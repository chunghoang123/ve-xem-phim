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2A371">
      <w:pPr>
        <w:spacing w:after="80"/>
        <w:jc w:val="center"/>
      </w:pPr>
      <w:r>
        <w:rPr>
          <w:b/>
          <w:i w:val="0"/>
          <w:color w:val="1F497D"/>
          <w:sz w:val="36"/>
        </w:rPr>
        <w:t>TÀI LIỆU ĐẶC TẢ YÊU CẦU PHẦN MỀM (SRS)</w:t>
      </w:r>
    </w:p>
    <w:p w14:paraId="6B7BF654">
      <w:pPr>
        <w:spacing w:after="80"/>
        <w:jc w:val="center"/>
      </w:pPr>
      <w:r>
        <w:rPr>
          <w:b/>
          <w:i w:val="0"/>
          <w:sz w:val="30"/>
        </w:rPr>
        <w:t>HỆ THỐNG ĐẶT VÉ XEM PHIM THÔNG MINH TÍCH HỢP AI CHATBOT</w:t>
      </w:r>
    </w:p>
    <w:p w14:paraId="108F6B54">
      <w:pPr>
        <w:spacing w:after="360"/>
        <w:jc w:val="center"/>
      </w:pPr>
      <w:r>
        <w:rPr>
          <w:b w:val="0"/>
          <w:i/>
          <w:sz w:val="24"/>
        </w:rPr>
        <w:t>(Smart Cinema Booking with CineX AI + NVIDIA NIM)</w:t>
      </w:r>
    </w:p>
    <w:p w14:paraId="075572C4">
      <w:pPr>
        <w:spacing w:after="40"/>
        <w:jc w:val="center"/>
      </w:pPr>
      <w:r>
        <w:rPr>
          <w:b/>
          <w:i w:val="0"/>
          <w:sz w:val="24"/>
        </w:rPr>
        <w:t>DỰ ÁN : Hệ thống đặt vé xem phim thông minh</w:t>
      </w:r>
    </w:p>
    <w:p w14:paraId="165A8F2F">
      <w:pPr>
        <w:spacing w:after="40"/>
        <w:jc w:val="center"/>
      </w:pPr>
      <w:r>
        <w:rPr>
          <w:b w:val="0"/>
          <w:i w:val="0"/>
          <w:sz w:val="24"/>
        </w:rPr>
        <w:t>Đơn vị : Học viện Công nghệ Bưu chính Viễn thông – Khoa Công nghệ Thông tin</w:t>
      </w:r>
    </w:p>
    <w:p w14:paraId="49BE8962">
      <w:pPr>
        <w:spacing w:after="40"/>
        <w:jc w:val="center"/>
      </w:pPr>
      <w:r>
        <w:rPr>
          <w:b w:val="0"/>
          <w:i w:val="0"/>
          <w:sz w:val="24"/>
        </w:rPr>
        <w:t>Người thực hiện : Hoàng Văn Chung – D24TX</w:t>
      </w:r>
    </w:p>
    <w:p w14:paraId="7DCE5146">
      <w:pPr>
        <w:spacing w:after="40"/>
        <w:jc w:val="center"/>
      </w:pPr>
      <w:r>
        <w:rPr>
          <w:b w:val="0"/>
          <w:i w:val="0"/>
          <w:sz w:val="24"/>
        </w:rPr>
        <w:t>Ngày cập nhật : 13/07/2026</w:t>
      </w:r>
    </w:p>
    <w:p w14:paraId="5F67A051">
      <w:pPr>
        <w:spacing w:after="40"/>
        <w:jc w:val="center"/>
      </w:pPr>
      <w:r>
        <w:rPr>
          <w:b w:val="0"/>
          <w:i w:val="0"/>
          <w:sz w:val="24"/>
        </w:rPr>
        <w:t>Mã tài liệu : SRS-SCB-2026-001</w:t>
      </w:r>
    </w:p>
    <w:p w14:paraId="50BEA21D">
      <w:pPr>
        <w:spacing w:after="320"/>
        <w:jc w:val="center"/>
      </w:pPr>
      <w:r>
        <w:rPr>
          <w:b w:val="0"/>
          <w:i w:val="0"/>
          <w:sz w:val="24"/>
        </w:rPr>
        <w:t>Phiên bản : 2.2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1"/>
        <w:gridCol w:w="5735"/>
      </w:tblGrid>
      <w:tr w14:paraId="08BD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12" w:type="dxa"/>
            <w:shd w:val="clear" w:color="auto" w:fill="1F497D"/>
          </w:tcPr>
          <w:p w14:paraId="6546B96D">
            <w:pPr>
              <w:spacing w:after="0" w:line="240" w:lineRule="auto"/>
            </w:pPr>
            <w:r>
              <w:rPr>
                <w:b/>
                <w:color w:val="FFFFFF"/>
                <w:sz w:val="21"/>
              </w:rPr>
              <w:t>Trạng thái tài liệu</w:t>
            </w:r>
          </w:p>
        </w:tc>
        <w:tc>
          <w:tcPr>
            <w:tcW w:w="6048" w:type="dxa"/>
            <w:shd w:val="clear" w:color="auto" w:fill="1F497D"/>
          </w:tcPr>
          <w:p w14:paraId="0905AA81">
            <w:pPr>
              <w:spacing w:after="0" w:line="240" w:lineRule="auto"/>
            </w:pPr>
            <w:r>
              <w:rPr>
                <w:b/>
                <w:color w:val="FFFFFF"/>
                <w:sz w:val="21"/>
              </w:rPr>
              <w:t>FINAL – UPDATED FROM CURRENT PROJECT</w:t>
            </w:r>
          </w:p>
        </w:tc>
      </w:tr>
      <w:tr w14:paraId="51F2C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049A512">
            <w:pPr>
              <w:spacing w:after="0" w:line="240" w:lineRule="auto"/>
            </w:pPr>
            <w:r>
              <w:rPr>
                <w:sz w:val="21"/>
              </w:rPr>
              <w:t>Người viết</w:t>
            </w:r>
          </w:p>
        </w:tc>
        <w:tc>
          <w:tcPr>
            <w:tcW w:w="6048" w:type="dxa"/>
          </w:tcPr>
          <w:p w14:paraId="7E50EA26">
            <w:pPr>
              <w:spacing w:after="0" w:line="240" w:lineRule="auto"/>
            </w:pPr>
            <w:r>
              <w:rPr>
                <w:sz w:val="21"/>
              </w:rPr>
              <w:t>Hoàng Văn Chung</w:t>
            </w:r>
          </w:p>
        </w:tc>
      </w:tr>
      <w:tr w14:paraId="2F5F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D911B89">
            <w:pPr>
              <w:spacing w:after="0" w:line="240" w:lineRule="auto"/>
            </w:pPr>
            <w:r>
              <w:rPr>
                <w:sz w:val="21"/>
              </w:rPr>
              <w:t>Người review</w:t>
            </w:r>
          </w:p>
        </w:tc>
        <w:tc>
          <w:tcPr>
            <w:tcW w:w="6048" w:type="dxa"/>
          </w:tcPr>
          <w:p w14:paraId="3C3C528D">
            <w:pPr>
              <w:spacing w:after="0" w:line="240" w:lineRule="auto"/>
            </w:pPr>
            <w:r>
              <w:rPr>
                <w:sz w:val="21"/>
              </w:rPr>
              <w:t>................................</w:t>
            </w:r>
          </w:p>
        </w:tc>
      </w:tr>
      <w:tr w14:paraId="4D20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5F2AAA6">
            <w:pPr>
              <w:spacing w:after="0" w:line="240" w:lineRule="auto"/>
            </w:pPr>
            <w:r>
              <w:rPr>
                <w:sz w:val="21"/>
              </w:rPr>
              <w:t>Người phê duyệt</w:t>
            </w:r>
          </w:p>
        </w:tc>
        <w:tc>
          <w:tcPr>
            <w:tcW w:w="6048" w:type="dxa"/>
          </w:tcPr>
          <w:p w14:paraId="28D27790">
            <w:pPr>
              <w:spacing w:after="0" w:line="240" w:lineRule="auto"/>
            </w:pPr>
            <w:r>
              <w:rPr>
                <w:sz w:val="21"/>
              </w:rPr>
              <w:t>................................</w:t>
            </w:r>
          </w:p>
        </w:tc>
      </w:tr>
      <w:tr w14:paraId="2738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E3FFE83">
            <w:pPr>
              <w:spacing w:after="0" w:line="240" w:lineRule="auto"/>
            </w:pPr>
            <w:r>
              <w:rPr>
                <w:sz w:val="21"/>
              </w:rPr>
              <w:t>QA</w:t>
            </w:r>
          </w:p>
        </w:tc>
        <w:tc>
          <w:tcPr>
            <w:tcW w:w="6048" w:type="dxa"/>
          </w:tcPr>
          <w:p w14:paraId="07D371A7">
            <w:pPr>
              <w:spacing w:after="0" w:line="240" w:lineRule="auto"/>
            </w:pPr>
            <w:r>
              <w:rPr>
                <w:sz w:val="21"/>
              </w:rPr>
              <w:t>................................</w:t>
            </w:r>
          </w:p>
        </w:tc>
      </w:tr>
      <w:tr w14:paraId="69A8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5A7B33E">
            <w:pPr>
              <w:spacing w:after="0" w:line="240" w:lineRule="auto"/>
            </w:pPr>
            <w:r>
              <w:rPr>
                <w:sz w:val="21"/>
              </w:rPr>
              <w:t>Phiên bản</w:t>
            </w:r>
          </w:p>
        </w:tc>
        <w:tc>
          <w:tcPr>
            <w:tcW w:w="6048" w:type="dxa"/>
          </w:tcPr>
          <w:p w14:paraId="6165CCEC">
            <w:pPr>
              <w:spacing w:after="0" w:line="240" w:lineRule="auto"/>
            </w:pPr>
            <w:r>
              <w:rPr>
                <w:sz w:val="21"/>
              </w:rPr>
              <w:t>2.2</w:t>
            </w:r>
          </w:p>
        </w:tc>
      </w:tr>
      <w:tr w14:paraId="0FA9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F41AC68">
            <w:pPr>
              <w:spacing w:after="0" w:line="240" w:lineRule="auto"/>
            </w:pPr>
            <w:r>
              <w:rPr>
                <w:sz w:val="21"/>
              </w:rPr>
              <w:t>Ngày phát hành</w:t>
            </w:r>
          </w:p>
        </w:tc>
        <w:tc>
          <w:tcPr>
            <w:tcW w:w="6048" w:type="dxa"/>
          </w:tcPr>
          <w:p w14:paraId="7BA492BE">
            <w:pPr>
              <w:spacing w:after="0" w:line="240" w:lineRule="auto"/>
            </w:pPr>
            <w:r>
              <w:rPr>
                <w:sz w:val="21"/>
              </w:rPr>
              <w:t>13/07/2026</w:t>
            </w:r>
          </w:p>
        </w:tc>
      </w:tr>
    </w:tbl>
    <w:p w14:paraId="45AED28F">
      <w:r>
        <w:br w:type="page"/>
      </w:r>
    </w:p>
    <w:p w14:paraId="1A8D8D82">
      <w:pPr>
        <w:spacing w:after="160"/>
      </w:pPr>
      <w:r>
        <w:rPr>
          <w:b/>
          <w:i w:val="0"/>
          <w:color w:val="1F497D"/>
          <w:sz w:val="28"/>
        </w:rPr>
        <w:t>KIỂM SOÁT TÀI LIỆU</w:t>
      </w:r>
    </w:p>
    <w:p w14:paraId="5DD3018C">
      <w:pPr>
        <w:spacing w:after="80"/>
      </w:pPr>
      <w:r>
        <w:rPr>
          <w:b/>
          <w:i w:val="0"/>
          <w:sz w:val="24"/>
        </w:rPr>
        <w:t>Thông tin kiểm soát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2233"/>
        <w:gridCol w:w="2483"/>
        <w:gridCol w:w="2483"/>
      </w:tblGrid>
      <w:tr w14:paraId="3344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45C057ED">
            <w:pPr>
              <w:spacing w:after="0" w:line="240" w:lineRule="auto"/>
            </w:pPr>
            <w:r>
              <w:rPr>
                <w:b/>
                <w:color w:val="FFFFFF"/>
                <w:sz w:val="21"/>
              </w:rPr>
              <w:t>Ngày</w:t>
            </w:r>
          </w:p>
        </w:tc>
        <w:tc>
          <w:tcPr>
            <w:tcW w:w="2448" w:type="dxa"/>
            <w:shd w:val="clear" w:color="auto" w:fill="1F497D"/>
          </w:tcPr>
          <w:p w14:paraId="6A57EAE9">
            <w:pPr>
              <w:spacing w:after="0" w:line="240" w:lineRule="auto"/>
            </w:pPr>
            <w:r>
              <w:rPr>
                <w:b/>
                <w:color w:val="FFFFFF"/>
                <w:sz w:val="21"/>
              </w:rPr>
              <w:t>Người lập</w:t>
            </w:r>
          </w:p>
        </w:tc>
        <w:tc>
          <w:tcPr>
            <w:tcW w:w="2736" w:type="dxa"/>
            <w:shd w:val="clear" w:color="auto" w:fill="1F497D"/>
          </w:tcPr>
          <w:p w14:paraId="007E3E6C">
            <w:pPr>
              <w:spacing w:after="0" w:line="240" w:lineRule="auto"/>
            </w:pPr>
            <w:r>
              <w:rPr>
                <w:b/>
                <w:color w:val="FFFFFF"/>
                <w:sz w:val="21"/>
              </w:rPr>
              <w:t>Người kiểm tra / Kết quả</w:t>
            </w:r>
          </w:p>
        </w:tc>
        <w:tc>
          <w:tcPr>
            <w:tcW w:w="2736" w:type="dxa"/>
            <w:shd w:val="clear" w:color="auto" w:fill="1F497D"/>
          </w:tcPr>
          <w:p w14:paraId="6E5DE73E">
            <w:pPr>
              <w:spacing w:after="0" w:line="240" w:lineRule="auto"/>
            </w:pPr>
            <w:r>
              <w:rPr>
                <w:b/>
                <w:color w:val="FFFFFF"/>
                <w:sz w:val="21"/>
              </w:rPr>
              <w:t>Người phê duyệt / Kết quả</w:t>
            </w:r>
          </w:p>
        </w:tc>
      </w:tr>
      <w:tr w14:paraId="112CE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B0CAFBB">
            <w:pPr>
              <w:spacing w:after="0" w:line="240" w:lineRule="auto"/>
            </w:pPr>
            <w:r>
              <w:rPr>
                <w:sz w:val="21"/>
              </w:rPr>
              <w:t>08/07/2026</w:t>
            </w:r>
          </w:p>
        </w:tc>
        <w:tc>
          <w:tcPr>
            <w:tcW w:w="2448" w:type="dxa"/>
          </w:tcPr>
          <w:p w14:paraId="75993F4A">
            <w:pPr>
              <w:spacing w:after="0" w:line="240" w:lineRule="auto"/>
            </w:pPr>
            <w:r>
              <w:rPr>
                <w:sz w:val="21"/>
              </w:rPr>
              <w:t>Hoàng Văn Chung</w:t>
            </w:r>
          </w:p>
        </w:tc>
        <w:tc>
          <w:tcPr>
            <w:tcW w:w="2736" w:type="dxa"/>
          </w:tcPr>
          <w:p w14:paraId="50F33154">
            <w:pPr>
              <w:spacing w:after="0" w:line="240" w:lineRule="auto"/>
            </w:pPr>
          </w:p>
        </w:tc>
        <w:tc>
          <w:tcPr>
            <w:tcW w:w="2736" w:type="dxa"/>
          </w:tcPr>
          <w:p w14:paraId="7AF32C35">
            <w:pPr>
              <w:spacing w:after="0" w:line="240" w:lineRule="auto"/>
            </w:pPr>
          </w:p>
        </w:tc>
      </w:tr>
      <w:tr w14:paraId="5539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E485F8">
            <w:pPr>
              <w:spacing w:after="0" w:line="240" w:lineRule="auto"/>
            </w:pPr>
            <w:r>
              <w:t>13/07/2026</w:t>
            </w:r>
          </w:p>
        </w:tc>
        <w:tc>
          <w:tcPr>
            <w:tcW w:w="2448" w:type="dxa"/>
          </w:tcPr>
          <w:p w14:paraId="76A89EFE">
            <w:pPr>
              <w:spacing w:after="0" w:line="240" w:lineRule="auto"/>
            </w:pPr>
            <w:r>
              <w:t>Hoàng Văn Chung</w:t>
            </w:r>
          </w:p>
        </w:tc>
        <w:tc>
          <w:tcPr>
            <w:tcW w:w="2736" w:type="dxa"/>
          </w:tcPr>
          <w:p w14:paraId="3D30B6EE">
            <w:pPr>
              <w:spacing w:after="0" w:line="240" w:lineRule="auto"/>
            </w:pPr>
            <w:r>
              <w:t>Cập nhật theo mã nguồn: PayOS, seat hold, JWT refresh, concessions, trạng thái triển khai</w:t>
            </w:r>
          </w:p>
        </w:tc>
        <w:tc>
          <w:tcPr>
            <w:tcW w:w="2736" w:type="dxa"/>
          </w:tcPr>
          <w:p w14:paraId="08E57878">
            <w:pPr>
              <w:spacing w:after="0" w:line="240" w:lineRule="auto"/>
            </w:pPr>
            <w:r/>
          </w:p>
        </w:tc>
      </w:tr>
    </w:tbl>
    <w:p w14:paraId="12B8B00E"/>
    <w:p w14:paraId="359F24BC">
      <w:pPr>
        <w:spacing w:after="80"/>
      </w:pPr>
      <w:r>
        <w:rPr>
          <w:b/>
          <w:i w:val="0"/>
          <w:sz w:val="24"/>
        </w:rPr>
        <w:t>Thông tin lịch sử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4"/>
        <w:gridCol w:w="2479"/>
        <w:gridCol w:w="1347"/>
        <w:gridCol w:w="3376"/>
      </w:tblGrid>
      <w:tr w14:paraId="5BE9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517BE6A4">
            <w:pPr>
              <w:spacing w:after="0" w:line="240" w:lineRule="auto"/>
            </w:pPr>
            <w:r>
              <w:rPr>
                <w:b/>
                <w:color w:val="FFFFFF"/>
                <w:sz w:val="21"/>
              </w:rPr>
              <w:t>Ngày</w:t>
            </w:r>
          </w:p>
        </w:tc>
        <w:tc>
          <w:tcPr>
            <w:tcW w:w="2736" w:type="dxa"/>
            <w:shd w:val="clear" w:color="auto" w:fill="1F497D"/>
          </w:tcPr>
          <w:p w14:paraId="2ECD80C0">
            <w:pPr>
              <w:spacing w:after="0" w:line="240" w:lineRule="auto"/>
            </w:pPr>
            <w:r>
              <w:rPr>
                <w:b/>
                <w:color w:val="FFFFFF"/>
                <w:sz w:val="21"/>
              </w:rPr>
              <w:t>Người thực hiện</w:t>
            </w:r>
          </w:p>
        </w:tc>
        <w:tc>
          <w:tcPr>
            <w:tcW w:w="1440" w:type="dxa"/>
            <w:shd w:val="clear" w:color="auto" w:fill="1F497D"/>
          </w:tcPr>
          <w:p w14:paraId="02948F80">
            <w:pPr>
              <w:spacing w:after="0" w:line="240" w:lineRule="auto"/>
            </w:pPr>
            <w:r>
              <w:rPr>
                <w:b/>
                <w:color w:val="FFFFFF"/>
                <w:sz w:val="21"/>
              </w:rPr>
              <w:t>Phiên bản</w:t>
            </w:r>
          </w:p>
        </w:tc>
        <w:tc>
          <w:tcPr>
            <w:tcW w:w="3744" w:type="dxa"/>
            <w:shd w:val="clear" w:color="auto" w:fill="1F497D"/>
          </w:tcPr>
          <w:p w14:paraId="677C6BB4">
            <w:pPr>
              <w:spacing w:after="0" w:line="240" w:lineRule="auto"/>
            </w:pPr>
            <w:r>
              <w:rPr>
                <w:b/>
                <w:color w:val="FFFFFF"/>
                <w:sz w:val="21"/>
              </w:rPr>
              <w:t>Nội dung</w:t>
            </w:r>
          </w:p>
        </w:tc>
      </w:tr>
      <w:tr w14:paraId="66B8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DDAA35">
            <w:pPr>
              <w:spacing w:after="0" w:line="240" w:lineRule="auto"/>
            </w:pPr>
            <w:r>
              <w:rPr>
                <w:sz w:val="21"/>
              </w:rPr>
              <w:t>07/07/2026</w:t>
            </w:r>
          </w:p>
        </w:tc>
        <w:tc>
          <w:tcPr>
            <w:tcW w:w="2736" w:type="dxa"/>
          </w:tcPr>
          <w:p w14:paraId="0517ED17">
            <w:pPr>
              <w:spacing w:after="0" w:line="240" w:lineRule="auto"/>
            </w:pPr>
            <w:r>
              <w:rPr>
                <w:sz w:val="21"/>
              </w:rPr>
              <w:t>Hoàng Văn Chung</w:t>
            </w:r>
          </w:p>
        </w:tc>
        <w:tc>
          <w:tcPr>
            <w:tcW w:w="1440" w:type="dxa"/>
          </w:tcPr>
          <w:p w14:paraId="4F7A37D4">
            <w:pPr>
              <w:spacing w:after="0" w:line="240" w:lineRule="auto"/>
            </w:pPr>
            <w:r>
              <w:rPr>
                <w:sz w:val="21"/>
              </w:rPr>
              <w:t>1.0</w:t>
            </w:r>
          </w:p>
        </w:tc>
        <w:tc>
          <w:tcPr>
            <w:tcW w:w="3744" w:type="dxa"/>
          </w:tcPr>
          <w:p w14:paraId="183A5787">
            <w:pPr>
              <w:spacing w:after="0" w:line="240" w:lineRule="auto"/>
            </w:pPr>
            <w:r>
              <w:rPr>
                <w:sz w:val="21"/>
              </w:rPr>
              <w:t>Khởi tạo SRS, đặc tả 7 use case cốt lõi</w:t>
            </w:r>
          </w:p>
        </w:tc>
      </w:tr>
      <w:tr w14:paraId="38B7F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91B4FF6">
            <w:pPr>
              <w:spacing w:after="0" w:line="240" w:lineRule="auto"/>
            </w:pPr>
            <w:r>
              <w:rPr>
                <w:sz w:val="21"/>
              </w:rPr>
              <w:t>08/07/2026</w:t>
            </w:r>
          </w:p>
        </w:tc>
        <w:tc>
          <w:tcPr>
            <w:tcW w:w="2736" w:type="dxa"/>
          </w:tcPr>
          <w:p w14:paraId="06702B14">
            <w:pPr>
              <w:spacing w:after="0" w:line="240" w:lineRule="auto"/>
            </w:pPr>
            <w:r>
              <w:rPr>
                <w:sz w:val="21"/>
              </w:rPr>
              <w:t>Hoàng Văn Chung</w:t>
            </w:r>
          </w:p>
        </w:tc>
        <w:tc>
          <w:tcPr>
            <w:tcW w:w="1440" w:type="dxa"/>
          </w:tcPr>
          <w:p w14:paraId="3E783351">
            <w:pPr>
              <w:spacing w:after="0" w:line="240" w:lineRule="auto"/>
            </w:pPr>
            <w:r>
              <w:rPr>
                <w:sz w:val="21"/>
              </w:rPr>
              <w:t>2.0</w:t>
            </w:r>
          </w:p>
        </w:tc>
        <w:tc>
          <w:tcPr>
            <w:tcW w:w="3744" w:type="dxa"/>
          </w:tcPr>
          <w:p w14:paraId="45258DEA">
            <w:pPr>
              <w:spacing w:after="0" w:line="240" w:lineRule="auto"/>
            </w:pPr>
            <w:r>
              <w:rPr>
                <w:sz w:val="21"/>
              </w:rPr>
              <w:t>Hoàn thiện theo template chuẩn: bổ sung mô tả ERD, đặc tả đủ 17 use case, thêm mục yêu cầu phi chức năng tổng thể</w:t>
            </w:r>
          </w:p>
        </w:tc>
      </w:tr>
    </w:tbl>
    <w:p w14:paraId="071EBF6C"/>
    <w:p w14:paraId="3E46FAA3">
      <w:pPr>
        <w:spacing w:after="80"/>
      </w:pPr>
      <w:r>
        <w:rPr>
          <w:b/>
          <w:i w:val="0"/>
          <w:sz w:val="24"/>
        </w:rPr>
        <w:t>Tài liệu liên quan, tham khảo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2"/>
        <w:gridCol w:w="4559"/>
        <w:gridCol w:w="2485"/>
      </w:tblGrid>
      <w:tr w14:paraId="2DF3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1F497D"/>
          </w:tcPr>
          <w:p w14:paraId="28D0FB76">
            <w:pPr>
              <w:spacing w:after="0" w:line="240" w:lineRule="auto"/>
            </w:pPr>
            <w:r>
              <w:rPr>
                <w:b/>
                <w:color w:val="FFFFFF"/>
                <w:sz w:val="21"/>
              </w:rPr>
              <w:t>Ngày</w:t>
            </w:r>
          </w:p>
        </w:tc>
        <w:tc>
          <w:tcPr>
            <w:tcW w:w="4896" w:type="dxa"/>
            <w:shd w:val="clear" w:color="auto" w:fill="1F497D"/>
          </w:tcPr>
          <w:p w14:paraId="3FC8E405">
            <w:pPr>
              <w:spacing w:after="0" w:line="240" w:lineRule="auto"/>
            </w:pPr>
            <w:r>
              <w:rPr>
                <w:b/>
                <w:color w:val="FFFFFF"/>
                <w:sz w:val="21"/>
              </w:rPr>
              <w:t>Tên tài liệu</w:t>
            </w:r>
          </w:p>
        </w:tc>
        <w:tc>
          <w:tcPr>
            <w:tcW w:w="2592" w:type="dxa"/>
            <w:shd w:val="clear" w:color="auto" w:fill="1F497D"/>
          </w:tcPr>
          <w:p w14:paraId="74BC0928">
            <w:pPr>
              <w:spacing w:after="0" w:line="240" w:lineRule="auto"/>
            </w:pPr>
            <w:r>
              <w:rPr>
                <w:b/>
                <w:color w:val="FFFFFF"/>
                <w:sz w:val="21"/>
              </w:rPr>
              <w:t>Nguồn</w:t>
            </w:r>
          </w:p>
        </w:tc>
      </w:tr>
      <w:tr w14:paraId="5CCF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B84357E">
            <w:pPr>
              <w:spacing w:after="0" w:line="240" w:lineRule="auto"/>
            </w:pPr>
            <w:r>
              <w:rPr>
                <w:sz w:val="21"/>
              </w:rPr>
              <w:t>07/07/2026</w:t>
            </w:r>
          </w:p>
        </w:tc>
        <w:tc>
          <w:tcPr>
            <w:tcW w:w="4896" w:type="dxa"/>
          </w:tcPr>
          <w:p w14:paraId="1C0C9E57">
            <w:pPr>
              <w:spacing w:after="0" w:line="240" w:lineRule="auto"/>
            </w:pPr>
            <w:r>
              <w:rPr>
                <w:sz w:val="21"/>
              </w:rPr>
              <w:t>Đề cương đồ án Hệ thống đặt vé xem phim</w:t>
            </w:r>
          </w:p>
        </w:tc>
        <w:tc>
          <w:tcPr>
            <w:tcW w:w="2592" w:type="dxa"/>
          </w:tcPr>
          <w:p w14:paraId="163E5FB4">
            <w:pPr>
              <w:spacing w:after="0" w:line="240" w:lineRule="auto"/>
            </w:pPr>
            <w:r>
              <w:rPr>
                <w:sz w:val="21"/>
              </w:rPr>
              <w:t>Nội bộ</w:t>
            </w:r>
          </w:p>
        </w:tc>
      </w:tr>
      <w:tr w14:paraId="5334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A047310">
            <w:pPr>
              <w:spacing w:after="0" w:line="240" w:lineRule="auto"/>
            </w:pPr>
            <w:r>
              <w:rPr>
                <w:sz w:val="21"/>
              </w:rPr>
              <w:t>—</w:t>
            </w:r>
          </w:p>
        </w:tc>
        <w:tc>
          <w:tcPr>
            <w:tcW w:w="4896" w:type="dxa"/>
          </w:tcPr>
          <w:p w14:paraId="3F72755A">
            <w:pPr>
              <w:spacing w:after="0" w:line="240" w:lineRule="auto"/>
            </w:pPr>
            <w:r>
              <w:rPr>
                <w:sz w:val="21"/>
              </w:rPr>
              <w:t>Tài liệu NVIDIA NIM API và mô hình meta/llama-3.1-8b-instruct</w:t>
            </w:r>
          </w:p>
        </w:tc>
        <w:tc>
          <w:tcPr>
            <w:tcW w:w="2592" w:type="dxa"/>
          </w:tcPr>
          <w:p w14:paraId="7980445A">
            <w:pPr>
              <w:spacing w:after="0" w:line="240" w:lineRule="auto"/>
            </w:pPr>
            <w:r>
              <w:rPr>
                <w:sz w:val="21"/>
              </w:rPr>
              <w:t>build.nvidia.com</w:t>
            </w:r>
          </w:p>
        </w:tc>
      </w:tr>
    </w:tbl>
    <w:p w14:paraId="018B44AB">
      <w:r>
        <w:br w:type="page"/>
      </w:r>
    </w:p>
    <w:p w14:paraId="703F87B2">
      <w:pPr>
        <w:spacing w:after="160"/>
      </w:pPr>
      <w:r>
        <w:rPr>
          <w:b/>
          <w:i w:val="0"/>
          <w:color w:val="1F497D"/>
          <w:sz w:val="28"/>
        </w:rPr>
        <w:t>MỤC LỤC</w:t>
      </w:r>
    </w:p>
    <w:p w14:paraId="7A798980">
      <w:pPr>
        <w:spacing w:after="40"/>
      </w:pPr>
      <w:r>
        <w:rPr>
          <w:b/>
          <w:sz w:val="22"/>
        </w:rPr>
        <w:t>PHẦN 1: GIỚI THIỆU</w:t>
      </w:r>
    </w:p>
    <w:p w14:paraId="59344009">
      <w:pPr>
        <w:spacing w:after="40"/>
      </w:pPr>
      <w:r>
        <w:rPr>
          <w:sz w:val="22"/>
        </w:rPr>
        <w:t xml:space="preserve">   1.1 Mục đích tài liệu</w:t>
      </w:r>
    </w:p>
    <w:p w14:paraId="20A45C33">
      <w:pPr>
        <w:spacing w:after="40"/>
      </w:pPr>
      <w:r>
        <w:rPr>
          <w:sz w:val="22"/>
        </w:rPr>
        <w:t xml:space="preserve">   1.2 Phạm vi tài liệu</w:t>
      </w:r>
    </w:p>
    <w:p w14:paraId="0BA2D427">
      <w:pPr>
        <w:spacing w:after="40"/>
      </w:pPr>
      <w:r>
        <w:rPr>
          <w:sz w:val="22"/>
        </w:rPr>
        <w:t xml:space="preserve">   1.3 Tổng quan ứng dụng</w:t>
      </w:r>
    </w:p>
    <w:p w14:paraId="1362C25D">
      <w:pPr>
        <w:spacing w:after="40"/>
      </w:pPr>
      <w:r>
        <w:rPr>
          <w:sz w:val="22"/>
        </w:rPr>
        <w:t xml:space="preserve">   1.4 Thuật ngữ viết tắt</w:t>
      </w:r>
    </w:p>
    <w:p w14:paraId="3981CDB3">
      <w:pPr>
        <w:spacing w:after="40"/>
      </w:pPr>
      <w:r>
        <w:rPr>
          <w:b/>
          <w:sz w:val="22"/>
        </w:rPr>
        <w:t>PHẦN 2: YÊU CẦU TỔNG THỂ</w:t>
      </w:r>
    </w:p>
    <w:p w14:paraId="4C38976D">
      <w:pPr>
        <w:spacing w:after="40"/>
      </w:pPr>
      <w:r>
        <w:rPr>
          <w:sz w:val="22"/>
        </w:rPr>
        <w:t xml:space="preserve">   2.1 Sơ đồ quan hệ đối tượng (ERD)</w:t>
      </w:r>
    </w:p>
    <w:p w14:paraId="0AFFFC25">
      <w:pPr>
        <w:jc w:val="center"/>
      </w:pPr>
      <w:r>
        <w:drawing>
          <wp:inline distT="0" distB="0" distL="114300" distR="114300">
            <wp:extent cx="5760720" cy="456438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4564713"/>
                    </a:xfrm>
                    <a:prstGeom prst="rect">
                      <a:avLst/>
                    </a:prstGeom>
                  </pic:spPr>
                </pic:pic>
              </a:graphicData>
            </a:graphic>
          </wp:inline>
        </w:drawing>
      </w:r>
    </w:p>
    <w:p w14:paraId="5AC3196B">
      <w:pPr>
        <w:jc w:val="center"/>
      </w:pPr>
      <w:r>
        <w:rPr>
          <w:b/>
        </w:rPr>
        <w:t>Hình 2.1 – Sơ đồ ERD</w:t>
      </w:r>
    </w:p>
    <w:p w14:paraId="7E036042">
      <w:pPr>
        <w:spacing w:after="40"/>
      </w:pPr>
      <w:r>
        <w:rPr>
          <w:sz w:val="22"/>
        </w:rPr>
        <w:t xml:space="preserve">   2.2 Sơ đồ Use Case</w:t>
      </w:r>
    </w:p>
    <w:p w14:paraId="2F5A1DE2">
      <w:pPr>
        <w:jc w:val="center"/>
      </w:pPr>
      <w:r>
        <w:drawing>
          <wp:inline distT="0" distB="0" distL="114300" distR="114300">
            <wp:extent cx="3609975" cy="81076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09975" cy="8107680"/>
                    </a:xfrm>
                    <a:prstGeom prst="rect">
                      <a:avLst/>
                    </a:prstGeom>
                  </pic:spPr>
                </pic:pic>
              </a:graphicData>
            </a:graphic>
          </wp:inline>
        </w:drawing>
      </w:r>
    </w:p>
    <w:p w14:paraId="6CED50A4">
      <w:pPr>
        <w:jc w:val="center"/>
      </w:pPr>
      <w:r>
        <w:rPr>
          <w:b/>
        </w:rPr>
        <w:t>Hình 2.2 – Sơ đồ Use Case theo phạm vi hiện hành và mở rộng</w:t>
      </w:r>
    </w:p>
    <w:p w14:paraId="6B377BB6">
      <w:pPr>
        <w:spacing w:after="40"/>
      </w:pPr>
      <w:r>
        <w:rPr>
          <w:sz w:val="22"/>
        </w:rPr>
        <w:t xml:space="preserve">   2.3 Sơ đồ luồng</w:t>
      </w:r>
      <w:r>
        <w:drawing>
          <wp:inline distT="0" distB="0" distL="114300" distR="114300">
            <wp:extent cx="2245360" cy="8520430"/>
            <wp:effectExtent l="0" t="0" r="254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245360" cy="8520430"/>
                    </a:xfrm>
                    <a:prstGeom prst="rect">
                      <a:avLst/>
                    </a:prstGeom>
                  </pic:spPr>
                </pic:pic>
              </a:graphicData>
            </a:graphic>
          </wp:inline>
        </w:drawing>
      </w:r>
    </w:p>
    <w:p w14:paraId="1B23136D">
      <w:pPr>
        <w:jc w:val="center"/>
      </w:pPr>
    </w:p>
    <w:p w14:paraId="028513C5">
      <w:pPr>
        <w:jc w:val="center"/>
      </w:pPr>
      <w:r>
        <w:rPr>
          <w:b/>
        </w:rPr>
        <w:t>Hình 2.3 – Luồng đặt vé qua AI Chatbot</w:t>
      </w:r>
    </w:p>
    <w:p w14:paraId="58FAD32E">
      <w:pPr>
        <w:spacing w:after="40"/>
      </w:pPr>
      <w:r>
        <w:rPr>
          <w:sz w:val="22"/>
        </w:rPr>
        <w:t xml:space="preserve">   2.4 Sơ đồ chuyển trạng thái</w:t>
      </w:r>
    </w:p>
    <w:p w14:paraId="1B094690">
      <w:pPr>
        <w:jc w:val="center"/>
      </w:pPr>
      <w:r>
        <w:drawing>
          <wp:inline distT="0" distB="0" distL="114300" distR="114300">
            <wp:extent cx="5760720" cy="2094230"/>
            <wp:effectExtent l="0" t="0" r="1143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094807"/>
                    </a:xfrm>
                    <a:prstGeom prst="rect">
                      <a:avLst/>
                    </a:prstGeom>
                  </pic:spPr>
                </pic:pic>
              </a:graphicData>
            </a:graphic>
          </wp:inline>
        </w:drawing>
      </w:r>
    </w:p>
    <w:p w14:paraId="66D58364">
      <w:pPr>
        <w:jc w:val="center"/>
      </w:pPr>
      <w:r>
        <w:rPr>
          <w:b/>
        </w:rPr>
        <w:t>Hình 2.4 – Sơ đồ chuyển trạng thái Booking</w:t>
      </w:r>
    </w:p>
    <w:p w14:paraId="246E89F8">
      <w:pPr>
        <w:spacing w:after="40"/>
      </w:pPr>
      <w:r>
        <w:rPr>
          <w:sz w:val="22"/>
        </w:rPr>
        <w:t xml:space="preserve">   2.5 Phân quyền</w:t>
      </w:r>
    </w:p>
    <w:p w14:paraId="17D3CFAA">
      <w:pPr>
        <w:spacing w:after="40"/>
      </w:pPr>
      <w:r>
        <w:rPr>
          <w:sz w:val="22"/>
        </w:rPr>
        <w:t xml:space="preserve">   2.6 Site Map</w:t>
      </w:r>
    </w:p>
    <w:p w14:paraId="3308EC0E">
      <w:pPr>
        <w:jc w:val="center"/>
      </w:pPr>
      <w:r>
        <w:drawing>
          <wp:inline distT="0" distB="0" distL="114300" distR="114300">
            <wp:extent cx="5760720" cy="1915160"/>
            <wp:effectExtent l="0" t="0" r="1143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1915552"/>
                    </a:xfrm>
                    <a:prstGeom prst="rect">
                      <a:avLst/>
                    </a:prstGeom>
                  </pic:spPr>
                </pic:pic>
              </a:graphicData>
            </a:graphic>
          </wp:inline>
        </w:drawing>
      </w:r>
    </w:p>
    <w:p w14:paraId="224B6B1A">
      <w:pPr>
        <w:jc w:val="center"/>
      </w:pPr>
      <w:r>
        <w:rPr>
          <w:b/>
        </w:rPr>
        <w:t>Hình 2.5 – Site Map hệ thống</w:t>
      </w:r>
    </w:p>
    <w:p w14:paraId="371AF769">
      <w:pPr>
        <w:spacing w:after="40"/>
      </w:pPr>
      <w:r>
        <w:rPr>
          <w:b/>
          <w:sz w:val="22"/>
        </w:rPr>
        <w:t>PHẦN 3: CHỨC NĂNG (UC1 – UC17)</w:t>
      </w:r>
    </w:p>
    <w:p w14:paraId="2BF95A8D">
      <w:pPr>
        <w:spacing w:after="40"/>
      </w:pPr>
      <w:r>
        <w:rPr>
          <w:b/>
          <w:sz w:val="22"/>
        </w:rPr>
        <w:t>PHẦN 4: CÁC COMPONENT, THÔNG BÁO, CẢNH BÁO</w:t>
      </w:r>
    </w:p>
    <w:p w14:paraId="17F088A8">
      <w:pPr>
        <w:spacing w:after="40"/>
      </w:pPr>
      <w:r>
        <w:rPr>
          <w:b/>
          <w:sz w:val="22"/>
        </w:rPr>
        <w:t>PHẦN 5: YÊU CẦU PHI CHỨC NĂNG TỔNG THỂ</w:t>
      </w:r>
    </w:p>
    <w:p>
      <w:pPr>
        <w:pStyle w:val="3"/>
      </w:pPr>
      <w:r>
        <w:t>5.6 Đối chiếu với hiện trạng mã nguồn (13/07/2026)</w:t>
      </w:r>
    </w:p>
    <w:p>
      <w:pPr>
        <w:pStyle w:val="23"/>
      </w:pPr>
      <w:r>
        <w:t>Đã triển khai: PayOS checkout/QR; webhook xác minh chữ ký và idempotency; giữ ghế/booking 15 phút; vé QR; JWT access 15 phút, refresh 7 ngày và blacklist; bắp nước có tồn kho; giá được tính lại ở server.</w:t>
      </w:r>
    </w:p>
    <w:p>
      <w:pPr>
        <w:pStyle w:val="23"/>
      </w:pPr>
      <w:r>
        <w:t>Đã triển khai: trang người dùng và admin cho phim, rạp, suất chiếu, booking, khuyến mãi, người dùng và bắp nước; CineX AI dùng hội thoại trạng thái và có luồng dự phòng sang giao diện thường.</w:t>
      </w:r>
    </w:p>
    <w:p>
      <w:pPr>
        <w:pStyle w:val="23"/>
      </w:pPr>
      <w:r>
        <w:t>Phụ thuộc cấu hình ngoài: TMDB, Google Places, Firebase, email/SMS và PayOS. Khi DNS, billing hoặc khóa API không khả dụng, hệ thống dùng dữ liệu local hoặc thông báo lỗi có kiểm soát.</w:t>
      </w:r>
    </w:p>
    <w:p>
      <w:pPr>
        <w:pStyle w:val="23"/>
      </w:pPr>
      <w:r>
        <w:t>Kiểm thử tự động hiện có: 9/9 đạt ngày 13/07/2026, bao phủ tính giá bắp nước/chống giả giá, nhận diện intent, làm sạch JSON NVIDIA NIM và tìm trailer YouTube; vẫn cần bổ sung kiểm thử tích hợp MySQL và PayOS webhook.</w:t>
      </w:r>
    </w:p>
    <w:p>
      <w:pPr>
        <w:pStyle w:val="3"/>
      </w:pPr>
      <w:r>
        <w:t>5.7 Cập nhật theo mã nguồn hiện tại (13/07/2026)</w:t>
      </w:r>
    </w:p>
    <w:p>
      <w:pPr>
        <w:pStyle w:val="23"/>
      </w:pPr>
      <w:r>
        <w:t>CineX AI đã tích hợp NVIDIA NIM (mặc định meta/llama-3.1-8b-instruct) để phân tích intent/thực thể và trò chuyện tự nhiên; backend giới hạn intent, xác thực bước hội thoại và tự chuyển sang RULE_FALLBACK khi dịch vụ lỗi.</w:t>
      </w:r>
    </w:p>
    <w:p>
      <w:pPr>
        <w:pStyle w:val="23"/>
      </w:pPr>
      <w:r>
        <w:t>Scheduler đồng bộ TMDB theo chu kỳ mặc định 12 giờ, bổ sung trailer thiếu bằng YouTube Data API và phân bổ suất chiếu tương lai an toàn cho phim mới; không thay suất đã có booking, seat hoặc seat hold.</w:t>
      </w:r>
    </w:p>
    <w:p>
      <w:pPr>
        <w:pStyle w:val="23"/>
      </w:pPr>
      <w:r>
        <w:t>Trang chủ tách phim đang chiếu/sắp chiếu theo ngày phát hành và suất tương lai; trang lịch chiếu lọc tỉnh/thành, thương hiệu và bán kính 3–10 km bằng geolocation, tự làm mới sau 60 giây.</w:t>
      </w:r>
    </w:p>
    <w:p>
      <w:pPr>
        <w:pStyle w:val="23"/>
      </w:pPr>
      <w:r>
        <w:t>Phạm vi quyền hiện hành gồm user và admin. Các route role/ticket riêng đã được loại khỏi server; vé QR vẫn được tạo sau thanh toán, còn quét/check-in là hạng mục tiếp theo.</w:t>
      </w:r>
    </w:p>
    <w:p>
      <w:pPr>
        <w:pStyle w:val="23"/>
      </w:pPr>
      <w:r>
        <w:t>Kết quả kiểm thử ngày 13/07/2026: 9/9 đạt, bao phủ intent hội thoại, làm sạch phản hồi NVIDIA, tính giá bắp nước/chống giả giá và tìm trailer YouTube.</w:t>
      </w:r>
    </w:p>
    <w:p w14:paraId="1B478C5E">
      <w:pPr>
        <w:spacing w:after="40"/>
      </w:pPr>
      <w:r>
        <w:rPr>
          <w:b/>
          <w:sz w:val="22"/>
        </w:rPr>
        <w:t>PHẦN 6: ĐỐI CHIẾU TRIỂN KHAI / LINK ISSUE</w:t>
      </w:r>
    </w:p>
    <w:p w14:paraId="797CA0EA">
      <w:r>
        <w:br w:type="page"/>
      </w:r>
      <w:bookmarkStart w:id="0" w:name="_GoBack"/>
      <w:bookmarkEnd w:id="0"/>
    </w:p>
    <w:p w14:paraId="58ECE8F3">
      <w:pPr>
        <w:pStyle w:val="2"/>
      </w:pPr>
      <w:r>
        <w:rPr>
          <w:rFonts w:ascii="Times New Roman" w:hAnsi="Times New Roman"/>
          <w:color w:val="1F497D"/>
        </w:rPr>
        <w:t>PHẦN 1: GIỚI THIỆU</w:t>
      </w:r>
    </w:p>
    <w:p w14:paraId="322A4691">
      <w:pPr>
        <w:pStyle w:val="3"/>
      </w:pPr>
      <w:r>
        <w:rPr>
          <w:rFonts w:ascii="Times New Roman" w:hAnsi="Times New Roman"/>
          <w:color w:val="1F497D"/>
        </w:rPr>
        <w:t>1.1 Mục đích tài liệu</w:t>
      </w:r>
    </w:p>
    <w:p w14:paraId="3460DD6B">
      <w:pPr>
        <w:spacing w:after="120"/>
      </w:pPr>
      <w:r>
        <w:rPr>
          <w:b w:val="0"/>
          <w:i w:val="0"/>
          <w:sz w:val="22"/>
        </w:rPr>
        <w:t>Tài liệu này đặc tả chi tiết các yêu cầu chức năng và phi chức năng của “Hệ thống Đặt vé Xem phim Thông minh tích hợp AI Chatbot”, làm cơ sở để đội ngũ phát triển (bao gồm cả AI coding agent) hiểu đúng nghiệp vụ, thiết kế và cài đặt hệ thống, đồng thời làm căn cứ kiểm thử và nghiệm thu sản phẩm.</w:t>
      </w:r>
    </w:p>
    <w:p w14:paraId="5A98E675">
      <w:pPr>
        <w:pStyle w:val="3"/>
      </w:pPr>
      <w:r>
        <w:rPr>
          <w:rFonts w:ascii="Times New Roman" w:hAnsi="Times New Roman"/>
          <w:color w:val="1F497D"/>
        </w:rPr>
        <w:t>1.2 Phạm vi tài liệu</w:t>
      </w:r>
    </w:p>
    <w:p w14:paraId="75B44695">
      <w:pPr>
        <w:spacing w:after="120"/>
      </w:pPr>
      <w:r>
        <w:rPr>
          <w:b w:val="0"/>
          <w:i w:val="0"/>
          <w:sz w:val="22"/>
        </w:rPr>
        <w:t>Tài liệu bao gồm ERD, use case, luồng xử lý, trạng thái, phân quyền, site map và đặc tả 17 use case. Phiên bản 2.2 đối chiếu với mã nguồn CineX hiện tại: hỗ trợ nhiều rạp, định vị/lọc lịch chiếu, giữ ghế có thời hạn, đặt vé, bắp nước, thanh toán PayOS, vé QR, quản trị và CineX AI dùng NVIDIA NIM có fallback theo luật; các tích hợp TMDB/Google Places phụ thuộc cấu hình dịch vụ ngoài.</w:t>
      </w:r>
    </w:p>
    <w:p w14:paraId="3E172280">
      <w:pPr>
        <w:pStyle w:val="3"/>
      </w:pPr>
      <w:r>
        <w:rPr>
          <w:rFonts w:ascii="Times New Roman" w:hAnsi="Times New Roman"/>
          <w:color w:val="1F497D"/>
        </w:rPr>
        <w:t>1.3 Tổng quan ứng dụng</w:t>
      </w:r>
    </w:p>
    <w:p w14:paraId="78724F0C">
      <w:pPr>
        <w:spacing w:after="120"/>
      </w:pPr>
      <w:r>
        <w:rPr>
          <w:b w:val="0"/>
          <w:i w:val="0"/>
          <w:sz w:val="22"/>
        </w:rPr>
        <w:t>Website cho phép người dùng xem phim và lịch chiếu, chọn ghế, giữ ghế, thêm bắp nước, tạo booking và thanh toán qua PayOS. CineX AI hướng dẫn quy trình đặt vé bằng hội thoại có trạng thái; khi thiếu dữ liệu, trợ lý hỏi lại và sử dụng các bộ xử lý nội bộ để truy vấn phim, rạp, suất chiếu, ghế và trạng thái thanh toán.</w:t>
      </w:r>
    </w:p>
    <w:p w14:paraId="3A6C2AFD">
      <w:pPr>
        <w:spacing w:after="120"/>
      </w:pPr>
      <w:r>
        <w:rPr>
          <w:b/>
          <w:i w:val="0"/>
          <w:sz w:val="22"/>
        </w:rPr>
        <w:t>Kiến trúc hệ thống:</w:t>
      </w:r>
    </w:p>
    <w:p w14:paraId="09717FAF">
      <w:pPr>
        <w:pStyle w:val="23"/>
        <w:spacing w:after="40"/>
      </w:pPr>
      <w:r>
        <w:rPr>
          <w:sz w:val="22"/>
        </w:rPr>
        <w:t>Frontend: React 19 + Vite 8 — giao diện SPA responsive, tối ưu cho thiết bị di động.</w:t>
      </w:r>
    </w:p>
    <w:p w14:paraId="5D818072">
      <w:pPr>
        <w:pStyle w:val="23"/>
        <w:spacing w:after="40"/>
      </w:pPr>
      <w:r>
        <w:rPr>
          <w:sz w:val="22"/>
        </w:rPr>
        <w:t>Backend: Node.js + Express 5, cung cấp REST API có JWT access/refresh và middleware phân quyền.</w:t>
      </w:r>
    </w:p>
    <w:p w14:paraId="79840BF0">
      <w:pPr>
        <w:pStyle w:val="23"/>
        <w:spacing w:after="40"/>
      </w:pPr>
      <w:r>
        <w:rPr>
          <w:sz w:val="22"/>
        </w:rPr>
        <w:t>Cơ sở dữ liệu: MySQL qua mysql2 và migrations; Firebase được dùng cho các cấu hình/dịch vụ tùy môi trường.</w:t>
      </w:r>
    </w:p>
    <w:p w14:paraId="1A72AE1F">
      <w:pPr>
        <w:pStyle w:val="23"/>
        <w:spacing w:after="40"/>
      </w:pPr>
      <w:r>
        <w:rPr>
          <w:sz w:val="22"/>
        </w:rPr>
        <w:t>Tầng AI: Backend gọi NVIDIA NIM (mặc định meta/llama-3.1-8b-instruct) để đề xuất intent/thực thể trong allow-list; máy trạng thái và handler backend luôn kiểm tra dữ liệu thật, có timeout và RULE_FALLBACK.</w:t>
      </w:r>
    </w:p>
    <w:p w14:paraId="05DF7208">
      <w:pPr>
        <w:pStyle w:val="3"/>
      </w:pPr>
      <w:r>
        <w:rPr>
          <w:rFonts w:ascii="Times New Roman" w:hAnsi="Times New Roman"/>
          <w:color w:val="1F497D"/>
        </w:rPr>
        <w:t>1.4 Thuật ngữ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4182"/>
        <w:gridCol w:w="3928"/>
      </w:tblGrid>
      <w:tr w14:paraId="6FA9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cPr>
          <w:p w14:paraId="78F86728">
            <w:pPr>
              <w:spacing w:after="0" w:line="240" w:lineRule="auto"/>
            </w:pPr>
            <w:r>
              <w:rPr>
                <w:b/>
                <w:color w:val="FFFFFF"/>
                <w:sz w:val="21"/>
              </w:rPr>
              <w:t>STT</w:t>
            </w:r>
          </w:p>
        </w:tc>
        <w:tc>
          <w:tcPr>
            <w:tcW w:w="2304" w:type="dxa"/>
            <w:shd w:val="clear" w:color="auto" w:fill="1F497D"/>
          </w:tcPr>
          <w:p w14:paraId="3F10D586">
            <w:pPr>
              <w:spacing w:after="0" w:line="240" w:lineRule="auto"/>
            </w:pPr>
            <w:r>
              <w:rPr>
                <w:b/>
                <w:color w:val="FFFFFF"/>
                <w:sz w:val="21"/>
              </w:rPr>
              <w:t>Từ viết tắt</w:t>
            </w:r>
          </w:p>
        </w:tc>
        <w:tc>
          <w:tcPr>
            <w:tcW w:w="6192" w:type="dxa"/>
            <w:shd w:val="clear" w:color="auto" w:fill="1F497D"/>
          </w:tcPr>
          <w:p w14:paraId="2467B9DA">
            <w:pPr>
              <w:spacing w:after="0" w:line="240" w:lineRule="auto"/>
            </w:pPr>
            <w:r>
              <w:rPr>
                <w:b/>
                <w:color w:val="FFFFFF"/>
                <w:sz w:val="21"/>
              </w:rPr>
              <w:t>Diễn giải</w:t>
            </w:r>
          </w:p>
        </w:tc>
      </w:tr>
      <w:tr w14:paraId="241D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7C1C1C0">
            <w:pPr>
              <w:spacing w:after="0" w:line="240" w:lineRule="auto"/>
            </w:pPr>
            <w:r>
              <w:rPr>
                <w:sz w:val="21"/>
              </w:rPr>
              <w:t>1</w:t>
            </w:r>
          </w:p>
        </w:tc>
        <w:tc>
          <w:tcPr>
            <w:tcW w:w="2304" w:type="dxa"/>
          </w:tcPr>
          <w:p w14:paraId="1350E2E7">
            <w:pPr>
              <w:spacing w:after="0" w:line="240" w:lineRule="auto"/>
            </w:pPr>
            <w:r>
              <w:rPr>
                <w:sz w:val="21"/>
              </w:rPr>
              <w:t>SRS</w:t>
            </w:r>
          </w:p>
        </w:tc>
        <w:tc>
          <w:tcPr>
            <w:tcW w:w="6192" w:type="dxa"/>
          </w:tcPr>
          <w:p w14:paraId="60926A00">
            <w:pPr>
              <w:spacing w:after="0" w:line="240" w:lineRule="auto"/>
            </w:pPr>
            <w:r>
              <w:rPr>
                <w:sz w:val="21"/>
              </w:rPr>
              <w:t>Software Requirements Specification – Tài liệu đặc tả yêu cầu phần mềm</w:t>
            </w:r>
          </w:p>
        </w:tc>
      </w:tr>
      <w:tr w14:paraId="4A86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4DA1D04">
            <w:pPr>
              <w:spacing w:after="0" w:line="240" w:lineRule="auto"/>
            </w:pPr>
            <w:r>
              <w:rPr>
                <w:sz w:val="21"/>
              </w:rPr>
              <w:t>2</w:t>
            </w:r>
          </w:p>
        </w:tc>
        <w:tc>
          <w:tcPr>
            <w:tcW w:w="2304" w:type="dxa"/>
          </w:tcPr>
          <w:p w14:paraId="6547C4B6">
            <w:pPr>
              <w:spacing w:after="0" w:line="240" w:lineRule="auto"/>
            </w:pPr>
            <w:r>
              <w:rPr>
                <w:sz w:val="21"/>
              </w:rPr>
              <w:t>UC</w:t>
            </w:r>
          </w:p>
        </w:tc>
        <w:tc>
          <w:tcPr>
            <w:tcW w:w="6192" w:type="dxa"/>
          </w:tcPr>
          <w:p w14:paraId="2C047144">
            <w:pPr>
              <w:spacing w:after="0" w:line="240" w:lineRule="auto"/>
            </w:pPr>
            <w:r>
              <w:rPr>
                <w:sz w:val="21"/>
              </w:rPr>
              <w:t>Use Case – Ca sử dụng</w:t>
            </w:r>
          </w:p>
        </w:tc>
      </w:tr>
      <w:tr w14:paraId="2781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91B7E1">
            <w:pPr>
              <w:spacing w:after="0" w:line="240" w:lineRule="auto"/>
            </w:pPr>
            <w:r>
              <w:rPr>
                <w:sz w:val="21"/>
              </w:rPr>
              <w:t>3</w:t>
            </w:r>
          </w:p>
        </w:tc>
        <w:tc>
          <w:tcPr>
            <w:tcW w:w="2304" w:type="dxa"/>
          </w:tcPr>
          <w:p w14:paraId="53E341A9">
            <w:pPr>
              <w:spacing w:after="0" w:line="240" w:lineRule="auto"/>
            </w:pPr>
            <w:r>
              <w:rPr>
                <w:sz w:val="21"/>
              </w:rPr>
              <w:t>ERD</w:t>
            </w:r>
          </w:p>
        </w:tc>
        <w:tc>
          <w:tcPr>
            <w:tcW w:w="6192" w:type="dxa"/>
          </w:tcPr>
          <w:p w14:paraId="05EF6459">
            <w:pPr>
              <w:spacing w:after="0" w:line="240" w:lineRule="auto"/>
            </w:pPr>
            <w:r>
              <w:rPr>
                <w:sz w:val="21"/>
              </w:rPr>
              <w:t>Entity Relationship Diagram – Sơ đồ quan hệ thực thể</w:t>
            </w:r>
          </w:p>
        </w:tc>
      </w:tr>
      <w:tr w14:paraId="33F9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2B23E966">
            <w:pPr>
              <w:spacing w:after="0" w:line="240" w:lineRule="auto"/>
            </w:pPr>
            <w:r>
              <w:rPr>
                <w:sz w:val="21"/>
              </w:rPr>
              <w:t>4</w:t>
            </w:r>
          </w:p>
        </w:tc>
        <w:tc>
          <w:tcPr>
            <w:tcW w:w="2304" w:type="dxa"/>
          </w:tcPr>
          <w:p w14:paraId="2D8B65E7">
            <w:pPr>
              <w:spacing w:after="0" w:line="240" w:lineRule="auto"/>
            </w:pPr>
            <w:r>
              <w:rPr>
                <w:sz w:val="21"/>
              </w:rPr>
              <w:t>LLM</w:t>
            </w:r>
          </w:p>
        </w:tc>
        <w:tc>
          <w:tcPr>
            <w:tcW w:w="6192" w:type="dxa"/>
          </w:tcPr>
          <w:p w14:paraId="3BAB7E5B">
            <w:pPr>
              <w:spacing w:after="0" w:line="240" w:lineRule="auto"/>
            </w:pPr>
            <w:r>
              <w:rPr>
                <w:sz w:val="21"/>
              </w:rPr>
              <w:t>Large Language Model – Mô hình ngôn ngữ lớn</w:t>
            </w:r>
          </w:p>
        </w:tc>
      </w:tr>
      <w:tr w14:paraId="2ED9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DBA4E8D">
            <w:pPr>
              <w:spacing w:after="0" w:line="240" w:lineRule="auto"/>
            </w:pPr>
            <w:r>
              <w:rPr>
                <w:sz w:val="21"/>
              </w:rPr>
              <w:t>5</w:t>
            </w:r>
          </w:p>
        </w:tc>
        <w:tc>
          <w:tcPr>
            <w:tcW w:w="2304" w:type="dxa"/>
          </w:tcPr>
          <w:p w14:paraId="7F789B59">
            <w:pPr>
              <w:spacing w:after="0" w:line="240" w:lineRule="auto"/>
            </w:pPr>
            <w:r>
              <w:rPr>
                <w:sz w:val="21"/>
              </w:rPr>
              <w:t>Function calling</w:t>
            </w:r>
          </w:p>
        </w:tc>
        <w:tc>
          <w:tcPr>
            <w:tcW w:w="6192" w:type="dxa"/>
          </w:tcPr>
          <w:p w14:paraId="6D26BA9A">
            <w:pPr>
              <w:spacing w:after="0" w:line="240" w:lineRule="auto"/>
            </w:pPr>
            <w:r>
              <w:rPr>
                <w:sz w:val="21"/>
              </w:rPr>
              <w:t>Cơ chế cho phép LLM gọi các hàm/API do hệ thống định nghĩa để lấy dữ liệu hoặc thực hiện thao tác</w:t>
            </w:r>
          </w:p>
        </w:tc>
      </w:tr>
      <w:tr w14:paraId="4415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7BDCFD6">
            <w:pPr>
              <w:spacing w:after="0" w:line="240" w:lineRule="auto"/>
            </w:pPr>
            <w:r>
              <w:rPr>
                <w:sz w:val="21"/>
              </w:rPr>
              <w:t>6</w:t>
            </w:r>
          </w:p>
        </w:tc>
        <w:tc>
          <w:tcPr>
            <w:tcW w:w="2304" w:type="dxa"/>
          </w:tcPr>
          <w:p w14:paraId="45FB717E">
            <w:pPr>
              <w:spacing w:after="0" w:line="240" w:lineRule="auto"/>
            </w:pPr>
            <w:r>
              <w:rPr>
                <w:sz w:val="21"/>
              </w:rPr>
              <w:t>JWT</w:t>
            </w:r>
          </w:p>
        </w:tc>
        <w:tc>
          <w:tcPr>
            <w:tcW w:w="6192" w:type="dxa"/>
          </w:tcPr>
          <w:p w14:paraId="4F237606">
            <w:pPr>
              <w:spacing w:after="0" w:line="240" w:lineRule="auto"/>
            </w:pPr>
            <w:r>
              <w:rPr>
                <w:sz w:val="21"/>
              </w:rPr>
              <w:t>JSON Web Token – Cơ chế xác thực phiên đăng nhập</w:t>
            </w:r>
          </w:p>
        </w:tc>
      </w:tr>
      <w:tr w14:paraId="5BA32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920BDE9">
            <w:pPr>
              <w:spacing w:after="0" w:line="240" w:lineRule="auto"/>
            </w:pPr>
            <w:r>
              <w:rPr>
                <w:sz w:val="21"/>
              </w:rPr>
              <w:t>7</w:t>
            </w:r>
          </w:p>
        </w:tc>
        <w:tc>
          <w:tcPr>
            <w:tcW w:w="2304" w:type="dxa"/>
          </w:tcPr>
          <w:p w14:paraId="2709D98B">
            <w:pPr>
              <w:spacing w:after="0" w:line="240" w:lineRule="auto"/>
            </w:pPr>
            <w:r>
              <w:rPr>
                <w:sz w:val="21"/>
              </w:rPr>
              <w:t>QR</w:t>
            </w:r>
          </w:p>
        </w:tc>
        <w:tc>
          <w:tcPr>
            <w:tcW w:w="6192" w:type="dxa"/>
          </w:tcPr>
          <w:p w14:paraId="5CD1A3CD">
            <w:pPr>
              <w:spacing w:after="0" w:line="240" w:lineRule="auto"/>
            </w:pPr>
            <w:r>
              <w:rPr>
                <w:sz w:val="21"/>
              </w:rPr>
              <w:t>Quick Response code – Mã vé điện tử dùng để check-in</w:t>
            </w:r>
          </w:p>
        </w:tc>
      </w:tr>
      <w:tr w14:paraId="14DF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E0F140">
            <w:pPr>
              <w:spacing w:after="0" w:line="240" w:lineRule="auto"/>
            </w:pPr>
            <w:r>
              <w:rPr>
                <w:sz w:val="21"/>
              </w:rPr>
              <w:t>8</w:t>
            </w:r>
          </w:p>
        </w:tc>
        <w:tc>
          <w:tcPr>
            <w:tcW w:w="2304" w:type="dxa"/>
          </w:tcPr>
          <w:p w14:paraId="547DDDEB">
            <w:pPr>
              <w:spacing w:after="0" w:line="240" w:lineRule="auto"/>
            </w:pPr>
            <w:r>
              <w:rPr>
                <w:sz w:val="21"/>
              </w:rPr>
              <w:t>SQL</w:t>
            </w:r>
          </w:p>
        </w:tc>
        <w:tc>
          <w:tcPr>
            <w:tcW w:w="6192" w:type="dxa"/>
          </w:tcPr>
          <w:p w14:paraId="04A4FD05">
            <w:pPr>
              <w:spacing w:after="0" w:line="240" w:lineRule="auto"/>
            </w:pPr>
            <w:r>
              <w:rPr>
                <w:sz w:val="21"/>
              </w:rPr>
              <w:t>Structured Query Language – truy vấn MySQL qua mysql2</w:t>
            </w:r>
          </w:p>
        </w:tc>
      </w:tr>
      <w:tr w14:paraId="519A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1B6A59A">
            <w:pPr>
              <w:spacing w:after="0" w:line="240" w:lineRule="auto"/>
            </w:pPr>
            <w:r>
              <w:rPr>
                <w:sz w:val="21"/>
              </w:rPr>
              <w:t>9</w:t>
            </w:r>
          </w:p>
        </w:tc>
        <w:tc>
          <w:tcPr>
            <w:tcW w:w="2304" w:type="dxa"/>
          </w:tcPr>
          <w:p w14:paraId="4B91185B">
            <w:pPr>
              <w:spacing w:after="0" w:line="240" w:lineRule="auto"/>
            </w:pPr>
            <w:r>
              <w:rPr>
                <w:sz w:val="21"/>
              </w:rPr>
              <w:t>SPA</w:t>
            </w:r>
          </w:p>
        </w:tc>
        <w:tc>
          <w:tcPr>
            <w:tcW w:w="6192" w:type="dxa"/>
          </w:tcPr>
          <w:p w14:paraId="781D8345">
            <w:pPr>
              <w:spacing w:after="0" w:line="240" w:lineRule="auto"/>
            </w:pPr>
            <w:r>
              <w:rPr>
                <w:sz w:val="21"/>
              </w:rPr>
              <w:t>Single Page Application – Ứng dụng một trang</w:t>
            </w:r>
          </w:p>
        </w:tc>
      </w:tr>
      <w:tr w14:paraId="1B41F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6AC3BD1">
            <w:pPr>
              <w:spacing w:after="0" w:line="240" w:lineRule="auto"/>
            </w:pPr>
            <w:r>
              <w:rPr>
                <w:sz w:val="21"/>
              </w:rPr>
              <w:t>10</w:t>
            </w:r>
          </w:p>
        </w:tc>
        <w:tc>
          <w:tcPr>
            <w:tcW w:w="2304" w:type="dxa"/>
          </w:tcPr>
          <w:p w14:paraId="717859F8">
            <w:pPr>
              <w:spacing w:after="0" w:line="240" w:lineRule="auto"/>
            </w:pPr>
            <w:r>
              <w:rPr>
                <w:sz w:val="21"/>
              </w:rPr>
              <w:t>CRUD</w:t>
            </w:r>
          </w:p>
        </w:tc>
        <w:tc>
          <w:tcPr>
            <w:tcW w:w="6192" w:type="dxa"/>
          </w:tcPr>
          <w:p w14:paraId="7C72912D">
            <w:pPr>
              <w:spacing w:after="0" w:line="240" w:lineRule="auto"/>
            </w:pPr>
            <w:r>
              <w:rPr>
                <w:sz w:val="21"/>
              </w:rPr>
              <w:t>Create – Read – Update – Delete</w:t>
            </w:r>
          </w:p>
        </w:tc>
      </w:tr>
      <w:tr w14:paraId="15BF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87C18AC">
            <w:pPr>
              <w:spacing w:after="0" w:line="240" w:lineRule="auto"/>
            </w:pPr>
            <w:r>
              <w:rPr>
                <w:sz w:val="21"/>
              </w:rPr>
              <w:t>11</w:t>
            </w:r>
          </w:p>
        </w:tc>
        <w:tc>
          <w:tcPr>
            <w:tcW w:w="2304" w:type="dxa"/>
          </w:tcPr>
          <w:p w14:paraId="12DFDDB4">
            <w:pPr>
              <w:spacing w:after="0" w:line="240" w:lineRule="auto"/>
            </w:pPr>
            <w:r>
              <w:rPr>
                <w:sz w:val="21"/>
              </w:rPr>
              <w:t>Held/Confirmed/Cancelled/Expired/CheckedIn</w:t>
            </w:r>
          </w:p>
        </w:tc>
        <w:tc>
          <w:tcPr>
            <w:tcW w:w="6192" w:type="dxa"/>
          </w:tcPr>
          <w:p w14:paraId="22F8D0B2">
            <w:pPr>
              <w:spacing w:after="0" w:line="240" w:lineRule="auto"/>
            </w:pPr>
            <w:r>
              <w:rPr>
                <w:sz w:val="21"/>
              </w:rPr>
              <w:t>Các trạng thái của một đơn đặt vé (Booking)</w:t>
            </w:r>
          </w:p>
        </w:tc>
      </w:tr>
    </w:tbl>
    <w:p w14:paraId="279BB86D">
      <w:r>
        <w:br w:type="page"/>
      </w:r>
    </w:p>
    <w:p w14:paraId="7F618828">
      <w:pPr>
        <w:pStyle w:val="2"/>
      </w:pPr>
      <w:r>
        <w:rPr>
          <w:rFonts w:ascii="Times New Roman" w:hAnsi="Times New Roman"/>
          <w:color w:val="1F497D"/>
        </w:rPr>
        <w:t>PHẦN 2: YÊU CẦU TỔNG THỂ</w:t>
      </w:r>
    </w:p>
    <w:p w14:paraId="3D88E101">
      <w:pPr>
        <w:pStyle w:val="3"/>
      </w:pPr>
      <w:r>
        <w:rPr>
          <w:rFonts w:ascii="Times New Roman" w:hAnsi="Times New Roman"/>
          <w:color w:val="1F497D"/>
        </w:rPr>
        <w:t>2.1 Sơ đồ quan hệ đối tượng (ERD)</w:t>
      </w:r>
    </w:p>
    <w:p w14:paraId="0449E0B9">
      <w:pPr>
        <w:jc w:val="center"/>
      </w:pPr>
      <w:r>
        <w:drawing>
          <wp:inline distT="0" distB="0" distL="114300" distR="114300">
            <wp:extent cx="5760720" cy="456438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760720" cy="4564713"/>
                    </a:xfrm>
                    <a:prstGeom prst="rect">
                      <a:avLst/>
                    </a:prstGeom>
                  </pic:spPr>
                </pic:pic>
              </a:graphicData>
            </a:graphic>
          </wp:inline>
        </w:drawing>
      </w:r>
    </w:p>
    <w:p w14:paraId="6B0B2BA3">
      <w:pPr>
        <w:jc w:val="center"/>
      </w:pPr>
      <w:r>
        <w:rPr>
          <w:b/>
        </w:rPr>
        <w:t>Hình 2.1 – Sơ đồ ERD</w:t>
      </w:r>
    </w:p>
    <w:p w14:paraId="386DC438">
      <w:pPr>
        <w:spacing w:after="120"/>
      </w:pPr>
      <w:r>
        <w:rPr>
          <w:b w:val="0"/>
          <w:i/>
          <w:sz w:val="20"/>
        </w:rPr>
      </w:r>
    </w:p>
    <w:p w14:paraId="6E2C427A">
      <w:pPr>
        <w:spacing w:after="120"/>
      </w:pPr>
      <w:r>
        <w:rPr>
          <w:b/>
          <w:i w:val="0"/>
          <w:sz w:val="22"/>
        </w:rPr>
        <w:t>Mô tả các thực thể (entities) và quan hệ chính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4342"/>
        <w:gridCol w:w="2805"/>
      </w:tblGrid>
      <w:tr w14:paraId="527C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1F497D"/>
          </w:tcPr>
          <w:p w14:paraId="06F00C6B">
            <w:pPr>
              <w:spacing w:after="0" w:line="240" w:lineRule="auto"/>
            </w:pPr>
            <w:r>
              <w:rPr>
                <w:b/>
                <w:color w:val="FFFFFF"/>
                <w:sz w:val="21"/>
              </w:rPr>
              <w:t>Thực thể (Entity)</w:t>
            </w:r>
          </w:p>
        </w:tc>
        <w:tc>
          <w:tcPr>
            <w:tcW w:w="4608" w:type="dxa"/>
            <w:shd w:val="clear" w:color="auto" w:fill="1F497D"/>
          </w:tcPr>
          <w:p w14:paraId="638B82AC">
            <w:pPr>
              <w:spacing w:after="0" w:line="240" w:lineRule="auto"/>
            </w:pPr>
            <w:r>
              <w:rPr>
                <w:b/>
                <w:color w:val="FFFFFF"/>
                <w:sz w:val="21"/>
              </w:rPr>
              <w:t>Các thuộc tính chính</w:t>
            </w:r>
          </w:p>
        </w:tc>
        <w:tc>
          <w:tcPr>
            <w:tcW w:w="3024" w:type="dxa"/>
            <w:shd w:val="clear" w:color="auto" w:fill="1F497D"/>
          </w:tcPr>
          <w:p w14:paraId="574235D8">
            <w:pPr>
              <w:spacing w:after="0" w:line="240" w:lineRule="auto"/>
            </w:pPr>
            <w:r>
              <w:rPr>
                <w:b/>
                <w:color w:val="FFFFFF"/>
                <w:sz w:val="21"/>
              </w:rPr>
              <w:t>Ý nghĩa</w:t>
            </w:r>
          </w:p>
        </w:tc>
      </w:tr>
      <w:tr w14:paraId="2B4AA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E48436">
            <w:pPr>
              <w:spacing w:after="0" w:line="240" w:lineRule="auto"/>
            </w:pPr>
            <w:r>
              <w:rPr>
                <w:sz w:val="21"/>
              </w:rPr>
              <w:t>User</w:t>
            </w:r>
          </w:p>
        </w:tc>
        <w:tc>
          <w:tcPr>
            <w:tcW w:w="4608" w:type="dxa"/>
          </w:tcPr>
          <w:p w14:paraId="5D724584">
            <w:pPr>
              <w:spacing w:after="0" w:line="240" w:lineRule="auto"/>
            </w:pPr>
            <w:r>
              <w:rPr>
                <w:sz w:val="21"/>
              </w:rPr>
              <w:t>id, full_name, email, password_hash, phone, role (user/admin), created_at</w:t>
            </w:r>
          </w:p>
        </w:tc>
        <w:tc>
          <w:tcPr>
            <w:tcW w:w="3024" w:type="dxa"/>
          </w:tcPr>
          <w:p w14:paraId="1C606F36">
            <w:pPr>
              <w:spacing w:after="0" w:line="240" w:lineRule="auto"/>
            </w:pPr>
            <w:r>
              <w:rPr>
                <w:sz w:val="21"/>
              </w:rPr>
              <w:t>Người dùng hệ thống hoặc quản trị viên (user/admin)</w:t>
            </w:r>
          </w:p>
        </w:tc>
      </w:tr>
      <w:tr w14:paraId="2D697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41654E2">
            <w:pPr>
              <w:spacing w:after="0" w:line="240" w:lineRule="auto"/>
            </w:pPr>
            <w:r>
              <w:rPr>
                <w:sz w:val="21"/>
              </w:rPr>
              <w:t>Movie</w:t>
            </w:r>
          </w:p>
        </w:tc>
        <w:tc>
          <w:tcPr>
            <w:tcW w:w="4608" w:type="dxa"/>
          </w:tcPr>
          <w:p w14:paraId="5E0FA304">
            <w:pPr>
              <w:spacing w:after="0" w:line="240" w:lineRule="auto"/>
            </w:pPr>
            <w:r>
              <w:rPr>
                <w:sz w:val="21"/>
              </w:rPr>
              <w:t>id, title, genre, duration, description, poster_url, trailer_url, rating, status</w:t>
            </w:r>
          </w:p>
        </w:tc>
        <w:tc>
          <w:tcPr>
            <w:tcW w:w="3024" w:type="dxa"/>
          </w:tcPr>
          <w:p w14:paraId="7CCCADB7">
            <w:pPr>
              <w:spacing w:after="0" w:line="240" w:lineRule="auto"/>
            </w:pPr>
            <w:r>
              <w:rPr>
                <w:sz w:val="21"/>
              </w:rPr>
              <w:t>Thông tin phim</w:t>
            </w:r>
          </w:p>
        </w:tc>
      </w:tr>
      <w:tr w14:paraId="7060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FB72BC">
            <w:pPr>
              <w:spacing w:after="0" w:line="240" w:lineRule="auto"/>
            </w:pPr>
            <w:r>
              <w:rPr>
                <w:sz w:val="21"/>
              </w:rPr>
              <w:t>Cinema</w:t>
            </w:r>
          </w:p>
        </w:tc>
        <w:tc>
          <w:tcPr>
            <w:tcW w:w="4608" w:type="dxa"/>
          </w:tcPr>
          <w:p w14:paraId="09AF3FA7">
            <w:pPr>
              <w:spacing w:after="0" w:line="240" w:lineRule="auto"/>
            </w:pPr>
            <w:r>
              <w:rPr>
                <w:sz w:val="21"/>
              </w:rPr>
              <w:t>id, name, address, city</w:t>
            </w:r>
          </w:p>
        </w:tc>
        <w:tc>
          <w:tcPr>
            <w:tcW w:w="3024" w:type="dxa"/>
          </w:tcPr>
          <w:p w14:paraId="5E8188CE">
            <w:pPr>
              <w:spacing w:after="0" w:line="240" w:lineRule="auto"/>
            </w:pPr>
            <w:r>
              <w:rPr>
                <w:sz w:val="21"/>
              </w:rPr>
              <w:t>Rạp chiếu phim</w:t>
            </w:r>
          </w:p>
        </w:tc>
      </w:tr>
      <w:tr w14:paraId="656F4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137A959">
            <w:pPr>
              <w:spacing w:after="0" w:line="240" w:lineRule="auto"/>
            </w:pPr>
            <w:r>
              <w:rPr>
                <w:sz w:val="21"/>
              </w:rPr>
              <w:t>Room</w:t>
            </w:r>
          </w:p>
        </w:tc>
        <w:tc>
          <w:tcPr>
            <w:tcW w:w="4608" w:type="dxa"/>
          </w:tcPr>
          <w:p w14:paraId="7A748B30">
            <w:pPr>
              <w:spacing w:after="0" w:line="240" w:lineRule="auto"/>
            </w:pPr>
            <w:r>
              <w:rPr>
                <w:sz w:val="21"/>
              </w:rPr>
              <w:t>id, cinema_id (FK), name, type, total_seats</w:t>
            </w:r>
          </w:p>
        </w:tc>
        <w:tc>
          <w:tcPr>
            <w:tcW w:w="3024" w:type="dxa"/>
          </w:tcPr>
          <w:p w14:paraId="03C0E221">
            <w:pPr>
              <w:spacing w:after="0" w:line="240" w:lineRule="auto"/>
            </w:pPr>
            <w:r>
              <w:rPr>
                <w:sz w:val="21"/>
              </w:rPr>
              <w:t>Phòng chiếu thuộc một rạp</w:t>
            </w:r>
          </w:p>
        </w:tc>
      </w:tr>
      <w:tr w14:paraId="3DF6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1D67FCD">
            <w:pPr>
              <w:spacing w:after="0" w:line="240" w:lineRule="auto"/>
            </w:pPr>
            <w:r>
              <w:rPr>
                <w:sz w:val="21"/>
              </w:rPr>
              <w:t>Seat</w:t>
            </w:r>
          </w:p>
        </w:tc>
        <w:tc>
          <w:tcPr>
            <w:tcW w:w="4608" w:type="dxa"/>
          </w:tcPr>
          <w:p w14:paraId="4C1DC37C">
            <w:pPr>
              <w:spacing w:after="0" w:line="240" w:lineRule="auto"/>
            </w:pPr>
            <w:r>
              <w:rPr>
                <w:sz w:val="21"/>
              </w:rPr>
              <w:t>id, room_id (FK), row_label, seat_number, type (standard/vip/couple)</w:t>
            </w:r>
          </w:p>
        </w:tc>
        <w:tc>
          <w:tcPr>
            <w:tcW w:w="3024" w:type="dxa"/>
          </w:tcPr>
          <w:p w14:paraId="158FEF51">
            <w:pPr>
              <w:spacing w:after="0" w:line="240" w:lineRule="auto"/>
            </w:pPr>
            <w:r>
              <w:rPr>
                <w:sz w:val="21"/>
              </w:rPr>
              <w:t>Ghế trong phòng chiếu</w:t>
            </w:r>
          </w:p>
        </w:tc>
      </w:tr>
      <w:tr w14:paraId="32260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6DEAE5">
            <w:pPr>
              <w:spacing w:after="0" w:line="240" w:lineRule="auto"/>
            </w:pPr>
            <w:r>
              <w:rPr>
                <w:sz w:val="21"/>
              </w:rPr>
              <w:t>Showtime</w:t>
            </w:r>
          </w:p>
        </w:tc>
        <w:tc>
          <w:tcPr>
            <w:tcW w:w="4608" w:type="dxa"/>
          </w:tcPr>
          <w:p w14:paraId="4B2129E6">
            <w:pPr>
              <w:spacing w:after="0" w:line="240" w:lineRule="auto"/>
            </w:pPr>
            <w:r>
              <w:rPr>
                <w:sz w:val="21"/>
              </w:rPr>
              <w:t>id, movie_id (FK), room_id (FK), start_time, end_time, price, language, format</w:t>
            </w:r>
          </w:p>
        </w:tc>
        <w:tc>
          <w:tcPr>
            <w:tcW w:w="3024" w:type="dxa"/>
          </w:tcPr>
          <w:p w14:paraId="601F9400">
            <w:pPr>
              <w:spacing w:after="0" w:line="240" w:lineRule="auto"/>
            </w:pPr>
            <w:r>
              <w:rPr>
                <w:sz w:val="21"/>
              </w:rPr>
              <w:t>Suất chiếu của một phim tại một phòng</w:t>
            </w:r>
          </w:p>
        </w:tc>
      </w:tr>
      <w:tr w14:paraId="33EC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CF06614">
            <w:pPr>
              <w:spacing w:after="0" w:line="240" w:lineRule="auto"/>
            </w:pPr>
            <w:r>
              <w:rPr>
                <w:sz w:val="21"/>
              </w:rPr>
              <w:t>Booking</w:t>
            </w:r>
          </w:p>
        </w:tc>
        <w:tc>
          <w:tcPr>
            <w:tcW w:w="4608" w:type="dxa"/>
          </w:tcPr>
          <w:p w14:paraId="5B8B9B9B">
            <w:pPr>
              <w:spacing w:after="0" w:line="240" w:lineRule="auto"/>
            </w:pPr>
            <w:r>
              <w:rPr>
                <w:sz w:val="21"/>
              </w:rPr>
              <w:t>id, user_id (FK), showtime_id (FK), status, total_amount, qr_code, created_at, expires_at</w:t>
            </w:r>
          </w:p>
        </w:tc>
        <w:tc>
          <w:tcPr>
            <w:tcW w:w="3024" w:type="dxa"/>
          </w:tcPr>
          <w:p w14:paraId="75345533">
            <w:pPr>
              <w:spacing w:after="0" w:line="240" w:lineRule="auto"/>
            </w:pPr>
            <w:r>
              <w:rPr>
                <w:sz w:val="21"/>
              </w:rPr>
              <w:t>Đơn đặt vé</w:t>
            </w:r>
          </w:p>
        </w:tc>
      </w:tr>
      <w:tr w14:paraId="259D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A5F048F">
            <w:pPr>
              <w:spacing w:after="0" w:line="240" w:lineRule="auto"/>
            </w:pPr>
            <w:r>
              <w:rPr>
                <w:sz w:val="21"/>
              </w:rPr>
              <w:t>BookingSeat</w:t>
            </w:r>
          </w:p>
        </w:tc>
        <w:tc>
          <w:tcPr>
            <w:tcW w:w="4608" w:type="dxa"/>
          </w:tcPr>
          <w:p w14:paraId="1D6DAF77">
            <w:pPr>
              <w:spacing w:after="0" w:line="240" w:lineRule="auto"/>
            </w:pPr>
            <w:r>
              <w:rPr>
                <w:sz w:val="21"/>
              </w:rPr>
              <w:t>id, booking_id (FK), seat_id (FK), price</w:t>
            </w:r>
          </w:p>
        </w:tc>
        <w:tc>
          <w:tcPr>
            <w:tcW w:w="3024" w:type="dxa"/>
          </w:tcPr>
          <w:p w14:paraId="6A1EA51C">
            <w:pPr>
              <w:spacing w:after="0" w:line="240" w:lineRule="auto"/>
            </w:pPr>
            <w:r>
              <w:rPr>
                <w:sz w:val="21"/>
              </w:rPr>
              <w:t>Bảng trung gian: ghế thuộc một đơn đặt vé</w:t>
            </w:r>
          </w:p>
        </w:tc>
      </w:tr>
      <w:tr w14:paraId="5D7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CD28A7E">
            <w:pPr>
              <w:spacing w:after="0" w:line="240" w:lineRule="auto"/>
            </w:pPr>
            <w:r>
              <w:rPr>
                <w:sz w:val="21"/>
              </w:rPr>
              <w:t>Combo</w:t>
            </w:r>
          </w:p>
        </w:tc>
        <w:tc>
          <w:tcPr>
            <w:tcW w:w="4608" w:type="dxa"/>
          </w:tcPr>
          <w:p w14:paraId="65CED00B">
            <w:pPr>
              <w:spacing w:after="0" w:line="240" w:lineRule="auto"/>
            </w:pPr>
            <w:r>
              <w:rPr>
                <w:sz w:val="21"/>
              </w:rPr>
              <w:t>id, name, description, price, image_url</w:t>
            </w:r>
          </w:p>
        </w:tc>
        <w:tc>
          <w:tcPr>
            <w:tcW w:w="3024" w:type="dxa"/>
          </w:tcPr>
          <w:p w14:paraId="75D82AB0">
            <w:pPr>
              <w:spacing w:after="0" w:line="240" w:lineRule="auto"/>
            </w:pPr>
            <w:r>
              <w:rPr>
                <w:sz w:val="21"/>
              </w:rPr>
              <w:t>Combo bắp nước / dịch vụ kèm</w:t>
            </w:r>
          </w:p>
        </w:tc>
      </w:tr>
      <w:tr w14:paraId="365A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9AF8FFF">
            <w:pPr>
              <w:spacing w:after="0" w:line="240" w:lineRule="auto"/>
            </w:pPr>
            <w:r>
              <w:rPr>
                <w:sz w:val="21"/>
              </w:rPr>
              <w:t>BookingCombo</w:t>
            </w:r>
          </w:p>
        </w:tc>
        <w:tc>
          <w:tcPr>
            <w:tcW w:w="4608" w:type="dxa"/>
          </w:tcPr>
          <w:p w14:paraId="7B284000">
            <w:pPr>
              <w:spacing w:after="0" w:line="240" w:lineRule="auto"/>
            </w:pPr>
            <w:r>
              <w:rPr>
                <w:sz w:val="21"/>
              </w:rPr>
              <w:t>id, booking_id (FK), combo_id (FK), quantity</w:t>
            </w:r>
          </w:p>
        </w:tc>
        <w:tc>
          <w:tcPr>
            <w:tcW w:w="3024" w:type="dxa"/>
          </w:tcPr>
          <w:p w14:paraId="54B32C31">
            <w:pPr>
              <w:spacing w:after="0" w:line="240" w:lineRule="auto"/>
            </w:pPr>
            <w:r>
              <w:rPr>
                <w:sz w:val="21"/>
              </w:rPr>
              <w:t>Bảng trung gian: combo trong một đơn</w:t>
            </w:r>
          </w:p>
        </w:tc>
      </w:tr>
      <w:tr w14:paraId="0CE8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43A4F25">
            <w:pPr>
              <w:spacing w:after="0" w:line="240" w:lineRule="auto"/>
            </w:pPr>
            <w:r>
              <w:rPr>
                <w:sz w:val="21"/>
              </w:rPr>
              <w:t>Payment</w:t>
            </w:r>
          </w:p>
        </w:tc>
        <w:tc>
          <w:tcPr>
            <w:tcW w:w="4608" w:type="dxa"/>
          </w:tcPr>
          <w:p w14:paraId="6316B2A3">
            <w:pPr>
              <w:spacing w:after="0" w:line="240" w:lineRule="auto"/>
            </w:pPr>
            <w:r>
              <w:rPr>
                <w:sz w:val="21"/>
              </w:rPr>
              <w:t>id, booking_id (FK), method, amount, status, transaction_ref, created_at</w:t>
            </w:r>
          </w:p>
        </w:tc>
        <w:tc>
          <w:tcPr>
            <w:tcW w:w="3024" w:type="dxa"/>
          </w:tcPr>
          <w:p w14:paraId="4C727CB2">
            <w:pPr>
              <w:spacing w:after="0" w:line="240" w:lineRule="auto"/>
            </w:pPr>
            <w:r>
              <w:rPr>
                <w:sz w:val="21"/>
              </w:rPr>
              <w:t>Giao dịch thanh toán (mô phỏng)</w:t>
            </w:r>
          </w:p>
        </w:tc>
      </w:tr>
      <w:tr w14:paraId="5F45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25455D9">
            <w:pPr>
              <w:spacing w:after="0" w:line="240" w:lineRule="auto"/>
            </w:pPr>
            <w:r>
              <w:rPr>
                <w:sz w:val="21"/>
              </w:rPr>
              <w:t>ai_conversations</w:t>
            </w:r>
          </w:p>
        </w:tc>
        <w:tc>
          <w:tcPr>
            <w:tcW w:w="4608" w:type="dxa"/>
          </w:tcPr>
          <w:p w14:paraId="042BE116">
            <w:pPr>
              <w:spacing w:after="0" w:line="240" w:lineRule="auto"/>
            </w:pPr>
            <w:r>
              <w:rPr>
                <w:sz w:val="21"/>
              </w:rPr>
              <w:t>conversation_id, user_id, current_step, state_data, status, updated_at</w:t>
            </w:r>
          </w:p>
        </w:tc>
        <w:tc>
          <w:tcPr>
            <w:tcW w:w="3024" w:type="dxa"/>
          </w:tcPr>
          <w:p w14:paraId="0C4E2BB6">
            <w:pPr>
              <w:spacing w:after="0" w:line="240" w:lineRule="auto"/>
            </w:pPr>
            <w:r>
              <w:rPr>
                <w:sz w:val="21"/>
              </w:rPr>
              <w:t>Trạng thái hội thoại CineX AI theo máy trạng thái</w:t>
            </w:r>
          </w:p>
        </w:tc>
      </w:tr>
      <w:tr w14:paraId="1FB9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0B01D6A">
            <w:pPr>
              <w:spacing w:after="0" w:line="240" w:lineRule="auto"/>
            </w:pPr>
            <w:r>
              <w:rPr>
                <w:sz w:val="21"/>
              </w:rPr>
              <w:t>Ticket</w:t>
            </w:r>
          </w:p>
        </w:tc>
        <w:tc>
          <w:tcPr>
            <w:tcW w:w="4608" w:type="dxa"/>
          </w:tcPr>
          <w:p w14:paraId="01244FFD">
            <w:pPr>
              <w:spacing w:after="0" w:line="240" w:lineRule="auto"/>
            </w:pPr>
            <w:r>
              <w:rPr>
                <w:sz w:val="21"/>
              </w:rPr>
              <w:t>id, booking_id, payment_id, seat_id, ticket_code, qr_data, status</w:t>
            </w:r>
          </w:p>
        </w:tc>
        <w:tc>
          <w:tcPr>
            <w:tcW w:w="3024" w:type="dxa"/>
          </w:tcPr>
          <w:p w14:paraId="283E56B8">
            <w:pPr>
              <w:spacing w:after="0" w:line="240" w:lineRule="auto"/>
            </w:pPr>
            <w:r>
              <w:rPr>
                <w:sz w:val="21"/>
              </w:rPr>
              <w:t>Vé điện tử/QR phát hành sau thanh toán hợp lệ</w:t>
            </w:r>
          </w:p>
        </w:tc>
      </w:tr>
    </w:tbl>
    <w:p w14:paraId="73E4EA70"/>
    <w:p w14:paraId="63AABF69">
      <w:pPr>
        <w:spacing w:after="120"/>
      </w:pPr>
      <w:r>
        <w:rPr>
          <w:b/>
          <w:i w:val="0"/>
          <w:sz w:val="22"/>
        </w:rPr>
        <w:t>Các quan hệ chính (relationships):</w:t>
      </w:r>
    </w:p>
    <w:p w14:paraId="4970F77D">
      <w:pPr>
        <w:pStyle w:val="23"/>
        <w:spacing w:after="40"/>
      </w:pPr>
      <w:r>
        <w:rPr>
          <w:sz w:val="22"/>
        </w:rPr>
        <w:t>User (1) — (N) Booking: một người dùng có nhiều đơn đặt vé.</w:t>
      </w:r>
    </w:p>
    <w:p w14:paraId="4AADCE7E">
      <w:pPr>
        <w:pStyle w:val="23"/>
        <w:spacing w:after="40"/>
      </w:pPr>
      <w:r>
        <w:rPr>
          <w:sz w:val="22"/>
        </w:rPr>
        <w:t>User (1) — (N) ai_conversations: một người dùng có nhiều trạng thái hội thoại CineX AI.</w:t>
      </w:r>
    </w:p>
    <w:p w14:paraId="7CCFAFD2">
      <w:pPr>
        <w:pStyle w:val="23"/>
        <w:spacing w:after="40"/>
      </w:pPr>
      <w:r>
        <w:rPr>
          <w:sz w:val="22"/>
        </w:rPr>
        <w:t>Movie (1) — (N) Showtime: một phim có nhiều suất chiếu.</w:t>
      </w:r>
    </w:p>
    <w:p w14:paraId="0C0B2B75">
      <w:pPr>
        <w:pStyle w:val="23"/>
        <w:spacing w:after="40"/>
      </w:pPr>
      <w:r>
        <w:rPr>
          <w:sz w:val="22"/>
        </w:rPr>
        <w:t>Cinema (1) — (N) Room: một rạp có nhiều phòng chiếu.</w:t>
      </w:r>
    </w:p>
    <w:p w14:paraId="7D9DFBF3">
      <w:pPr>
        <w:pStyle w:val="23"/>
        <w:spacing w:after="40"/>
      </w:pPr>
      <w:r>
        <w:rPr>
          <w:sz w:val="22"/>
        </w:rPr>
        <w:t>Room (1) — (N) Seat và Room (1) — (N) Showtime.</w:t>
      </w:r>
    </w:p>
    <w:p w14:paraId="64F9C404">
      <w:pPr>
        <w:pStyle w:val="23"/>
        <w:spacing w:after="40"/>
      </w:pPr>
      <w:r>
        <w:rPr>
          <w:sz w:val="22"/>
        </w:rPr>
        <w:t>Showtime (1) — (N) Booking: một suất chiếu có nhiều đơn đặt vé.</w:t>
      </w:r>
    </w:p>
    <w:p w14:paraId="5F0C5FA2">
      <w:pPr>
        <w:pStyle w:val="23"/>
        <w:spacing w:after="40"/>
      </w:pPr>
      <w:r>
        <w:rPr>
          <w:sz w:val="22"/>
        </w:rPr>
        <w:t>Booking (N) — (N) Seat thông qua BookingSeat.</w:t>
      </w:r>
    </w:p>
    <w:p w14:paraId="44E88F7C">
      <w:pPr>
        <w:pStyle w:val="23"/>
        <w:spacing w:after="40"/>
      </w:pPr>
      <w:r>
        <w:rPr>
          <w:sz w:val="22"/>
        </w:rPr>
        <w:t>Booking (N) — (N) Combo thông qua BookingCombo.</w:t>
      </w:r>
    </w:p>
    <w:p w14:paraId="490E413F">
      <w:pPr>
        <w:pStyle w:val="23"/>
        <w:spacing w:after="40"/>
      </w:pPr>
      <w:r>
        <w:rPr>
          <w:sz w:val="22"/>
        </w:rPr>
        <w:t>Booking (1) — (1) Bill: mỗi booking có một hóa đơn chính; Booking (1) — (N) Payment: có thể có nhiều lần thử thanh toán PayOS.</w:t>
      </w:r>
    </w:p>
    <w:p w14:paraId="04D9732D">
      <w:pPr>
        <w:pStyle w:val="23"/>
        <w:spacing w:after="40"/>
      </w:pPr>
      <w:r>
        <w:rPr>
          <w:sz w:val="22"/>
        </w:rPr>
        <w:t>Bill (1) — (N) Ticket: một hóa đơn phát hành nhiều vé QR theo ghế; mỗi ticket thuộc đúng một booking/bill.</w:t>
      </w:r>
    </w:p>
    <w:p w14:paraId="7D1D7450">
      <w:pPr>
        <w:pStyle w:val="3"/>
      </w:pPr>
      <w:r>
        <w:rPr>
          <w:rFonts w:ascii="Times New Roman" w:hAnsi="Times New Roman"/>
          <w:color w:val="1F497D"/>
        </w:rPr>
        <w:t>2.2 Sơ đồ Use Case</w:t>
      </w:r>
    </w:p>
    <w:p w14:paraId="3B823ADE">
      <w:pPr>
        <w:jc w:val="center"/>
      </w:pPr>
      <w:r>
        <w:drawing>
          <wp:inline distT="0" distB="0" distL="114300" distR="114300">
            <wp:extent cx="5760720" cy="12936220"/>
            <wp:effectExtent l="0" t="0" r="11430"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760720" cy="12936354"/>
                    </a:xfrm>
                    <a:prstGeom prst="rect">
                      <a:avLst/>
                    </a:prstGeom>
                  </pic:spPr>
                </pic:pic>
              </a:graphicData>
            </a:graphic>
          </wp:inline>
        </w:drawing>
      </w:r>
    </w:p>
    <w:p w14:paraId="117E4AA0">
      <w:pPr>
        <w:jc w:val="center"/>
      </w:pPr>
      <w:r>
        <w:rPr>
          <w:b/>
        </w:rPr>
        <w:t>Hình 2.2 – Sơ đồ Use Case theo phạm vi hiện hành và mở rộng</w:t>
      </w:r>
    </w:p>
    <w:p w14:paraId="37F08F2E">
      <w:pPr>
        <w:spacing w:after="120"/>
      </w:pPr>
      <w:r>
        <w:rPr>
          <w:b w:val="0"/>
          <w:i/>
          <w:sz w:val="20"/>
        </w:rPr>
      </w:r>
    </w:p>
    <w:p w14:paraId="627CAA8A">
      <w:pPr>
        <w:spacing w:after="120"/>
      </w:pPr>
      <w:r>
        <w:rPr>
          <w:b w:val="0"/>
          <w:i w:val="0"/>
          <w:sz w:val="22"/>
        </w:rPr>
        <w:t>Phạm vi mã nguồn hiện hành có 2 tác nhân: Người dùng (user) và Admin. Người dùng thực hiện UC1–UC7; Admin quản trị dữ liệu nền và vận hành các chức năng UC12–UC17 đã có route. UC8–UC11 (check-in/quầy vé) được giữ trong SRS như phạm vi mở rộng tương lai, chưa có route riêng trong server.</w:t>
      </w:r>
    </w:p>
    <w:p w14:paraId="2F47F79B">
      <w:pPr>
        <w:pStyle w:val="3"/>
      </w:pPr>
      <w:r>
        <w:rPr>
          <w:rFonts w:ascii="Times New Roman" w:hAnsi="Times New Roman"/>
          <w:color w:val="1F497D"/>
        </w:rPr>
        <w:t>2.3 Sơ đồ luồng</w:t>
      </w:r>
    </w:p>
    <w:p w14:paraId="4F22E62F">
      <w:pPr>
        <w:jc w:val="center"/>
      </w:pPr>
      <w:r>
        <w:drawing>
          <wp:inline distT="0" distB="0" distL="114300" distR="114300">
            <wp:extent cx="5760720" cy="21847810"/>
            <wp:effectExtent l="0" t="0" r="1143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760720" cy="21848064"/>
                    </a:xfrm>
                    <a:prstGeom prst="rect">
                      <a:avLst/>
                    </a:prstGeom>
                  </pic:spPr>
                </pic:pic>
              </a:graphicData>
            </a:graphic>
          </wp:inline>
        </w:drawing>
      </w:r>
    </w:p>
    <w:p w14:paraId="1A89F550">
      <w:pPr>
        <w:jc w:val="center"/>
      </w:pPr>
      <w:r>
        <w:rPr>
          <w:b/>
        </w:rPr>
        <w:t>Hình 2.3 – Luồng đặt vé qua AI Chatbot</w:t>
      </w:r>
    </w:p>
    <w:p w14:paraId="31069880">
      <w:pPr>
        <w:spacing w:after="120"/>
      </w:pPr>
      <w:r>
        <w:rPr>
          <w:b w:val="0"/>
          <w:i/>
          <w:sz w:val="20"/>
        </w:rPr>
      </w:r>
    </w:p>
    <w:p w14:paraId="24E5FC32">
      <w:pPr>
        <w:spacing w:after="120"/>
      </w:pPr>
      <w:r>
        <w:rPr>
          <w:b w:val="0"/>
          <w:i w:val="0"/>
          <w:sz w:val="22"/>
        </w:rPr>
        <w:t>Luồng cốt lõi: người dùng nhập yêu cầu → CineX AI xác định bước hiện tại → truy vấn dữ liệu phim/rạp/suất/ghế → ghi trạng thái hội thoại → chuyển người dùng sang luồng giữ ghế, tạo booking và thanh toán PayOS. Giao diện đặt vé thông thường luôn là luồng dự phòng.</w:t>
      </w:r>
    </w:p>
    <w:p w14:paraId="65BDB397">
      <w:pPr>
        <w:pStyle w:val="3"/>
      </w:pPr>
      <w:r>
        <w:rPr>
          <w:rFonts w:ascii="Times New Roman" w:hAnsi="Times New Roman"/>
          <w:color w:val="1F497D"/>
        </w:rPr>
        <w:t>2.4 Sơ đồ chuyển trạng thái</w:t>
      </w:r>
    </w:p>
    <w:p w14:paraId="53165D5A">
      <w:pPr>
        <w:jc w:val="center"/>
      </w:pPr>
      <w:r>
        <w:drawing>
          <wp:inline distT="0" distB="0" distL="114300" distR="114300">
            <wp:extent cx="5760720" cy="2094230"/>
            <wp:effectExtent l="0" t="0" r="1143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760720" cy="2094807"/>
                    </a:xfrm>
                    <a:prstGeom prst="rect">
                      <a:avLst/>
                    </a:prstGeom>
                  </pic:spPr>
                </pic:pic>
              </a:graphicData>
            </a:graphic>
          </wp:inline>
        </w:drawing>
      </w:r>
    </w:p>
    <w:p w14:paraId="179DA4B4">
      <w:pPr>
        <w:jc w:val="center"/>
      </w:pPr>
      <w:r>
        <w:rPr>
          <w:b/>
        </w:rPr>
        <w:t>Hình 2.4 – Sơ đồ chuyển trạng thái Booking</w:t>
      </w:r>
    </w:p>
    <w:p w14:paraId="3F113A12">
      <w:pPr>
        <w:spacing w:after="120"/>
      </w:pPr>
      <w:r>
        <w:rPr>
          <w:b w:val="0"/>
          <w:i/>
          <w:sz w:val="20"/>
        </w:rPr>
      </w:r>
    </w:p>
    <w:p w14:paraId="710039B5">
      <w:pPr>
        <w:spacing w:after="120"/>
      </w:pPr>
      <w:r>
        <w:rPr>
          <w:b/>
          <w:i w:val="0"/>
          <w:sz w:val="22"/>
        </w:rPr>
        <w:t>Vòng đời của một đơn đặt vé (Booking):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3770"/>
        <w:gridCol w:w="3538"/>
      </w:tblGrid>
      <w:tr w14:paraId="3316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497D"/>
          </w:tcPr>
          <w:p w14:paraId="2934A372">
            <w:pPr>
              <w:spacing w:after="0" w:line="240" w:lineRule="auto"/>
            </w:pPr>
            <w:r>
              <w:rPr>
                <w:b/>
                <w:color w:val="FFFFFF"/>
                <w:sz w:val="21"/>
              </w:rPr>
              <w:t>Trạng thái</w:t>
            </w:r>
          </w:p>
        </w:tc>
        <w:tc>
          <w:tcPr>
            <w:tcW w:w="4032" w:type="dxa"/>
            <w:shd w:val="clear" w:color="auto" w:fill="1F497D"/>
          </w:tcPr>
          <w:p w14:paraId="6E523469">
            <w:pPr>
              <w:spacing w:after="0" w:line="240" w:lineRule="auto"/>
            </w:pPr>
            <w:r>
              <w:rPr>
                <w:b/>
                <w:color w:val="FFFFFF"/>
                <w:sz w:val="21"/>
              </w:rPr>
              <w:t>Mô tả</w:t>
            </w:r>
          </w:p>
        </w:tc>
        <w:tc>
          <w:tcPr>
            <w:tcW w:w="3744" w:type="dxa"/>
            <w:shd w:val="clear" w:color="auto" w:fill="1F497D"/>
          </w:tcPr>
          <w:p w14:paraId="2705677F">
            <w:pPr>
              <w:spacing w:after="0" w:line="240" w:lineRule="auto"/>
            </w:pPr>
            <w:r>
              <w:rPr>
                <w:b/>
                <w:color w:val="FFFFFF"/>
                <w:sz w:val="21"/>
              </w:rPr>
              <w:t>Chuyển đến</w:t>
            </w:r>
          </w:p>
        </w:tc>
      </w:tr>
      <w:tr w14:paraId="4D15D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C057B39">
            <w:pPr>
              <w:spacing w:after="0" w:line="240" w:lineRule="auto"/>
            </w:pPr>
            <w:r>
              <w:rPr>
                <w:sz w:val="21"/>
              </w:rPr>
              <w:t>Held</w:t>
            </w:r>
          </w:p>
        </w:tc>
        <w:tc>
          <w:tcPr>
            <w:tcW w:w="4032" w:type="dxa"/>
          </w:tcPr>
          <w:p w14:paraId="62AFA6D7">
            <w:pPr>
              <w:spacing w:after="0" w:line="240" w:lineRule="auto"/>
            </w:pPr>
            <w:r>
              <w:rPr>
                <w:sz w:val="21"/>
              </w:rPr>
              <w:t>Ghế được giữ tạm sau khi tạo đơn (5–10 phút)</w:t>
            </w:r>
          </w:p>
        </w:tc>
        <w:tc>
          <w:tcPr>
            <w:tcW w:w="3744" w:type="dxa"/>
          </w:tcPr>
          <w:p w14:paraId="4A8771A8">
            <w:pPr>
              <w:spacing w:after="0" w:line="240" w:lineRule="auto"/>
            </w:pPr>
            <w:r>
              <w:rPr>
                <w:sz w:val="21"/>
              </w:rPr>
              <w:t>Confirmed (thanh toán), Cancelled (hủy), Expired (hết giờ)</w:t>
            </w:r>
          </w:p>
        </w:tc>
      </w:tr>
      <w:tr w14:paraId="30A5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DE37FDA">
            <w:pPr>
              <w:spacing w:after="0" w:line="240" w:lineRule="auto"/>
            </w:pPr>
            <w:r>
              <w:rPr>
                <w:sz w:val="21"/>
              </w:rPr>
              <w:t>Confirmed</w:t>
            </w:r>
          </w:p>
        </w:tc>
        <w:tc>
          <w:tcPr>
            <w:tcW w:w="4032" w:type="dxa"/>
          </w:tcPr>
          <w:p w14:paraId="049F3E11">
            <w:pPr>
              <w:spacing w:after="0" w:line="240" w:lineRule="auto"/>
            </w:pPr>
            <w:r>
              <w:rPr>
                <w:sz w:val="21"/>
              </w:rPr>
              <w:t>Đã thanh toán thành công, sinh mã QR</w:t>
            </w:r>
          </w:p>
        </w:tc>
        <w:tc>
          <w:tcPr>
            <w:tcW w:w="3744" w:type="dxa"/>
          </w:tcPr>
          <w:p w14:paraId="276474A8">
            <w:pPr>
              <w:spacing w:after="0" w:line="240" w:lineRule="auto"/>
            </w:pPr>
            <w:r>
              <w:rPr>
                <w:sz w:val="21"/>
              </w:rPr>
              <w:t>CheckedIn (soát vé), Cancelled (hủy trước giờ chiếu)</w:t>
            </w:r>
          </w:p>
        </w:tc>
      </w:tr>
      <w:tr w14:paraId="21B90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CC4BB5">
            <w:pPr>
              <w:spacing w:after="0" w:line="240" w:lineRule="auto"/>
            </w:pPr>
            <w:r>
              <w:rPr>
                <w:sz w:val="21"/>
              </w:rPr>
              <w:t>CheckedIn</w:t>
            </w:r>
          </w:p>
        </w:tc>
        <w:tc>
          <w:tcPr>
            <w:tcW w:w="4032" w:type="dxa"/>
          </w:tcPr>
          <w:p w14:paraId="3F7570DC">
            <w:pPr>
              <w:spacing w:after="0" w:line="240" w:lineRule="auto"/>
            </w:pPr>
            <w:r>
              <w:rPr>
                <w:sz w:val="21"/>
              </w:rPr>
              <w:t>Đã soát vé vào cửa</w:t>
            </w:r>
          </w:p>
        </w:tc>
        <w:tc>
          <w:tcPr>
            <w:tcW w:w="3744" w:type="dxa"/>
          </w:tcPr>
          <w:p w14:paraId="4DEE8FFD">
            <w:pPr>
              <w:spacing w:after="0" w:line="240" w:lineRule="auto"/>
            </w:pPr>
            <w:r>
              <w:rPr>
                <w:sz w:val="21"/>
              </w:rPr>
              <w:t>(kết thúc)</w:t>
            </w:r>
          </w:p>
        </w:tc>
      </w:tr>
      <w:tr w14:paraId="2D503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89994F">
            <w:pPr>
              <w:spacing w:after="0" w:line="240" w:lineRule="auto"/>
            </w:pPr>
            <w:r>
              <w:rPr>
                <w:sz w:val="21"/>
              </w:rPr>
              <w:t>Cancelled</w:t>
            </w:r>
          </w:p>
        </w:tc>
        <w:tc>
          <w:tcPr>
            <w:tcW w:w="4032" w:type="dxa"/>
          </w:tcPr>
          <w:p w14:paraId="57697F87">
            <w:pPr>
              <w:spacing w:after="0" w:line="240" w:lineRule="auto"/>
            </w:pPr>
            <w:r>
              <w:rPr>
                <w:sz w:val="21"/>
              </w:rPr>
              <w:t>Đơn bị hủy, nhả ghế</w:t>
            </w:r>
          </w:p>
        </w:tc>
        <w:tc>
          <w:tcPr>
            <w:tcW w:w="3744" w:type="dxa"/>
          </w:tcPr>
          <w:p w14:paraId="2F2B5D13">
            <w:pPr>
              <w:spacing w:after="0" w:line="240" w:lineRule="auto"/>
            </w:pPr>
            <w:r>
              <w:rPr>
                <w:sz w:val="21"/>
              </w:rPr>
              <w:t>(kết thúc)</w:t>
            </w:r>
          </w:p>
        </w:tc>
      </w:tr>
      <w:tr w14:paraId="3632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C5DEDFD">
            <w:pPr>
              <w:spacing w:after="0" w:line="240" w:lineRule="auto"/>
            </w:pPr>
            <w:r>
              <w:rPr>
                <w:sz w:val="21"/>
              </w:rPr>
              <w:t>Expired</w:t>
            </w:r>
          </w:p>
        </w:tc>
        <w:tc>
          <w:tcPr>
            <w:tcW w:w="4032" w:type="dxa"/>
          </w:tcPr>
          <w:p w14:paraId="7D99F944">
            <w:pPr>
              <w:spacing w:after="0" w:line="240" w:lineRule="auto"/>
            </w:pPr>
            <w:r>
              <w:rPr>
                <w:sz w:val="21"/>
              </w:rPr>
              <w:t>Hết thời gian giữ ghế, tự nhả ghế</w:t>
            </w:r>
          </w:p>
        </w:tc>
        <w:tc>
          <w:tcPr>
            <w:tcW w:w="3744" w:type="dxa"/>
          </w:tcPr>
          <w:p w14:paraId="79A69238">
            <w:pPr>
              <w:spacing w:after="0" w:line="240" w:lineRule="auto"/>
            </w:pPr>
            <w:r>
              <w:rPr>
                <w:sz w:val="21"/>
              </w:rPr>
              <w:t>(kết thúc)</w:t>
            </w:r>
          </w:p>
        </w:tc>
      </w:tr>
    </w:tbl>
    <w:p w14:paraId="0740B00D">
      <w:pPr>
        <w:pStyle w:val="3"/>
      </w:pPr>
      <w:r>
        <w:rPr>
          <w:rFonts w:ascii="Times New Roman" w:hAnsi="Times New Roman"/>
          <w:color w:val="1F497D"/>
        </w:rPr>
        <w:t>2.5 Phân quyền</w:t>
      </w:r>
    </w:p>
    <w:p w14:paraId="0429ECB9">
      <w:pPr>
        <w:pStyle w:val="4"/>
      </w:pPr>
      <w:r>
        <w:rPr>
          <w:rFonts w:ascii="Times New Roman" w:hAnsi="Times New Roman"/>
          <w:color w:val="1F497D"/>
        </w:rPr>
        <w:t>2.5.1 Phân quyền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7"/>
        <w:gridCol w:w="1831"/>
        <w:gridCol w:w="1970"/>
        <w:gridCol w:w="1418"/>
      </w:tblGrid>
      <w:tr w14:paraId="7BC3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1F497D"/>
          </w:tcPr>
          <w:p w14:paraId="2D4C0837">
            <w:pPr>
              <w:spacing w:after="0" w:line="240" w:lineRule="auto"/>
            </w:pPr>
            <w:r>
              <w:rPr>
                <w:b/>
                <w:color w:val="FFFFFF"/>
                <w:sz w:val="21"/>
              </w:rPr>
              <w:t>Chức năng</w:t>
            </w:r>
          </w:p>
        </w:tc>
        <w:tc>
          <w:tcPr>
            <w:tcW w:w="1872" w:type="dxa"/>
            <w:shd w:val="clear" w:color="auto" w:fill="1F497D"/>
          </w:tcPr>
          <w:p w14:paraId="7E9475CC">
            <w:pPr>
              <w:spacing w:after="0" w:line="240" w:lineRule="auto"/>
            </w:pPr>
            <w:r>
              <w:rPr>
                <w:b/>
                <w:color w:val="FFFFFF"/>
                <w:sz w:val="21"/>
              </w:rPr>
              <w:t>Người dùng</w:t>
            </w:r>
          </w:p>
        </w:tc>
        <w:tc>
          <w:tcPr>
            <w:tcW w:w="2016" w:type="dxa"/>
            <w:shd w:val="clear" w:color="auto" w:fill="1F497D"/>
          </w:tcPr>
          <w:p w14:paraId="0156E98B">
            <w:pPr>
              <w:spacing w:after="0" w:line="240" w:lineRule="auto"/>
            </w:pPr>
            <w:r>
              <w:rPr>
                <w:b/>
                <w:color w:val="FFFFFF"/>
                <w:sz w:val="21"/>
              </w:rPr>
              <w:t>Vận hành (mở rộng tương lai)</w:t>
            </w:r>
          </w:p>
        </w:tc>
        <w:tc>
          <w:tcPr>
            <w:tcW w:w="1440" w:type="dxa"/>
            <w:shd w:val="clear" w:color="auto" w:fill="1F497D"/>
          </w:tcPr>
          <w:p w14:paraId="02C1C507">
            <w:pPr>
              <w:spacing w:after="0" w:line="240" w:lineRule="auto"/>
            </w:pPr>
            <w:r>
              <w:rPr>
                <w:b/>
                <w:color w:val="FFFFFF"/>
                <w:sz w:val="21"/>
              </w:rPr>
              <w:t>Admin</w:t>
            </w:r>
          </w:p>
        </w:tc>
      </w:tr>
      <w:tr w14:paraId="3FC2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623D9E20">
            <w:pPr>
              <w:spacing w:after="0" w:line="240" w:lineRule="auto"/>
            </w:pPr>
            <w:r>
              <w:rPr>
                <w:sz w:val="21"/>
              </w:rPr>
              <w:t>Xem danh sách phim / lịch chiếu</w:t>
            </w:r>
          </w:p>
        </w:tc>
        <w:tc>
          <w:tcPr>
            <w:tcW w:w="1872" w:type="dxa"/>
          </w:tcPr>
          <w:p w14:paraId="5DFCFB51">
            <w:pPr>
              <w:spacing w:after="0" w:line="240" w:lineRule="auto"/>
            </w:pPr>
            <w:r>
              <w:rPr>
                <w:sz w:val="21"/>
              </w:rPr>
              <w:t>X</w:t>
            </w:r>
          </w:p>
        </w:tc>
        <w:tc>
          <w:tcPr>
            <w:tcW w:w="2016" w:type="dxa"/>
          </w:tcPr>
          <w:p w14:paraId="241FD462">
            <w:pPr>
              <w:spacing w:after="0" w:line="240" w:lineRule="auto"/>
            </w:pPr>
            <w:r>
              <w:rPr>
                <w:sz w:val="21"/>
              </w:rPr>
              <w:t>X</w:t>
            </w:r>
          </w:p>
        </w:tc>
        <w:tc>
          <w:tcPr>
            <w:tcW w:w="1440" w:type="dxa"/>
          </w:tcPr>
          <w:p w14:paraId="4C575D8C">
            <w:pPr>
              <w:spacing w:after="0" w:line="240" w:lineRule="auto"/>
            </w:pPr>
            <w:r>
              <w:rPr>
                <w:sz w:val="21"/>
              </w:rPr>
              <w:t>X</w:t>
            </w:r>
          </w:p>
        </w:tc>
      </w:tr>
      <w:tr w14:paraId="61AC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AB7D028">
            <w:pPr>
              <w:spacing w:after="0" w:line="240" w:lineRule="auto"/>
            </w:pPr>
            <w:r>
              <w:rPr>
                <w:sz w:val="21"/>
              </w:rPr>
              <w:t>Đặt vé (qua Chatbot / giao diện thường)</w:t>
            </w:r>
          </w:p>
        </w:tc>
        <w:tc>
          <w:tcPr>
            <w:tcW w:w="1872" w:type="dxa"/>
          </w:tcPr>
          <w:p w14:paraId="179E091A">
            <w:pPr>
              <w:spacing w:after="0" w:line="240" w:lineRule="auto"/>
            </w:pPr>
            <w:r>
              <w:rPr>
                <w:sz w:val="21"/>
              </w:rPr>
              <w:t>X</w:t>
            </w:r>
          </w:p>
        </w:tc>
        <w:tc>
          <w:tcPr>
            <w:tcW w:w="2016" w:type="dxa"/>
          </w:tcPr>
          <w:p w14:paraId="4DB60CE4">
            <w:pPr>
              <w:spacing w:after="0" w:line="240" w:lineRule="auto"/>
            </w:pPr>
            <w:r>
              <w:rPr>
                <w:sz w:val="21"/>
              </w:rPr>
              <w:t>X (thay khách)</w:t>
            </w:r>
          </w:p>
        </w:tc>
        <w:tc>
          <w:tcPr>
            <w:tcW w:w="1440" w:type="dxa"/>
          </w:tcPr>
          <w:p w14:paraId="70CD4207">
            <w:pPr>
              <w:spacing w:after="0" w:line="240" w:lineRule="auto"/>
            </w:pPr>
            <w:r>
              <w:rPr>
                <w:sz w:val="21"/>
              </w:rPr>
              <w:t>-</w:t>
            </w:r>
          </w:p>
        </w:tc>
      </w:tr>
      <w:tr w14:paraId="3E67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91604DD">
            <w:pPr>
              <w:spacing w:after="0" w:line="240" w:lineRule="auto"/>
            </w:pPr>
            <w:r>
              <w:rPr>
                <w:sz w:val="21"/>
              </w:rPr>
              <w:t>Đổi / hủy vé</w:t>
            </w:r>
          </w:p>
        </w:tc>
        <w:tc>
          <w:tcPr>
            <w:tcW w:w="1872" w:type="dxa"/>
          </w:tcPr>
          <w:p w14:paraId="32E6A607">
            <w:pPr>
              <w:spacing w:after="0" w:line="240" w:lineRule="auto"/>
            </w:pPr>
            <w:r>
              <w:rPr>
                <w:sz w:val="21"/>
              </w:rPr>
              <w:t>X (vé của mình)</w:t>
            </w:r>
          </w:p>
        </w:tc>
        <w:tc>
          <w:tcPr>
            <w:tcW w:w="2016" w:type="dxa"/>
          </w:tcPr>
          <w:p w14:paraId="44054C09">
            <w:pPr>
              <w:spacing w:after="0" w:line="240" w:lineRule="auto"/>
            </w:pPr>
            <w:r>
              <w:rPr>
                <w:sz w:val="21"/>
              </w:rPr>
              <w:t>X (tại quầy)</w:t>
            </w:r>
          </w:p>
        </w:tc>
        <w:tc>
          <w:tcPr>
            <w:tcW w:w="1440" w:type="dxa"/>
          </w:tcPr>
          <w:p w14:paraId="284CEEAD">
            <w:pPr>
              <w:spacing w:after="0" w:line="240" w:lineRule="auto"/>
            </w:pPr>
            <w:r>
              <w:rPr>
                <w:sz w:val="21"/>
              </w:rPr>
              <w:t>-</w:t>
            </w:r>
          </w:p>
        </w:tc>
      </w:tr>
      <w:tr w14:paraId="0C5E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5FD1599">
            <w:pPr>
              <w:spacing w:after="0" w:line="240" w:lineRule="auto"/>
            </w:pPr>
            <w:r>
              <w:rPr>
                <w:sz w:val="21"/>
              </w:rPr>
              <w:t>Xem lịch sử đặt vé</w:t>
            </w:r>
          </w:p>
        </w:tc>
        <w:tc>
          <w:tcPr>
            <w:tcW w:w="1872" w:type="dxa"/>
          </w:tcPr>
          <w:p w14:paraId="038BAC19">
            <w:pPr>
              <w:spacing w:after="0" w:line="240" w:lineRule="auto"/>
            </w:pPr>
            <w:r>
              <w:rPr>
                <w:sz w:val="21"/>
              </w:rPr>
              <w:t>X (của mình)</w:t>
            </w:r>
          </w:p>
        </w:tc>
        <w:tc>
          <w:tcPr>
            <w:tcW w:w="2016" w:type="dxa"/>
          </w:tcPr>
          <w:p w14:paraId="41FE517C">
            <w:pPr>
              <w:spacing w:after="0" w:line="240" w:lineRule="auto"/>
            </w:pPr>
            <w:r>
              <w:rPr>
                <w:sz w:val="21"/>
              </w:rPr>
              <w:t>-</w:t>
            </w:r>
          </w:p>
        </w:tc>
        <w:tc>
          <w:tcPr>
            <w:tcW w:w="1440" w:type="dxa"/>
          </w:tcPr>
          <w:p w14:paraId="40373217">
            <w:pPr>
              <w:spacing w:after="0" w:line="240" w:lineRule="auto"/>
            </w:pPr>
            <w:r>
              <w:rPr>
                <w:sz w:val="21"/>
              </w:rPr>
              <w:t>X (tất cả)</w:t>
            </w:r>
          </w:p>
        </w:tc>
      </w:tr>
      <w:tr w14:paraId="47A6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9C56854">
            <w:pPr>
              <w:spacing w:after="0" w:line="240" w:lineRule="auto"/>
            </w:pPr>
            <w:r>
              <w:rPr>
                <w:sz w:val="21"/>
              </w:rPr>
              <w:t>Xác nhận vé tại cửa (check-in)</w:t>
            </w:r>
          </w:p>
        </w:tc>
        <w:tc>
          <w:tcPr>
            <w:tcW w:w="1872" w:type="dxa"/>
          </w:tcPr>
          <w:p w14:paraId="143225B9">
            <w:pPr>
              <w:spacing w:after="0" w:line="240" w:lineRule="auto"/>
            </w:pPr>
            <w:r>
              <w:rPr>
                <w:sz w:val="21"/>
              </w:rPr>
              <w:t>-</w:t>
            </w:r>
          </w:p>
        </w:tc>
        <w:tc>
          <w:tcPr>
            <w:tcW w:w="2016" w:type="dxa"/>
          </w:tcPr>
          <w:p w14:paraId="3048C6F0">
            <w:pPr>
              <w:spacing w:after="0" w:line="240" w:lineRule="auto"/>
            </w:pPr>
            <w:r>
              <w:rPr>
                <w:sz w:val="21"/>
              </w:rPr>
              <w:t>X</w:t>
            </w:r>
          </w:p>
        </w:tc>
        <w:tc>
          <w:tcPr>
            <w:tcW w:w="1440" w:type="dxa"/>
          </w:tcPr>
          <w:p w14:paraId="0C03EA7E">
            <w:pPr>
              <w:spacing w:after="0" w:line="240" w:lineRule="auto"/>
            </w:pPr>
            <w:r>
              <w:rPr>
                <w:sz w:val="21"/>
              </w:rPr>
              <w:t>-</w:t>
            </w:r>
          </w:p>
        </w:tc>
      </w:tr>
      <w:tr w14:paraId="77E3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59ECE4E">
            <w:pPr>
              <w:spacing w:after="0" w:line="240" w:lineRule="auto"/>
            </w:pPr>
            <w:r>
              <w:rPr>
                <w:sz w:val="21"/>
              </w:rPr>
              <w:t>Quản lý phim / suất chiếu / phòng / ghế</w:t>
            </w:r>
          </w:p>
        </w:tc>
        <w:tc>
          <w:tcPr>
            <w:tcW w:w="1872" w:type="dxa"/>
          </w:tcPr>
          <w:p w14:paraId="66F62570">
            <w:pPr>
              <w:spacing w:after="0" w:line="240" w:lineRule="auto"/>
            </w:pPr>
            <w:r>
              <w:rPr>
                <w:sz w:val="21"/>
              </w:rPr>
              <w:t>-</w:t>
            </w:r>
          </w:p>
        </w:tc>
        <w:tc>
          <w:tcPr>
            <w:tcW w:w="2016" w:type="dxa"/>
          </w:tcPr>
          <w:p w14:paraId="14E44690">
            <w:pPr>
              <w:spacing w:after="0" w:line="240" w:lineRule="auto"/>
            </w:pPr>
            <w:r>
              <w:rPr>
                <w:sz w:val="21"/>
              </w:rPr>
              <w:t>-</w:t>
            </w:r>
          </w:p>
        </w:tc>
        <w:tc>
          <w:tcPr>
            <w:tcW w:w="1440" w:type="dxa"/>
          </w:tcPr>
          <w:p w14:paraId="713795A5">
            <w:pPr>
              <w:spacing w:after="0" w:line="240" w:lineRule="auto"/>
            </w:pPr>
            <w:r>
              <w:rPr>
                <w:sz w:val="21"/>
              </w:rPr>
              <w:t>X</w:t>
            </w:r>
          </w:p>
        </w:tc>
      </w:tr>
      <w:tr w14:paraId="6AFB5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9F09A85">
            <w:pPr>
              <w:spacing w:after="0" w:line="240" w:lineRule="auto"/>
            </w:pPr>
            <w:r>
              <w:rPr>
                <w:sz w:val="21"/>
              </w:rPr>
              <w:t>Quản lý người dùng &amp; phân quyền</w:t>
            </w:r>
          </w:p>
        </w:tc>
        <w:tc>
          <w:tcPr>
            <w:tcW w:w="1872" w:type="dxa"/>
          </w:tcPr>
          <w:p w14:paraId="5553462A">
            <w:pPr>
              <w:spacing w:after="0" w:line="240" w:lineRule="auto"/>
            </w:pPr>
            <w:r>
              <w:rPr>
                <w:sz w:val="21"/>
              </w:rPr>
              <w:t>-</w:t>
            </w:r>
          </w:p>
        </w:tc>
        <w:tc>
          <w:tcPr>
            <w:tcW w:w="2016" w:type="dxa"/>
          </w:tcPr>
          <w:p w14:paraId="12CFAA7E">
            <w:pPr>
              <w:spacing w:after="0" w:line="240" w:lineRule="auto"/>
            </w:pPr>
            <w:r>
              <w:rPr>
                <w:sz w:val="21"/>
              </w:rPr>
              <w:t>-</w:t>
            </w:r>
          </w:p>
        </w:tc>
        <w:tc>
          <w:tcPr>
            <w:tcW w:w="1440" w:type="dxa"/>
          </w:tcPr>
          <w:p w14:paraId="0194EA90">
            <w:pPr>
              <w:spacing w:after="0" w:line="240" w:lineRule="auto"/>
            </w:pPr>
            <w:r>
              <w:rPr>
                <w:sz w:val="21"/>
              </w:rPr>
              <w:t>X</w:t>
            </w:r>
          </w:p>
        </w:tc>
      </w:tr>
      <w:tr w14:paraId="4147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87E27AD">
            <w:pPr>
              <w:spacing w:after="0" w:line="240" w:lineRule="auto"/>
            </w:pPr>
            <w:r>
              <w:rPr>
                <w:sz w:val="21"/>
              </w:rPr>
              <w:t>Xem báo cáo doanh thu</w:t>
            </w:r>
          </w:p>
        </w:tc>
        <w:tc>
          <w:tcPr>
            <w:tcW w:w="1872" w:type="dxa"/>
          </w:tcPr>
          <w:p w14:paraId="1A817AE4">
            <w:pPr>
              <w:spacing w:after="0" w:line="240" w:lineRule="auto"/>
            </w:pPr>
            <w:r>
              <w:rPr>
                <w:sz w:val="21"/>
              </w:rPr>
              <w:t>-</w:t>
            </w:r>
          </w:p>
        </w:tc>
        <w:tc>
          <w:tcPr>
            <w:tcW w:w="2016" w:type="dxa"/>
          </w:tcPr>
          <w:p w14:paraId="77F40B5E">
            <w:pPr>
              <w:spacing w:after="0" w:line="240" w:lineRule="auto"/>
            </w:pPr>
            <w:r>
              <w:rPr>
                <w:sz w:val="21"/>
              </w:rPr>
              <w:t>-</w:t>
            </w:r>
          </w:p>
        </w:tc>
        <w:tc>
          <w:tcPr>
            <w:tcW w:w="1440" w:type="dxa"/>
          </w:tcPr>
          <w:p w14:paraId="249E8BC7">
            <w:pPr>
              <w:spacing w:after="0" w:line="240" w:lineRule="auto"/>
            </w:pPr>
            <w:r>
              <w:rPr>
                <w:sz w:val="21"/>
              </w:rPr>
              <w:t>X</w:t>
            </w:r>
          </w:p>
        </w:tc>
      </w:tr>
      <w:tr w14:paraId="2DAE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EC54E46">
            <w:pPr>
              <w:spacing w:after="0" w:line="240" w:lineRule="auto"/>
            </w:pPr>
            <w:r>
              <w:rPr>
                <w:sz w:val="21"/>
              </w:rPr>
              <w:t>Cấu hình / xem log AI Chatbot</w:t>
            </w:r>
          </w:p>
        </w:tc>
        <w:tc>
          <w:tcPr>
            <w:tcW w:w="1872" w:type="dxa"/>
          </w:tcPr>
          <w:p w14:paraId="27F4F6FB">
            <w:pPr>
              <w:spacing w:after="0" w:line="240" w:lineRule="auto"/>
            </w:pPr>
            <w:r>
              <w:rPr>
                <w:sz w:val="21"/>
              </w:rPr>
              <w:t>-</w:t>
            </w:r>
          </w:p>
        </w:tc>
        <w:tc>
          <w:tcPr>
            <w:tcW w:w="2016" w:type="dxa"/>
          </w:tcPr>
          <w:p w14:paraId="30F62ED4">
            <w:pPr>
              <w:spacing w:after="0" w:line="240" w:lineRule="auto"/>
            </w:pPr>
            <w:r>
              <w:rPr>
                <w:sz w:val="21"/>
              </w:rPr>
              <w:t>-</w:t>
            </w:r>
          </w:p>
        </w:tc>
        <w:tc>
          <w:tcPr>
            <w:tcW w:w="1440" w:type="dxa"/>
          </w:tcPr>
          <w:p w14:paraId="2F9BCD1A">
            <w:pPr>
              <w:spacing w:after="0" w:line="240" w:lineRule="auto"/>
            </w:pPr>
            <w:r>
              <w:rPr>
                <w:sz w:val="21"/>
              </w:rPr>
              <w:t>X</w:t>
            </w:r>
          </w:p>
        </w:tc>
      </w:tr>
    </w:tbl>
    <w:p w14:paraId="6C6C905E"/>
    <w:p w14:paraId="75E61C09">
      <w:pPr>
        <w:pStyle w:val="4"/>
      </w:pPr>
      <w:r>
        <w:rPr>
          <w:rFonts w:ascii="Times New Roman" w:hAnsi="Times New Roman"/>
          <w:color w:val="1F497D"/>
        </w:rPr>
        <w:t>2.5.2 Phân quyền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1"/>
        <w:gridCol w:w="2173"/>
        <w:gridCol w:w="2297"/>
        <w:gridCol w:w="2075"/>
      </w:tblGrid>
      <w:tr w14:paraId="744EE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97D"/>
          </w:tcPr>
          <w:p w14:paraId="2A4A64A0">
            <w:pPr>
              <w:spacing w:after="0" w:line="240" w:lineRule="auto"/>
            </w:pPr>
            <w:r>
              <w:rPr>
                <w:b/>
                <w:color w:val="FFFFFF"/>
                <w:sz w:val="21"/>
              </w:rPr>
              <w:t>Đối tượng dữ liệu</w:t>
            </w:r>
          </w:p>
        </w:tc>
        <w:tc>
          <w:tcPr>
            <w:tcW w:w="2304" w:type="dxa"/>
            <w:shd w:val="clear" w:color="auto" w:fill="1F497D"/>
          </w:tcPr>
          <w:p w14:paraId="5EAD6B49">
            <w:pPr>
              <w:spacing w:after="0" w:line="240" w:lineRule="auto"/>
            </w:pPr>
            <w:r>
              <w:rPr>
                <w:b/>
                <w:color w:val="FFFFFF"/>
                <w:sz w:val="21"/>
              </w:rPr>
              <w:t>Người dùng</w:t>
            </w:r>
          </w:p>
        </w:tc>
        <w:tc>
          <w:tcPr>
            <w:tcW w:w="2448" w:type="dxa"/>
            <w:shd w:val="clear" w:color="auto" w:fill="1F497D"/>
          </w:tcPr>
          <w:p w14:paraId="1C6D93F3">
            <w:pPr>
              <w:spacing w:after="0" w:line="240" w:lineRule="auto"/>
            </w:pPr>
            <w:r>
              <w:rPr>
                <w:b/>
                <w:color w:val="FFFFFF"/>
                <w:sz w:val="21"/>
              </w:rPr>
              <w:t>Vận hành (mở rộng tương lai)</w:t>
            </w:r>
          </w:p>
        </w:tc>
        <w:tc>
          <w:tcPr>
            <w:tcW w:w="2160" w:type="dxa"/>
            <w:shd w:val="clear" w:color="auto" w:fill="1F497D"/>
          </w:tcPr>
          <w:p w14:paraId="5DF05348">
            <w:pPr>
              <w:spacing w:after="0" w:line="240" w:lineRule="auto"/>
            </w:pPr>
            <w:r>
              <w:rPr>
                <w:b/>
                <w:color w:val="FFFFFF"/>
                <w:sz w:val="21"/>
              </w:rPr>
              <w:t>Admin</w:t>
            </w:r>
          </w:p>
        </w:tc>
      </w:tr>
      <w:tr w14:paraId="7BA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80FA62D">
            <w:pPr>
              <w:spacing w:after="0" w:line="240" w:lineRule="auto"/>
            </w:pPr>
            <w:r>
              <w:rPr>
                <w:sz w:val="21"/>
              </w:rPr>
              <w:t>Booking (đơn đặt vé)</w:t>
            </w:r>
          </w:p>
        </w:tc>
        <w:tc>
          <w:tcPr>
            <w:tcW w:w="2304" w:type="dxa"/>
          </w:tcPr>
          <w:p w14:paraId="4438484D">
            <w:pPr>
              <w:spacing w:after="0" w:line="240" w:lineRule="auto"/>
            </w:pPr>
            <w:r>
              <w:rPr>
                <w:sz w:val="21"/>
              </w:rPr>
              <w:t>Chỉ đọc/sửa đơn của mình</w:t>
            </w:r>
          </w:p>
        </w:tc>
        <w:tc>
          <w:tcPr>
            <w:tcW w:w="2448" w:type="dxa"/>
          </w:tcPr>
          <w:p w14:paraId="75BEDBC0">
            <w:pPr>
              <w:spacing w:after="0" w:line="240" w:lineRule="auto"/>
            </w:pPr>
            <w:r>
              <w:rPr>
                <w:sz w:val="21"/>
              </w:rPr>
              <w:t>Đọc đơn theo suất phụ trách; tạo đơn tại quầy</w:t>
            </w:r>
          </w:p>
        </w:tc>
        <w:tc>
          <w:tcPr>
            <w:tcW w:w="2160" w:type="dxa"/>
          </w:tcPr>
          <w:p w14:paraId="244FC82C">
            <w:pPr>
              <w:spacing w:after="0" w:line="240" w:lineRule="auto"/>
            </w:pPr>
            <w:r>
              <w:rPr>
                <w:sz w:val="21"/>
              </w:rPr>
              <w:t>Toàn quyền đọc/sửa/xóa</w:t>
            </w:r>
          </w:p>
        </w:tc>
      </w:tr>
      <w:tr w14:paraId="07EA0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C6EBC53">
            <w:pPr>
              <w:spacing w:after="0" w:line="240" w:lineRule="auto"/>
            </w:pPr>
            <w:r>
              <w:rPr>
                <w:sz w:val="21"/>
              </w:rPr>
              <w:t>Thông tin cá nhân (Users)</w:t>
            </w:r>
          </w:p>
        </w:tc>
        <w:tc>
          <w:tcPr>
            <w:tcW w:w="2304" w:type="dxa"/>
          </w:tcPr>
          <w:p w14:paraId="747F0DD7">
            <w:pPr>
              <w:spacing w:after="0" w:line="240" w:lineRule="auto"/>
            </w:pPr>
            <w:r>
              <w:rPr>
                <w:sz w:val="21"/>
              </w:rPr>
              <w:t>Chỉ sửa hồ sơ của mình</w:t>
            </w:r>
          </w:p>
        </w:tc>
        <w:tc>
          <w:tcPr>
            <w:tcW w:w="2448" w:type="dxa"/>
          </w:tcPr>
          <w:p w14:paraId="4755FF59">
            <w:pPr>
              <w:spacing w:after="0" w:line="240" w:lineRule="auto"/>
            </w:pPr>
            <w:r>
              <w:rPr>
                <w:sz w:val="21"/>
              </w:rPr>
              <w:t>Không truy cập hồ sơ khách</w:t>
            </w:r>
          </w:p>
        </w:tc>
        <w:tc>
          <w:tcPr>
            <w:tcW w:w="2160" w:type="dxa"/>
          </w:tcPr>
          <w:p w14:paraId="148DE57E">
            <w:pPr>
              <w:spacing w:after="0" w:line="240" w:lineRule="auto"/>
            </w:pPr>
            <w:r>
              <w:rPr>
                <w:sz w:val="21"/>
              </w:rPr>
              <w:t>Toàn quyền quản lý tài khoản</w:t>
            </w:r>
          </w:p>
        </w:tc>
      </w:tr>
      <w:tr w14:paraId="3E107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EECEFA1">
            <w:pPr>
              <w:spacing w:after="0" w:line="240" w:lineRule="auto"/>
            </w:pPr>
            <w:r>
              <w:rPr>
                <w:sz w:val="21"/>
              </w:rPr>
              <w:t>Dữ liệu phim / suất / ghế</w:t>
            </w:r>
          </w:p>
        </w:tc>
        <w:tc>
          <w:tcPr>
            <w:tcW w:w="2304" w:type="dxa"/>
          </w:tcPr>
          <w:p w14:paraId="2C96125D">
            <w:pPr>
              <w:spacing w:after="0" w:line="240" w:lineRule="auto"/>
            </w:pPr>
            <w:r>
              <w:rPr>
                <w:sz w:val="21"/>
              </w:rPr>
              <w:t>Chỉ đọc</w:t>
            </w:r>
          </w:p>
        </w:tc>
        <w:tc>
          <w:tcPr>
            <w:tcW w:w="2448" w:type="dxa"/>
          </w:tcPr>
          <w:p w14:paraId="2C56FD2E">
            <w:pPr>
              <w:spacing w:after="0" w:line="240" w:lineRule="auto"/>
            </w:pPr>
            <w:r>
              <w:rPr>
                <w:sz w:val="21"/>
              </w:rPr>
              <w:t>Chỉ đọc</w:t>
            </w:r>
          </w:p>
        </w:tc>
        <w:tc>
          <w:tcPr>
            <w:tcW w:w="2160" w:type="dxa"/>
          </w:tcPr>
          <w:p w14:paraId="2A704960">
            <w:pPr>
              <w:spacing w:after="0" w:line="240" w:lineRule="auto"/>
            </w:pPr>
            <w:r>
              <w:rPr>
                <w:sz w:val="21"/>
              </w:rPr>
              <w:t>Toàn quyền tạo/sửa/xóa</w:t>
            </w:r>
          </w:p>
        </w:tc>
      </w:tr>
      <w:tr w14:paraId="5BA0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E687834">
            <w:pPr>
              <w:spacing w:after="0" w:line="240" w:lineRule="auto"/>
            </w:pPr>
            <w:r>
              <w:rPr>
                <w:sz w:val="21"/>
              </w:rPr>
              <w:t>Log hội thoại AI Chatbot</w:t>
            </w:r>
          </w:p>
        </w:tc>
        <w:tc>
          <w:tcPr>
            <w:tcW w:w="2304" w:type="dxa"/>
          </w:tcPr>
          <w:p w14:paraId="18249501">
            <w:pPr>
              <w:spacing w:after="0" w:line="240" w:lineRule="auto"/>
            </w:pPr>
            <w:r>
              <w:rPr>
                <w:sz w:val="21"/>
              </w:rPr>
              <w:t>Chỉ xem của mình</w:t>
            </w:r>
          </w:p>
        </w:tc>
        <w:tc>
          <w:tcPr>
            <w:tcW w:w="2448" w:type="dxa"/>
          </w:tcPr>
          <w:p w14:paraId="38E9C3A8">
            <w:pPr>
              <w:spacing w:after="0" w:line="240" w:lineRule="auto"/>
            </w:pPr>
            <w:r>
              <w:rPr>
                <w:sz w:val="21"/>
              </w:rPr>
              <w:t>Không truy cập</w:t>
            </w:r>
          </w:p>
        </w:tc>
        <w:tc>
          <w:tcPr>
            <w:tcW w:w="2160" w:type="dxa"/>
          </w:tcPr>
          <w:p w14:paraId="488168D6">
            <w:pPr>
              <w:spacing w:after="0" w:line="240" w:lineRule="auto"/>
            </w:pPr>
            <w:r>
              <w:rPr>
                <w:sz w:val="21"/>
              </w:rPr>
              <w:t>Toàn quyền xem để giám sát</w:t>
            </w:r>
          </w:p>
        </w:tc>
      </w:tr>
    </w:tbl>
    <w:p w14:paraId="1592F7B3">
      <w:pPr>
        <w:pStyle w:val="3"/>
      </w:pPr>
      <w:r>
        <w:rPr>
          <w:rFonts w:ascii="Times New Roman" w:hAnsi="Times New Roman"/>
          <w:color w:val="1F497D"/>
        </w:rPr>
        <w:t>2.6 Site Map</w:t>
      </w:r>
    </w:p>
    <w:p w14:paraId="669464F7">
      <w:pPr>
        <w:jc w:val="center"/>
      </w:pPr>
      <w:r>
        <w:drawing>
          <wp:inline distT="0" distB="0" distL="114300" distR="114300">
            <wp:extent cx="5760720" cy="1915160"/>
            <wp:effectExtent l="0" t="0" r="1143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760720" cy="1915552"/>
                    </a:xfrm>
                    <a:prstGeom prst="rect">
                      <a:avLst/>
                    </a:prstGeom>
                  </pic:spPr>
                </pic:pic>
              </a:graphicData>
            </a:graphic>
          </wp:inline>
        </w:drawing>
      </w:r>
    </w:p>
    <w:p w14:paraId="7AE7451F">
      <w:pPr>
        <w:jc w:val="center"/>
      </w:pPr>
      <w:r>
        <w:rPr>
          <w:b/>
        </w:rPr>
        <w:t>Hình 2.5 – Site Map hệ thống</w:t>
      </w:r>
    </w:p>
    <w:p w14:paraId="4780345D">
      <w:pPr>
        <w:spacing w:after="120"/>
      </w:pPr>
      <w:r>
        <w:rPr>
          <w:b w:val="0"/>
          <w:i/>
          <w:sz w:val="20"/>
        </w:rPr>
      </w:r>
    </w:p>
    <w:p w14:paraId="2D5AC7CA">
      <w:pPr>
        <w:pStyle w:val="23"/>
        <w:spacing w:after="40"/>
      </w:pPr>
      <w:r>
        <w:rPr>
          <w:sz w:val="22"/>
        </w:rPr>
        <w:t>Trang chủ (phim đang chiếu / sắp chiếu) → Chi tiết phim → Chọn suất → Chọn ghế → Combo → Thanh toán → Vé điện tử (QR).</w:t>
      </w:r>
    </w:p>
    <w:p w14:paraId="59B484D3">
      <w:pPr>
        <w:pStyle w:val="23"/>
        <w:spacing w:after="40"/>
      </w:pPr>
      <w:r>
        <w:rPr>
          <w:sz w:val="22"/>
        </w:rPr>
        <w:t>Widget AI Chatbot (nổi mọi trang).</w:t>
      </w:r>
    </w:p>
    <w:p w14:paraId="6F1AF549">
      <w:pPr>
        <w:pStyle w:val="23"/>
        <w:spacing w:after="40"/>
      </w:pPr>
      <w:r>
        <w:rPr>
          <w:sz w:val="22"/>
        </w:rPr>
        <w:t>Tài khoản: Đăng nhập/Đăng ký → Hồ sơ → Lịch sử đặt vé.</w:t>
      </w:r>
    </w:p>
    <w:p w14:paraId="20E52B45">
      <w:pPr>
        <w:pStyle w:val="23"/>
        <w:spacing w:after="40"/>
      </w:pPr>
      <w:r>
        <w:rPr>
          <w:sz w:val="22"/>
        </w:rPr>
        <w:t>Mở rộng tương lai: Soát vé QR → danh sách vé theo suất → hỗ trợ đặt/đổi/hủy tại quầy; chưa có route riêng trong mã nguồn hiện hành.</w:t>
      </w:r>
    </w:p>
    <w:p w14:paraId="7A2A77BD">
      <w:pPr>
        <w:pStyle w:val="23"/>
        <w:spacing w:after="40"/>
      </w:pPr>
      <w:r>
        <w:rPr>
          <w:sz w:val="22"/>
        </w:rPr>
        <w:t>Khu vực Admin: Dashboard → Quản lý phim / suất / phòng-ghế / người dùng → Báo cáo doanh thu → Giám sát AI Chatbot.</w:t>
      </w:r>
    </w:p>
    <w:p w14:paraId="0E3AB597">
      <w:r>
        <w:br w:type="page"/>
      </w:r>
    </w:p>
    <w:p w14:paraId="7C81A6BA">
      <w:pPr>
        <w:pStyle w:val="2"/>
      </w:pPr>
      <w:r>
        <w:rPr>
          <w:rFonts w:ascii="Times New Roman" w:hAnsi="Times New Roman"/>
          <w:color w:val="1F497D"/>
        </w:rPr>
        <w:t>PHẦN 3: CHỨC NĂNG</w:t>
      </w:r>
    </w:p>
    <w:p w14:paraId="7C5EE2D6">
      <w:pPr>
        <w:spacing w:after="120"/>
      </w:pPr>
      <w:r>
        <w:rPr>
          <w:b/>
          <w:i w:val="0"/>
          <w:sz w:val="22"/>
        </w:rPr>
        <w:t>Danh sách toàn bộ use case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0"/>
        <w:gridCol w:w="3397"/>
        <w:gridCol w:w="1861"/>
        <w:gridCol w:w="2628"/>
      </w:tblGrid>
      <w:tr w14:paraId="0AAF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1F497D"/>
          </w:tcPr>
          <w:p w14:paraId="36823A60">
            <w:pPr>
              <w:spacing w:after="0" w:line="240" w:lineRule="auto"/>
            </w:pPr>
            <w:r>
              <w:rPr>
                <w:b/>
                <w:color w:val="FFFFFF"/>
                <w:sz w:val="20"/>
              </w:rPr>
              <w:t>Mã</w:t>
            </w:r>
          </w:p>
        </w:tc>
        <w:tc>
          <w:tcPr>
            <w:tcW w:w="3744" w:type="dxa"/>
            <w:shd w:val="clear" w:color="auto" w:fill="1F497D"/>
          </w:tcPr>
          <w:p w14:paraId="4EA8A021">
            <w:pPr>
              <w:spacing w:after="0" w:line="240" w:lineRule="auto"/>
            </w:pPr>
            <w:r>
              <w:rPr>
                <w:b/>
                <w:color w:val="FFFFFF"/>
                <w:sz w:val="20"/>
              </w:rPr>
              <w:t>Tên chức năng</w:t>
            </w:r>
          </w:p>
        </w:tc>
        <w:tc>
          <w:tcPr>
            <w:tcW w:w="2016" w:type="dxa"/>
            <w:shd w:val="clear" w:color="auto" w:fill="1F497D"/>
          </w:tcPr>
          <w:p w14:paraId="2C7E6D0B">
            <w:pPr>
              <w:spacing w:after="0" w:line="240" w:lineRule="auto"/>
            </w:pPr>
            <w:r>
              <w:rPr>
                <w:b/>
                <w:color w:val="FFFFFF"/>
                <w:sz w:val="20"/>
              </w:rPr>
              <w:t>Phân hệ</w:t>
            </w:r>
          </w:p>
        </w:tc>
        <w:tc>
          <w:tcPr>
            <w:tcW w:w="2880" w:type="dxa"/>
            <w:shd w:val="clear" w:color="auto" w:fill="1F497D"/>
          </w:tcPr>
          <w:p w14:paraId="725E1B48">
            <w:pPr>
              <w:spacing w:after="0" w:line="240" w:lineRule="auto"/>
            </w:pPr>
            <w:r>
              <w:rPr>
                <w:b/>
                <w:color w:val="FFFFFF"/>
                <w:sz w:val="20"/>
              </w:rPr>
              <w:t>Tác nhân</w:t>
            </w:r>
          </w:p>
        </w:tc>
      </w:tr>
      <w:tr w14:paraId="4E0C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DD5F956">
            <w:pPr>
              <w:spacing w:after="0" w:line="240" w:lineRule="auto"/>
            </w:pPr>
            <w:r>
              <w:rPr>
                <w:sz w:val="20"/>
              </w:rPr>
              <w:t>UC1</w:t>
            </w:r>
          </w:p>
        </w:tc>
        <w:tc>
          <w:tcPr>
            <w:tcW w:w="3744" w:type="dxa"/>
          </w:tcPr>
          <w:p w14:paraId="1BDDC7B0">
            <w:pPr>
              <w:spacing w:after="0" w:line="240" w:lineRule="auto"/>
            </w:pPr>
            <w:r>
              <w:rPr>
                <w:sz w:val="20"/>
              </w:rPr>
              <w:t>Đăng ký / Đăng nhập</w:t>
            </w:r>
          </w:p>
        </w:tc>
        <w:tc>
          <w:tcPr>
            <w:tcW w:w="2016" w:type="dxa"/>
          </w:tcPr>
          <w:p w14:paraId="797BC819">
            <w:pPr>
              <w:spacing w:after="0" w:line="240" w:lineRule="auto"/>
            </w:pPr>
            <w:r>
              <w:rPr>
                <w:sz w:val="20"/>
              </w:rPr>
              <w:t>Tài khoản</w:t>
            </w:r>
          </w:p>
        </w:tc>
        <w:tc>
          <w:tcPr>
            <w:tcW w:w="2880" w:type="dxa"/>
          </w:tcPr>
          <w:p w14:paraId="7B16052B">
            <w:pPr>
              <w:spacing w:after="0" w:line="240" w:lineRule="auto"/>
            </w:pPr>
            <w:r>
              <w:rPr>
                <w:sz w:val="20"/>
              </w:rPr>
              <w:t>Người dùng, NV rạp, Admin</w:t>
            </w:r>
          </w:p>
        </w:tc>
      </w:tr>
      <w:tr w14:paraId="6FC9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0E462E2">
            <w:pPr>
              <w:spacing w:after="0" w:line="240" w:lineRule="auto"/>
            </w:pPr>
            <w:r>
              <w:rPr>
                <w:sz w:val="20"/>
              </w:rPr>
              <w:t>UC2</w:t>
            </w:r>
          </w:p>
        </w:tc>
        <w:tc>
          <w:tcPr>
            <w:tcW w:w="3744" w:type="dxa"/>
          </w:tcPr>
          <w:p w14:paraId="73D96C15">
            <w:pPr>
              <w:spacing w:after="0" w:line="240" w:lineRule="auto"/>
            </w:pPr>
            <w:r>
              <w:rPr>
                <w:sz w:val="20"/>
              </w:rPr>
              <w:t>Xem danh sách phim &amp; lịch chiếu</w:t>
            </w:r>
          </w:p>
        </w:tc>
        <w:tc>
          <w:tcPr>
            <w:tcW w:w="2016" w:type="dxa"/>
          </w:tcPr>
          <w:p w14:paraId="798EB2D7">
            <w:pPr>
              <w:spacing w:after="0" w:line="240" w:lineRule="auto"/>
            </w:pPr>
            <w:r>
              <w:rPr>
                <w:sz w:val="20"/>
              </w:rPr>
              <w:t>Xem phim</w:t>
            </w:r>
          </w:p>
        </w:tc>
        <w:tc>
          <w:tcPr>
            <w:tcW w:w="2880" w:type="dxa"/>
          </w:tcPr>
          <w:p w14:paraId="1140CF7F">
            <w:pPr>
              <w:spacing w:after="0" w:line="240" w:lineRule="auto"/>
            </w:pPr>
            <w:r>
              <w:rPr>
                <w:sz w:val="20"/>
              </w:rPr>
              <w:t>Người dùng</w:t>
            </w:r>
          </w:p>
        </w:tc>
      </w:tr>
      <w:tr w14:paraId="24DA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9DA3A1B">
            <w:pPr>
              <w:spacing w:after="0" w:line="240" w:lineRule="auto"/>
            </w:pPr>
            <w:r>
              <w:rPr>
                <w:sz w:val="20"/>
              </w:rPr>
              <w:t>UC3</w:t>
            </w:r>
          </w:p>
        </w:tc>
        <w:tc>
          <w:tcPr>
            <w:tcW w:w="3744" w:type="dxa"/>
          </w:tcPr>
          <w:p w14:paraId="0DFB8740">
            <w:pPr>
              <w:spacing w:after="0" w:line="240" w:lineRule="auto"/>
            </w:pPr>
            <w:r>
              <w:rPr>
                <w:sz w:val="20"/>
              </w:rPr>
              <w:t>Đặt vé qua AI Chatbot</w:t>
            </w:r>
          </w:p>
        </w:tc>
        <w:tc>
          <w:tcPr>
            <w:tcW w:w="2016" w:type="dxa"/>
          </w:tcPr>
          <w:p w14:paraId="22B32D78">
            <w:pPr>
              <w:spacing w:after="0" w:line="240" w:lineRule="auto"/>
            </w:pPr>
            <w:r>
              <w:rPr>
                <w:sz w:val="20"/>
              </w:rPr>
              <w:t>Đặt vé (AI)</w:t>
            </w:r>
          </w:p>
        </w:tc>
        <w:tc>
          <w:tcPr>
            <w:tcW w:w="2880" w:type="dxa"/>
          </w:tcPr>
          <w:p w14:paraId="23C0F2A6">
            <w:pPr>
              <w:spacing w:after="0" w:line="240" w:lineRule="auto"/>
            </w:pPr>
            <w:r>
              <w:rPr>
                <w:sz w:val="20"/>
              </w:rPr>
              <w:t>Người dùng</w:t>
            </w:r>
          </w:p>
        </w:tc>
      </w:tr>
      <w:tr w14:paraId="4990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32794CE">
            <w:pPr>
              <w:spacing w:after="0" w:line="240" w:lineRule="auto"/>
            </w:pPr>
            <w:r>
              <w:rPr>
                <w:sz w:val="20"/>
              </w:rPr>
              <w:t>UC4</w:t>
            </w:r>
          </w:p>
        </w:tc>
        <w:tc>
          <w:tcPr>
            <w:tcW w:w="3744" w:type="dxa"/>
          </w:tcPr>
          <w:p w14:paraId="4374087E">
            <w:pPr>
              <w:spacing w:after="0" w:line="240" w:lineRule="auto"/>
            </w:pPr>
            <w:r>
              <w:rPr>
                <w:sz w:val="20"/>
              </w:rPr>
              <w:t>Đặt vé qua giao diện thường</w:t>
            </w:r>
          </w:p>
        </w:tc>
        <w:tc>
          <w:tcPr>
            <w:tcW w:w="2016" w:type="dxa"/>
          </w:tcPr>
          <w:p w14:paraId="14A4422A">
            <w:pPr>
              <w:spacing w:after="0" w:line="240" w:lineRule="auto"/>
            </w:pPr>
            <w:r>
              <w:rPr>
                <w:sz w:val="20"/>
              </w:rPr>
              <w:t>Đặt vé</w:t>
            </w:r>
          </w:p>
        </w:tc>
        <w:tc>
          <w:tcPr>
            <w:tcW w:w="2880" w:type="dxa"/>
          </w:tcPr>
          <w:p w14:paraId="4047E723">
            <w:pPr>
              <w:spacing w:after="0" w:line="240" w:lineRule="auto"/>
            </w:pPr>
            <w:r>
              <w:rPr>
                <w:sz w:val="20"/>
              </w:rPr>
              <w:t>Người dùng</w:t>
            </w:r>
          </w:p>
        </w:tc>
      </w:tr>
      <w:tr w14:paraId="5517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A0C43F8">
            <w:pPr>
              <w:spacing w:after="0" w:line="240" w:lineRule="auto"/>
            </w:pPr>
            <w:r>
              <w:rPr>
                <w:sz w:val="20"/>
              </w:rPr>
              <w:t>UC5</w:t>
            </w:r>
          </w:p>
        </w:tc>
        <w:tc>
          <w:tcPr>
            <w:tcW w:w="3744" w:type="dxa"/>
          </w:tcPr>
          <w:p w14:paraId="086560C4">
            <w:pPr>
              <w:spacing w:after="0" w:line="240" w:lineRule="auto"/>
            </w:pPr>
            <w:r>
              <w:rPr>
                <w:sz w:val="20"/>
              </w:rPr>
              <w:t>Đổi / Hủy vé qua Chatbot</w:t>
            </w:r>
          </w:p>
        </w:tc>
        <w:tc>
          <w:tcPr>
            <w:tcW w:w="2016" w:type="dxa"/>
          </w:tcPr>
          <w:p w14:paraId="337BF4B4">
            <w:pPr>
              <w:spacing w:after="0" w:line="240" w:lineRule="auto"/>
            </w:pPr>
            <w:r>
              <w:rPr>
                <w:sz w:val="20"/>
              </w:rPr>
              <w:t>Đặt vé (AI)</w:t>
            </w:r>
          </w:p>
        </w:tc>
        <w:tc>
          <w:tcPr>
            <w:tcW w:w="2880" w:type="dxa"/>
          </w:tcPr>
          <w:p w14:paraId="75728E39">
            <w:pPr>
              <w:spacing w:after="0" w:line="240" w:lineRule="auto"/>
            </w:pPr>
            <w:r>
              <w:rPr>
                <w:sz w:val="20"/>
              </w:rPr>
              <w:t>Người dùng</w:t>
            </w:r>
          </w:p>
        </w:tc>
      </w:tr>
      <w:tr w14:paraId="0C41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220D0F8">
            <w:pPr>
              <w:spacing w:after="0" w:line="240" w:lineRule="auto"/>
            </w:pPr>
            <w:r>
              <w:rPr>
                <w:sz w:val="20"/>
              </w:rPr>
              <w:t>UC6</w:t>
            </w:r>
          </w:p>
        </w:tc>
        <w:tc>
          <w:tcPr>
            <w:tcW w:w="3744" w:type="dxa"/>
          </w:tcPr>
          <w:p w14:paraId="3E0A09CA">
            <w:pPr>
              <w:spacing w:after="0" w:line="240" w:lineRule="auto"/>
            </w:pPr>
            <w:r>
              <w:rPr>
                <w:sz w:val="20"/>
              </w:rPr>
              <w:t>Xem lịch sử đặt vé</w:t>
            </w:r>
          </w:p>
        </w:tc>
        <w:tc>
          <w:tcPr>
            <w:tcW w:w="2016" w:type="dxa"/>
          </w:tcPr>
          <w:p w14:paraId="7F8B49A2">
            <w:pPr>
              <w:spacing w:after="0" w:line="240" w:lineRule="auto"/>
            </w:pPr>
            <w:r>
              <w:rPr>
                <w:sz w:val="20"/>
              </w:rPr>
              <w:t>Tài khoản</w:t>
            </w:r>
          </w:p>
        </w:tc>
        <w:tc>
          <w:tcPr>
            <w:tcW w:w="2880" w:type="dxa"/>
          </w:tcPr>
          <w:p w14:paraId="1D748876">
            <w:pPr>
              <w:spacing w:after="0" w:line="240" w:lineRule="auto"/>
            </w:pPr>
            <w:r>
              <w:rPr>
                <w:sz w:val="20"/>
              </w:rPr>
              <w:t>Người dùng</w:t>
            </w:r>
          </w:p>
        </w:tc>
      </w:tr>
      <w:tr w14:paraId="5E1B6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B1F51E7">
            <w:pPr>
              <w:spacing w:after="0" w:line="240" w:lineRule="auto"/>
            </w:pPr>
            <w:r>
              <w:rPr>
                <w:sz w:val="20"/>
              </w:rPr>
              <w:t>UC7</w:t>
            </w:r>
          </w:p>
        </w:tc>
        <w:tc>
          <w:tcPr>
            <w:tcW w:w="3744" w:type="dxa"/>
          </w:tcPr>
          <w:p w14:paraId="363D6D3D">
            <w:pPr>
              <w:spacing w:after="0" w:line="240" w:lineRule="auto"/>
            </w:pPr>
            <w:r>
              <w:rPr>
                <w:sz w:val="20"/>
              </w:rPr>
              <w:t>Thanh toán</w:t>
            </w:r>
          </w:p>
        </w:tc>
        <w:tc>
          <w:tcPr>
            <w:tcW w:w="2016" w:type="dxa"/>
          </w:tcPr>
          <w:p w14:paraId="5AF3252A">
            <w:pPr>
              <w:spacing w:after="0" w:line="240" w:lineRule="auto"/>
            </w:pPr>
            <w:r>
              <w:rPr>
                <w:sz w:val="20"/>
              </w:rPr>
              <w:t>Thanh toán</w:t>
            </w:r>
          </w:p>
        </w:tc>
        <w:tc>
          <w:tcPr>
            <w:tcW w:w="2880" w:type="dxa"/>
          </w:tcPr>
          <w:p w14:paraId="29BDB01C">
            <w:pPr>
              <w:spacing w:after="0" w:line="240" w:lineRule="auto"/>
            </w:pPr>
            <w:r>
              <w:rPr>
                <w:sz w:val="20"/>
              </w:rPr>
              <w:t>Người dùng</w:t>
            </w:r>
          </w:p>
        </w:tc>
      </w:tr>
      <w:tr w14:paraId="4F3E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2BF0C81">
            <w:pPr>
              <w:spacing w:after="0" w:line="240" w:lineRule="auto"/>
            </w:pPr>
            <w:r>
              <w:rPr>
                <w:sz w:val="20"/>
              </w:rPr>
              <w:t>UC8</w:t>
            </w:r>
          </w:p>
        </w:tc>
        <w:tc>
          <w:tcPr>
            <w:tcW w:w="3744" w:type="dxa"/>
          </w:tcPr>
          <w:p w14:paraId="742F5965">
            <w:pPr>
              <w:spacing w:after="0" w:line="240" w:lineRule="auto"/>
            </w:pPr>
            <w:r>
              <w:rPr>
                <w:sz w:val="20"/>
              </w:rPr>
              <w:t>Xác nhận vé tại cửa (check-in)</w:t>
            </w:r>
          </w:p>
        </w:tc>
        <w:tc>
          <w:tcPr>
            <w:tcW w:w="2016" w:type="dxa"/>
          </w:tcPr>
          <w:p w14:paraId="61C77F94">
            <w:pPr>
              <w:spacing w:after="0" w:line="240" w:lineRule="auto"/>
            </w:pPr>
            <w:r>
              <w:rPr>
                <w:sz w:val="20"/>
              </w:rPr>
              <w:t>Vận hành rạp</w:t>
            </w:r>
          </w:p>
        </w:tc>
        <w:tc>
          <w:tcPr>
            <w:tcW w:w="2880" w:type="dxa"/>
          </w:tcPr>
          <w:p w14:paraId="23936C2C">
            <w:pPr>
              <w:spacing w:after="0" w:line="240" w:lineRule="auto"/>
            </w:pPr>
            <w:r>
              <w:rPr>
                <w:sz w:val="20"/>
              </w:rPr>
              <w:t>Vận hành (mở rộng tương lai)</w:t>
            </w:r>
          </w:p>
        </w:tc>
      </w:tr>
      <w:tr w14:paraId="6762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CA1835D">
            <w:pPr>
              <w:spacing w:after="0" w:line="240" w:lineRule="auto"/>
            </w:pPr>
            <w:r>
              <w:rPr>
                <w:sz w:val="20"/>
              </w:rPr>
              <w:t>UC9</w:t>
            </w:r>
          </w:p>
        </w:tc>
        <w:tc>
          <w:tcPr>
            <w:tcW w:w="3744" w:type="dxa"/>
          </w:tcPr>
          <w:p w14:paraId="534266F8">
            <w:pPr>
              <w:spacing w:after="0" w:line="240" w:lineRule="auto"/>
            </w:pPr>
            <w:r>
              <w:rPr>
                <w:sz w:val="20"/>
              </w:rPr>
              <w:t>Xem danh sách vé theo suất chiếu</w:t>
            </w:r>
          </w:p>
        </w:tc>
        <w:tc>
          <w:tcPr>
            <w:tcW w:w="2016" w:type="dxa"/>
          </w:tcPr>
          <w:p w14:paraId="26CEB347">
            <w:pPr>
              <w:spacing w:after="0" w:line="240" w:lineRule="auto"/>
            </w:pPr>
            <w:r>
              <w:rPr>
                <w:sz w:val="20"/>
              </w:rPr>
              <w:t>Vận hành rạp</w:t>
            </w:r>
          </w:p>
        </w:tc>
        <w:tc>
          <w:tcPr>
            <w:tcW w:w="2880" w:type="dxa"/>
          </w:tcPr>
          <w:p w14:paraId="4B788C89">
            <w:pPr>
              <w:spacing w:after="0" w:line="240" w:lineRule="auto"/>
            </w:pPr>
            <w:r>
              <w:rPr>
                <w:sz w:val="20"/>
              </w:rPr>
              <w:t>Vận hành (mở rộng tương lai)</w:t>
            </w:r>
          </w:p>
        </w:tc>
      </w:tr>
      <w:tr w14:paraId="2061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2BD8606">
            <w:pPr>
              <w:spacing w:after="0" w:line="240" w:lineRule="auto"/>
            </w:pPr>
            <w:r>
              <w:rPr>
                <w:sz w:val="20"/>
              </w:rPr>
              <w:t>UC10</w:t>
            </w:r>
          </w:p>
        </w:tc>
        <w:tc>
          <w:tcPr>
            <w:tcW w:w="3744" w:type="dxa"/>
          </w:tcPr>
          <w:p w14:paraId="066EF5E6">
            <w:pPr>
              <w:spacing w:after="0" w:line="240" w:lineRule="auto"/>
            </w:pPr>
            <w:r>
              <w:rPr>
                <w:sz w:val="20"/>
              </w:rPr>
              <w:t>Đặt vé thay khách tại quầy</w:t>
            </w:r>
          </w:p>
        </w:tc>
        <w:tc>
          <w:tcPr>
            <w:tcW w:w="2016" w:type="dxa"/>
          </w:tcPr>
          <w:p w14:paraId="1366548B">
            <w:pPr>
              <w:spacing w:after="0" w:line="240" w:lineRule="auto"/>
            </w:pPr>
            <w:r>
              <w:rPr>
                <w:sz w:val="20"/>
              </w:rPr>
              <w:t>Đặt vé</w:t>
            </w:r>
          </w:p>
        </w:tc>
        <w:tc>
          <w:tcPr>
            <w:tcW w:w="2880" w:type="dxa"/>
          </w:tcPr>
          <w:p w14:paraId="70D3CAAF">
            <w:pPr>
              <w:spacing w:after="0" w:line="240" w:lineRule="auto"/>
            </w:pPr>
            <w:r>
              <w:rPr>
                <w:sz w:val="20"/>
              </w:rPr>
              <w:t>Vận hành (mở rộng tương lai)</w:t>
            </w:r>
          </w:p>
        </w:tc>
      </w:tr>
      <w:tr w14:paraId="1643B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41E4C15">
            <w:pPr>
              <w:spacing w:after="0" w:line="240" w:lineRule="auto"/>
            </w:pPr>
            <w:r>
              <w:rPr>
                <w:sz w:val="20"/>
              </w:rPr>
              <w:t>UC11</w:t>
            </w:r>
          </w:p>
        </w:tc>
        <w:tc>
          <w:tcPr>
            <w:tcW w:w="3744" w:type="dxa"/>
          </w:tcPr>
          <w:p w14:paraId="7E013DE3">
            <w:pPr>
              <w:spacing w:after="0" w:line="240" w:lineRule="auto"/>
            </w:pPr>
            <w:r>
              <w:rPr>
                <w:sz w:val="20"/>
              </w:rPr>
              <w:t>Xử lý đổi / hủy vé tại quầy</w:t>
            </w:r>
          </w:p>
        </w:tc>
        <w:tc>
          <w:tcPr>
            <w:tcW w:w="2016" w:type="dxa"/>
          </w:tcPr>
          <w:p w14:paraId="17DD1E76">
            <w:pPr>
              <w:spacing w:after="0" w:line="240" w:lineRule="auto"/>
            </w:pPr>
            <w:r>
              <w:rPr>
                <w:sz w:val="20"/>
              </w:rPr>
              <w:t>Vận hành rạp</w:t>
            </w:r>
          </w:p>
        </w:tc>
        <w:tc>
          <w:tcPr>
            <w:tcW w:w="2880" w:type="dxa"/>
          </w:tcPr>
          <w:p w14:paraId="1B81D9BA">
            <w:pPr>
              <w:spacing w:after="0" w:line="240" w:lineRule="auto"/>
            </w:pPr>
            <w:r>
              <w:rPr>
                <w:sz w:val="20"/>
              </w:rPr>
              <w:t>Vận hành (mở rộng tương lai)</w:t>
            </w:r>
          </w:p>
        </w:tc>
      </w:tr>
      <w:tr w14:paraId="5DE2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75F2C6C">
            <w:pPr>
              <w:spacing w:after="0" w:line="240" w:lineRule="auto"/>
            </w:pPr>
            <w:r>
              <w:rPr>
                <w:sz w:val="20"/>
              </w:rPr>
              <w:t>UC12</w:t>
            </w:r>
          </w:p>
        </w:tc>
        <w:tc>
          <w:tcPr>
            <w:tcW w:w="3744" w:type="dxa"/>
          </w:tcPr>
          <w:p w14:paraId="38EC40F4">
            <w:pPr>
              <w:spacing w:after="0" w:line="240" w:lineRule="auto"/>
            </w:pPr>
            <w:r>
              <w:rPr>
                <w:sz w:val="20"/>
              </w:rPr>
              <w:t>Quản lý phim</w:t>
            </w:r>
          </w:p>
        </w:tc>
        <w:tc>
          <w:tcPr>
            <w:tcW w:w="2016" w:type="dxa"/>
          </w:tcPr>
          <w:p w14:paraId="7B754956">
            <w:pPr>
              <w:spacing w:after="0" w:line="240" w:lineRule="auto"/>
            </w:pPr>
            <w:r>
              <w:rPr>
                <w:sz w:val="20"/>
              </w:rPr>
              <w:t>Quản trị</w:t>
            </w:r>
          </w:p>
        </w:tc>
        <w:tc>
          <w:tcPr>
            <w:tcW w:w="2880" w:type="dxa"/>
          </w:tcPr>
          <w:p w14:paraId="3DA54565">
            <w:pPr>
              <w:spacing w:after="0" w:line="240" w:lineRule="auto"/>
            </w:pPr>
            <w:r>
              <w:rPr>
                <w:sz w:val="20"/>
              </w:rPr>
              <w:t>Admin</w:t>
            </w:r>
          </w:p>
        </w:tc>
      </w:tr>
      <w:tr w14:paraId="4112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B509099">
            <w:pPr>
              <w:spacing w:after="0" w:line="240" w:lineRule="auto"/>
            </w:pPr>
            <w:r>
              <w:rPr>
                <w:sz w:val="20"/>
              </w:rPr>
              <w:t>UC13</w:t>
            </w:r>
          </w:p>
        </w:tc>
        <w:tc>
          <w:tcPr>
            <w:tcW w:w="3744" w:type="dxa"/>
          </w:tcPr>
          <w:p w14:paraId="5379CEA7">
            <w:pPr>
              <w:spacing w:after="0" w:line="240" w:lineRule="auto"/>
            </w:pPr>
            <w:r>
              <w:rPr>
                <w:sz w:val="20"/>
              </w:rPr>
              <w:t>Quản lý suất chiếu</w:t>
            </w:r>
          </w:p>
        </w:tc>
        <w:tc>
          <w:tcPr>
            <w:tcW w:w="2016" w:type="dxa"/>
          </w:tcPr>
          <w:p w14:paraId="680CCCB2">
            <w:pPr>
              <w:spacing w:after="0" w:line="240" w:lineRule="auto"/>
            </w:pPr>
            <w:r>
              <w:rPr>
                <w:sz w:val="20"/>
              </w:rPr>
              <w:t>Quản trị</w:t>
            </w:r>
          </w:p>
        </w:tc>
        <w:tc>
          <w:tcPr>
            <w:tcW w:w="2880" w:type="dxa"/>
          </w:tcPr>
          <w:p w14:paraId="582F4FA6">
            <w:pPr>
              <w:spacing w:after="0" w:line="240" w:lineRule="auto"/>
            </w:pPr>
            <w:r>
              <w:rPr>
                <w:sz w:val="20"/>
              </w:rPr>
              <w:t>Admin</w:t>
            </w:r>
          </w:p>
        </w:tc>
      </w:tr>
      <w:tr w14:paraId="220A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2DF36CF">
            <w:pPr>
              <w:spacing w:after="0" w:line="240" w:lineRule="auto"/>
            </w:pPr>
            <w:r>
              <w:rPr>
                <w:sz w:val="20"/>
              </w:rPr>
              <w:t>UC14</w:t>
            </w:r>
          </w:p>
        </w:tc>
        <w:tc>
          <w:tcPr>
            <w:tcW w:w="3744" w:type="dxa"/>
          </w:tcPr>
          <w:p w14:paraId="5C175CB3">
            <w:pPr>
              <w:spacing w:after="0" w:line="240" w:lineRule="auto"/>
            </w:pPr>
            <w:r>
              <w:rPr>
                <w:sz w:val="20"/>
              </w:rPr>
              <w:t>Quản lý phòng chiếu &amp; ghế</w:t>
            </w:r>
          </w:p>
        </w:tc>
        <w:tc>
          <w:tcPr>
            <w:tcW w:w="2016" w:type="dxa"/>
          </w:tcPr>
          <w:p w14:paraId="19D3C34F">
            <w:pPr>
              <w:spacing w:after="0" w:line="240" w:lineRule="auto"/>
            </w:pPr>
            <w:r>
              <w:rPr>
                <w:sz w:val="20"/>
              </w:rPr>
              <w:t>Quản trị</w:t>
            </w:r>
          </w:p>
        </w:tc>
        <w:tc>
          <w:tcPr>
            <w:tcW w:w="2880" w:type="dxa"/>
          </w:tcPr>
          <w:p w14:paraId="716587C6">
            <w:pPr>
              <w:spacing w:after="0" w:line="240" w:lineRule="auto"/>
            </w:pPr>
            <w:r>
              <w:rPr>
                <w:sz w:val="20"/>
              </w:rPr>
              <w:t>Admin</w:t>
            </w:r>
          </w:p>
        </w:tc>
      </w:tr>
      <w:tr w14:paraId="2C62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6E33FBD">
            <w:pPr>
              <w:spacing w:after="0" w:line="240" w:lineRule="auto"/>
            </w:pPr>
            <w:r>
              <w:rPr>
                <w:sz w:val="20"/>
              </w:rPr>
              <w:t>UC15</w:t>
            </w:r>
          </w:p>
        </w:tc>
        <w:tc>
          <w:tcPr>
            <w:tcW w:w="3744" w:type="dxa"/>
          </w:tcPr>
          <w:p w14:paraId="5451D02F">
            <w:pPr>
              <w:spacing w:after="0" w:line="240" w:lineRule="auto"/>
            </w:pPr>
            <w:r>
              <w:rPr>
                <w:sz w:val="20"/>
              </w:rPr>
              <w:t>Quản lý người dùng</w:t>
            </w:r>
          </w:p>
        </w:tc>
        <w:tc>
          <w:tcPr>
            <w:tcW w:w="2016" w:type="dxa"/>
          </w:tcPr>
          <w:p w14:paraId="631A8493">
            <w:pPr>
              <w:spacing w:after="0" w:line="240" w:lineRule="auto"/>
            </w:pPr>
            <w:r>
              <w:rPr>
                <w:sz w:val="20"/>
              </w:rPr>
              <w:t>Quản trị</w:t>
            </w:r>
          </w:p>
        </w:tc>
        <w:tc>
          <w:tcPr>
            <w:tcW w:w="2880" w:type="dxa"/>
          </w:tcPr>
          <w:p w14:paraId="22DD9CBD">
            <w:pPr>
              <w:spacing w:after="0" w:line="240" w:lineRule="auto"/>
            </w:pPr>
            <w:r>
              <w:rPr>
                <w:sz w:val="20"/>
              </w:rPr>
              <w:t>Admin</w:t>
            </w:r>
          </w:p>
        </w:tc>
      </w:tr>
      <w:tr w14:paraId="044F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1099FF3F">
            <w:pPr>
              <w:spacing w:after="0" w:line="240" w:lineRule="auto"/>
            </w:pPr>
            <w:r>
              <w:rPr>
                <w:sz w:val="20"/>
              </w:rPr>
              <w:t>UC16</w:t>
            </w:r>
          </w:p>
        </w:tc>
        <w:tc>
          <w:tcPr>
            <w:tcW w:w="3744" w:type="dxa"/>
          </w:tcPr>
          <w:p w14:paraId="50F3F89D">
            <w:pPr>
              <w:spacing w:after="0" w:line="240" w:lineRule="auto"/>
            </w:pPr>
            <w:r>
              <w:rPr>
                <w:sz w:val="20"/>
              </w:rPr>
              <w:t>Xem báo cáo doanh thu</w:t>
            </w:r>
          </w:p>
        </w:tc>
        <w:tc>
          <w:tcPr>
            <w:tcW w:w="2016" w:type="dxa"/>
          </w:tcPr>
          <w:p w14:paraId="0325FC4B">
            <w:pPr>
              <w:spacing w:after="0" w:line="240" w:lineRule="auto"/>
            </w:pPr>
            <w:r>
              <w:rPr>
                <w:sz w:val="20"/>
              </w:rPr>
              <w:t>Quản trị</w:t>
            </w:r>
          </w:p>
        </w:tc>
        <w:tc>
          <w:tcPr>
            <w:tcW w:w="2880" w:type="dxa"/>
          </w:tcPr>
          <w:p w14:paraId="52CBEC61">
            <w:pPr>
              <w:spacing w:after="0" w:line="240" w:lineRule="auto"/>
            </w:pPr>
            <w:r>
              <w:rPr>
                <w:sz w:val="20"/>
              </w:rPr>
              <w:t>Admin</w:t>
            </w:r>
          </w:p>
        </w:tc>
      </w:tr>
      <w:tr w14:paraId="4698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91166AD">
            <w:pPr>
              <w:spacing w:after="0" w:line="240" w:lineRule="auto"/>
            </w:pPr>
            <w:r>
              <w:rPr>
                <w:sz w:val="20"/>
              </w:rPr>
              <w:t>UC17</w:t>
            </w:r>
          </w:p>
        </w:tc>
        <w:tc>
          <w:tcPr>
            <w:tcW w:w="3744" w:type="dxa"/>
          </w:tcPr>
          <w:p w14:paraId="3CD0F2FC">
            <w:pPr>
              <w:spacing w:after="0" w:line="240" w:lineRule="auto"/>
            </w:pPr>
            <w:r>
              <w:rPr>
                <w:sz w:val="20"/>
              </w:rPr>
              <w:t>Cấu hình / giám sát AI Chatbot</w:t>
            </w:r>
          </w:p>
        </w:tc>
        <w:tc>
          <w:tcPr>
            <w:tcW w:w="2016" w:type="dxa"/>
          </w:tcPr>
          <w:p w14:paraId="291BB968">
            <w:pPr>
              <w:spacing w:after="0" w:line="240" w:lineRule="auto"/>
            </w:pPr>
            <w:r>
              <w:rPr>
                <w:sz w:val="20"/>
              </w:rPr>
              <w:t>Quản trị</w:t>
            </w:r>
          </w:p>
        </w:tc>
        <w:tc>
          <w:tcPr>
            <w:tcW w:w="2880" w:type="dxa"/>
          </w:tcPr>
          <w:p w14:paraId="73B97CF9">
            <w:pPr>
              <w:spacing w:after="0" w:line="240" w:lineRule="auto"/>
            </w:pPr>
            <w:r>
              <w:rPr>
                <w:sz w:val="20"/>
              </w:rPr>
              <w:t>Admin</w:t>
            </w:r>
          </w:p>
        </w:tc>
      </w:tr>
    </w:tbl>
    <w:p w14:paraId="23E46CD0">
      <w:r>
        <w:br w:type="page"/>
      </w:r>
    </w:p>
    <w:p w14:paraId="6AF15EE7">
      <w:pPr>
        <w:pStyle w:val="3"/>
      </w:pPr>
      <w:r>
        <w:rPr>
          <w:rFonts w:ascii="Times New Roman" w:hAnsi="Times New Roman"/>
          <w:color w:val="1F497D"/>
        </w:rPr>
        <w:t>3.1. UC1 — Đăng ký / Đăng nhập</w:t>
      </w:r>
    </w:p>
    <w:p w14:paraId="48C46FDA">
      <w:pPr>
        <w:pStyle w:val="4"/>
      </w:pPr>
      <w:r>
        <w:rPr>
          <w:rFonts w:ascii="Times New Roman" w:hAnsi="Times New Roman"/>
          <w:color w:val="1F497D"/>
        </w:rPr>
        <w:t>3.1.1.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6"/>
        <w:gridCol w:w="5960"/>
      </w:tblGrid>
      <w:tr w14:paraId="504C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A06A2D5">
            <w:pPr>
              <w:spacing w:after="0" w:line="240" w:lineRule="auto"/>
            </w:pPr>
            <w:r>
              <w:rPr>
                <w:b/>
                <w:sz w:val="20"/>
              </w:rPr>
              <w:t>Use Case ID</w:t>
            </w:r>
          </w:p>
        </w:tc>
        <w:tc>
          <w:tcPr>
            <w:tcW w:w="6336" w:type="dxa"/>
          </w:tcPr>
          <w:p w14:paraId="174362B8">
            <w:pPr>
              <w:spacing w:after="0" w:line="240" w:lineRule="auto"/>
            </w:pPr>
            <w:r>
              <w:rPr>
                <w:sz w:val="20"/>
              </w:rPr>
              <w:t>UC1</w:t>
            </w:r>
          </w:p>
        </w:tc>
      </w:tr>
      <w:tr w14:paraId="0F83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4926B3">
            <w:pPr>
              <w:spacing w:after="0" w:line="240" w:lineRule="auto"/>
            </w:pPr>
            <w:r>
              <w:rPr>
                <w:b/>
                <w:sz w:val="20"/>
              </w:rPr>
              <w:t>Mô tả</w:t>
            </w:r>
          </w:p>
        </w:tc>
        <w:tc>
          <w:tcPr>
            <w:tcW w:w="6336" w:type="dxa"/>
          </w:tcPr>
          <w:p w14:paraId="77F60CF6">
            <w:pPr>
              <w:spacing w:after="0" w:line="240" w:lineRule="auto"/>
            </w:pPr>
            <w:r>
              <w:rPr>
                <w:sz w:val="20"/>
              </w:rPr>
              <w:t>Người dùng tạo tài khoản mới hoặc đăng nhập để sử dụng hệ thống; hệ thống cấp JWT cho phiên làm việc.</w:t>
            </w:r>
          </w:p>
        </w:tc>
      </w:tr>
      <w:tr w14:paraId="1E68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2361E5">
            <w:pPr>
              <w:spacing w:after="0" w:line="240" w:lineRule="auto"/>
            </w:pPr>
            <w:r>
              <w:rPr>
                <w:b/>
                <w:sz w:val="20"/>
              </w:rPr>
              <w:t>Tác nhân (Actor(s))</w:t>
            </w:r>
          </w:p>
        </w:tc>
        <w:tc>
          <w:tcPr>
            <w:tcW w:w="6336" w:type="dxa"/>
          </w:tcPr>
          <w:p w14:paraId="723BF1BC">
            <w:pPr>
              <w:spacing w:after="0" w:line="240" w:lineRule="auto"/>
            </w:pPr>
            <w:r>
              <w:rPr>
                <w:sz w:val="20"/>
              </w:rPr>
              <w:t>Người dùng, Admin</w:t>
            </w:r>
          </w:p>
        </w:tc>
      </w:tr>
      <w:tr w14:paraId="128B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48FE995">
            <w:pPr>
              <w:spacing w:after="0" w:line="240" w:lineRule="auto"/>
            </w:pPr>
            <w:r>
              <w:rPr>
                <w:b/>
                <w:sz w:val="20"/>
              </w:rPr>
              <w:t>Sự ưu tiên (Priority)</w:t>
            </w:r>
          </w:p>
        </w:tc>
        <w:tc>
          <w:tcPr>
            <w:tcW w:w="6336" w:type="dxa"/>
          </w:tcPr>
          <w:p w14:paraId="521F01A6">
            <w:pPr>
              <w:spacing w:after="0" w:line="240" w:lineRule="auto"/>
            </w:pPr>
            <w:r>
              <w:rPr>
                <w:sz w:val="20"/>
              </w:rPr>
              <w:t>Cao (nền tảng cho mọi chức năng cần xác thực)</w:t>
            </w:r>
          </w:p>
        </w:tc>
      </w:tr>
      <w:tr w14:paraId="12B6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0FD503">
            <w:pPr>
              <w:spacing w:after="0" w:line="240" w:lineRule="auto"/>
            </w:pPr>
            <w:r>
              <w:rPr>
                <w:b/>
                <w:sz w:val="20"/>
              </w:rPr>
              <w:t>Trigger</w:t>
            </w:r>
          </w:p>
        </w:tc>
        <w:tc>
          <w:tcPr>
            <w:tcW w:w="6336" w:type="dxa"/>
          </w:tcPr>
          <w:p w14:paraId="4903E025">
            <w:pPr>
              <w:spacing w:after="0" w:line="240" w:lineRule="auto"/>
            </w:pPr>
            <w:r>
              <w:rPr>
                <w:sz w:val="20"/>
              </w:rPr>
              <w:t>Người dùng truy cập trang Đăng ký/Đăng nhập</w:t>
            </w:r>
          </w:p>
        </w:tc>
      </w:tr>
      <w:tr w14:paraId="7CED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A24B07">
            <w:pPr>
              <w:spacing w:after="0" w:line="240" w:lineRule="auto"/>
            </w:pPr>
            <w:r>
              <w:rPr>
                <w:b/>
                <w:sz w:val="20"/>
              </w:rPr>
              <w:t>Điều kiện cần (Pre-Condition)</w:t>
            </w:r>
          </w:p>
        </w:tc>
        <w:tc>
          <w:tcPr>
            <w:tcW w:w="6336" w:type="dxa"/>
          </w:tcPr>
          <w:p w14:paraId="37CD7739">
            <w:pPr>
              <w:spacing w:after="0" w:line="240" w:lineRule="auto"/>
            </w:pPr>
            <w:r>
              <w:rPr>
                <w:sz w:val="20"/>
              </w:rPr>
              <w:t>Đăng ký: email chưa tồn tại. Đăng nhập: tài khoản đã tồn tại và còn hiệu lực.</w:t>
            </w:r>
          </w:p>
        </w:tc>
      </w:tr>
      <w:tr w14:paraId="72C7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2E8F32">
            <w:pPr>
              <w:spacing w:after="0" w:line="240" w:lineRule="auto"/>
            </w:pPr>
            <w:r>
              <w:rPr>
                <w:b/>
                <w:sz w:val="20"/>
              </w:rPr>
              <w:t>Điều kiện sau (Post-Condition(s))</w:t>
            </w:r>
          </w:p>
        </w:tc>
        <w:tc>
          <w:tcPr>
            <w:tcW w:w="6336" w:type="dxa"/>
          </w:tcPr>
          <w:p w14:paraId="706D8628">
            <w:pPr>
              <w:spacing w:after="0" w:line="240" w:lineRule="auto"/>
            </w:pPr>
            <w:r>
              <w:rPr>
                <w:sz w:val="20"/>
              </w:rPr>
              <w:t>JWT được cấp, phiên đăng nhập thiết lập; điều hướng theo vai trò.</w:t>
            </w:r>
          </w:p>
        </w:tc>
      </w:tr>
      <w:tr w14:paraId="2185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6D06A74">
            <w:pPr>
              <w:spacing w:after="0" w:line="240" w:lineRule="auto"/>
            </w:pPr>
            <w:r>
              <w:rPr>
                <w:b/>
                <w:sz w:val="20"/>
              </w:rPr>
              <w:t>Luồng cơ bản (Basic Flow)</w:t>
            </w:r>
          </w:p>
        </w:tc>
        <w:tc>
          <w:tcPr>
            <w:tcW w:w="6336" w:type="dxa"/>
          </w:tcPr>
          <w:p w14:paraId="0C6DC8C6">
            <w:pPr>
              <w:spacing w:after="0" w:line="240" w:lineRule="auto"/>
            </w:pPr>
            <w:r>
              <w:rPr>
                <w:sz w:val="20"/>
              </w:rPr>
              <w:t>1. Đăng ký: nhập email, mật khẩu, họ tên → kiểm tra trùng email → băm mật khẩu (bcrypt) → tạo User (role=customer).</w:t>
            </w:r>
          </w:p>
          <w:p w14:paraId="03FEED65">
            <w:pPr>
              <w:spacing w:after="20" w:line="240" w:lineRule="auto"/>
            </w:pPr>
            <w:r>
              <w:rPr>
                <w:sz w:val="20"/>
              </w:rPr>
              <w:t>2. Đăng nhập: nhập email/mật khẩu → xác thực → phát JWT → điều hướng theo vai trò.</w:t>
            </w:r>
          </w:p>
        </w:tc>
      </w:tr>
      <w:tr w14:paraId="7C30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0216B17">
            <w:pPr>
              <w:spacing w:after="0" w:line="240" w:lineRule="auto"/>
            </w:pPr>
            <w:r>
              <w:rPr>
                <w:b/>
                <w:sz w:val="20"/>
              </w:rPr>
              <w:t>Luồng thay thế (Alternative Flow)</w:t>
            </w:r>
          </w:p>
        </w:tc>
        <w:tc>
          <w:tcPr>
            <w:tcW w:w="6336" w:type="dxa"/>
          </w:tcPr>
          <w:p w14:paraId="0C78CDF1">
            <w:pPr>
              <w:spacing w:after="0" w:line="240" w:lineRule="auto"/>
            </w:pPr>
            <w:r>
              <w:rPr>
                <w:sz w:val="20"/>
              </w:rPr>
              <w:t>A1 — Đăng nhập bằng Google (tùy chọn).</w:t>
            </w:r>
          </w:p>
          <w:p w14:paraId="5934AF04">
            <w:pPr>
              <w:spacing w:after="20" w:line="240" w:lineRule="auto"/>
            </w:pPr>
            <w:r>
              <w:rPr>
                <w:sz w:val="20"/>
              </w:rPr>
              <w:t>A2 — “Ghi nhớ đăng nhập” kéo dài thời hạn token.</w:t>
            </w:r>
          </w:p>
        </w:tc>
      </w:tr>
      <w:tr w14:paraId="6A41D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B4D3CD">
            <w:pPr>
              <w:spacing w:after="0" w:line="240" w:lineRule="auto"/>
            </w:pPr>
            <w:r>
              <w:rPr>
                <w:b/>
                <w:sz w:val="20"/>
              </w:rPr>
              <w:t>Luồng ngoại lệ (Exception Flow)</w:t>
            </w:r>
          </w:p>
        </w:tc>
        <w:tc>
          <w:tcPr>
            <w:tcW w:w="6336" w:type="dxa"/>
          </w:tcPr>
          <w:p w14:paraId="45945E9F">
            <w:pPr>
              <w:spacing w:after="0" w:line="240" w:lineRule="auto"/>
            </w:pPr>
            <w:r>
              <w:rPr>
                <w:sz w:val="20"/>
              </w:rPr>
              <w:t>E1 — Email đã tồn tại khi đăng ký.</w:t>
            </w:r>
          </w:p>
          <w:p w14:paraId="2D7F000F">
            <w:pPr>
              <w:spacing w:after="20" w:line="240" w:lineRule="auto"/>
            </w:pPr>
            <w:r>
              <w:rPr>
                <w:sz w:val="20"/>
              </w:rPr>
              <w:t>E2 — Sai email/mật khẩu.</w:t>
            </w:r>
          </w:p>
          <w:p w14:paraId="5B5E7B8E">
            <w:pPr>
              <w:spacing w:after="20" w:line="240" w:lineRule="auto"/>
            </w:pPr>
            <w:r>
              <w:rPr>
                <w:sz w:val="20"/>
              </w:rPr>
              <w:t>E3 — Tài khoản bị khóa.</w:t>
            </w:r>
          </w:p>
        </w:tc>
      </w:tr>
      <w:tr w14:paraId="3F5A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3A06909">
            <w:pPr>
              <w:spacing w:after="0" w:line="240" w:lineRule="auto"/>
            </w:pPr>
            <w:r>
              <w:rPr>
                <w:b/>
                <w:sz w:val="20"/>
              </w:rPr>
              <w:t>Ràng buộc (Business Rules)</w:t>
            </w:r>
          </w:p>
        </w:tc>
        <w:tc>
          <w:tcPr>
            <w:tcW w:w="6336" w:type="dxa"/>
          </w:tcPr>
          <w:p w14:paraId="0BFF3453">
            <w:pPr>
              <w:spacing w:after="0" w:line="240" w:lineRule="auto"/>
            </w:pPr>
            <w:r>
              <w:rPr>
                <w:sz w:val="20"/>
              </w:rPr>
              <w:t>Mật khẩu tối thiểu 8 ký tự; email là duy nhất; JWT có thời hạn cấu hình được (VD 24h).</w:t>
            </w:r>
          </w:p>
        </w:tc>
      </w:tr>
      <w:tr w14:paraId="284E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8F2CD73">
            <w:pPr>
              <w:spacing w:after="0" w:line="240" w:lineRule="auto"/>
            </w:pPr>
            <w:r>
              <w:rPr>
                <w:b/>
                <w:sz w:val="20"/>
              </w:rPr>
              <w:t>Yêu cầu phi chức năng (Non-Functional Requirement)</w:t>
            </w:r>
          </w:p>
        </w:tc>
        <w:tc>
          <w:tcPr>
            <w:tcW w:w="6336" w:type="dxa"/>
          </w:tcPr>
          <w:p w14:paraId="393D3D88">
            <w:pPr>
              <w:spacing w:after="0" w:line="240" w:lineRule="auto"/>
            </w:pPr>
            <w:r>
              <w:rPr>
                <w:sz w:val="20"/>
              </w:rPr>
              <w:t>Mật khẩu lưu dạng băm (bcrypt), không lưu plaintext; chống dò mật khẩu (giới hạn số lần đăng nhập sai).</w:t>
            </w:r>
          </w:p>
        </w:tc>
      </w:tr>
    </w:tbl>
    <w:p w14:paraId="069C9610">
      <w:pPr>
        <w:pStyle w:val="4"/>
      </w:pPr>
      <w:r>
        <w:rPr>
          <w:rFonts w:ascii="Times New Roman" w:hAnsi="Times New Roman"/>
          <w:color w:val="1F497D"/>
        </w:rPr>
        <w:t>3.1.2. Sơ đồ luồng chi tiết</w:t>
      </w:r>
    </w:p>
    <w:p w14:paraId="7BB52554">
      <w:pPr>
        <w:spacing w:after="120"/>
      </w:pPr>
      <w:r>
        <w:rPr>
          <w:b w:val="0"/>
          <w:i w:val="0"/>
          <w:sz w:val="21"/>
        </w:rPr>
        <w:t>Người dùng nhập thông tin → hệ thống validate → (đăng ký) tạo tài khoản / (đăng nhập) xác thực → phát JWT → lưu token phía client → điều hướng theo vai trò.</w:t>
      </w:r>
    </w:p>
    <w:p w14:paraId="5F3CD448">
      <w:pPr>
        <w:pStyle w:val="4"/>
      </w:pPr>
      <w:r>
        <w:rPr>
          <w:rFonts w:ascii="Times New Roman" w:hAnsi="Times New Roman"/>
          <w:color w:val="1F497D"/>
        </w:rPr>
        <w:t>3.1.3. Giao diện</w:t>
      </w:r>
    </w:p>
    <w:p w14:paraId="7476ECEF">
      <w:pPr>
        <w:spacing w:after="120"/>
      </w:pPr>
      <w:r>
        <w:rPr>
          <w:b w:val="0"/>
          <w:i w:val="0"/>
          <w:sz w:val="21"/>
        </w:rPr>
        <w:t>Trang đăng nhập/đăng ký 2 tab, form validate thời gian thực, hiển thị lỗi rõ ràng.</w:t>
      </w:r>
    </w:p>
    <w:p w14:paraId="7D1424C5">
      <w:pPr>
        <w:pStyle w:val="4"/>
      </w:pPr>
      <w:r>
        <w:rPr>
          <w:rFonts w:ascii="Times New Roman" w:hAnsi="Times New Roman"/>
          <w:color w:val="1F497D"/>
        </w:rPr>
        <w:t>3.1.4.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787"/>
        <w:gridCol w:w="1278"/>
        <w:gridCol w:w="983"/>
        <w:gridCol w:w="2925"/>
      </w:tblGrid>
      <w:tr w14:paraId="581E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69D00BC">
            <w:pPr>
              <w:spacing w:after="0" w:line="240" w:lineRule="auto"/>
            </w:pPr>
            <w:r>
              <w:rPr>
                <w:b/>
                <w:color w:val="FFFFFF"/>
                <w:sz w:val="20"/>
              </w:rPr>
              <w:t>Tên tiếng Việt</w:t>
            </w:r>
          </w:p>
        </w:tc>
        <w:tc>
          <w:tcPr>
            <w:tcW w:w="1872" w:type="dxa"/>
            <w:shd w:val="clear" w:color="auto" w:fill="1F497D"/>
          </w:tcPr>
          <w:p w14:paraId="3384E356">
            <w:pPr>
              <w:spacing w:after="0" w:line="240" w:lineRule="auto"/>
            </w:pPr>
            <w:r>
              <w:rPr>
                <w:b/>
                <w:color w:val="FFFFFF"/>
                <w:sz w:val="20"/>
              </w:rPr>
              <w:t>Tên tiếng Anh</w:t>
            </w:r>
          </w:p>
        </w:tc>
        <w:tc>
          <w:tcPr>
            <w:tcW w:w="1296" w:type="dxa"/>
            <w:shd w:val="clear" w:color="auto" w:fill="1F497D"/>
          </w:tcPr>
          <w:p w14:paraId="603B9D6A">
            <w:pPr>
              <w:spacing w:after="0" w:line="240" w:lineRule="auto"/>
            </w:pPr>
            <w:r>
              <w:rPr>
                <w:b/>
                <w:color w:val="FFFFFF"/>
                <w:sz w:val="20"/>
              </w:rPr>
              <w:t>Loại</w:t>
            </w:r>
          </w:p>
        </w:tc>
        <w:tc>
          <w:tcPr>
            <w:tcW w:w="1008" w:type="dxa"/>
            <w:shd w:val="clear" w:color="auto" w:fill="1F497D"/>
          </w:tcPr>
          <w:p w14:paraId="4B862944">
            <w:pPr>
              <w:spacing w:after="0" w:line="240" w:lineRule="auto"/>
            </w:pPr>
            <w:r>
              <w:rPr>
                <w:b/>
                <w:color w:val="FFFFFF"/>
                <w:sz w:val="20"/>
              </w:rPr>
              <w:t>Bắt buộc?</w:t>
            </w:r>
          </w:p>
        </w:tc>
        <w:tc>
          <w:tcPr>
            <w:tcW w:w="3168" w:type="dxa"/>
            <w:shd w:val="clear" w:color="auto" w:fill="1F497D"/>
          </w:tcPr>
          <w:p w14:paraId="008FA64B">
            <w:pPr>
              <w:spacing w:after="0" w:line="240" w:lineRule="auto"/>
            </w:pPr>
            <w:r>
              <w:rPr>
                <w:b/>
                <w:color w:val="FFFFFF"/>
                <w:sz w:val="20"/>
              </w:rPr>
              <w:t>Mô tả</w:t>
            </w:r>
          </w:p>
        </w:tc>
      </w:tr>
      <w:tr w14:paraId="7455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847284F">
            <w:pPr>
              <w:spacing w:after="0" w:line="240" w:lineRule="auto"/>
            </w:pPr>
            <w:r>
              <w:rPr>
                <w:sz w:val="20"/>
              </w:rPr>
              <w:t>Email</w:t>
            </w:r>
          </w:p>
        </w:tc>
        <w:tc>
          <w:tcPr>
            <w:tcW w:w="1872" w:type="dxa"/>
          </w:tcPr>
          <w:p w14:paraId="078C2A18">
            <w:pPr>
              <w:spacing w:after="0" w:line="240" w:lineRule="auto"/>
            </w:pPr>
            <w:r>
              <w:rPr>
                <w:sz w:val="20"/>
              </w:rPr>
              <w:t>email</w:t>
            </w:r>
          </w:p>
        </w:tc>
        <w:tc>
          <w:tcPr>
            <w:tcW w:w="1296" w:type="dxa"/>
          </w:tcPr>
          <w:p w14:paraId="5A81207C">
            <w:pPr>
              <w:spacing w:after="0" w:line="240" w:lineRule="auto"/>
            </w:pPr>
            <w:r>
              <w:rPr>
                <w:sz w:val="20"/>
              </w:rPr>
              <w:t>Text/Email</w:t>
            </w:r>
          </w:p>
        </w:tc>
        <w:tc>
          <w:tcPr>
            <w:tcW w:w="1008" w:type="dxa"/>
          </w:tcPr>
          <w:p w14:paraId="1CA114B0">
            <w:pPr>
              <w:spacing w:after="0" w:line="240" w:lineRule="auto"/>
            </w:pPr>
            <w:r>
              <w:rPr>
                <w:sz w:val="20"/>
              </w:rPr>
              <w:t>Có</w:t>
            </w:r>
          </w:p>
        </w:tc>
        <w:tc>
          <w:tcPr>
            <w:tcW w:w="3168" w:type="dxa"/>
          </w:tcPr>
          <w:p w14:paraId="5CDCC47D">
            <w:pPr>
              <w:spacing w:after="0" w:line="240" w:lineRule="auto"/>
            </w:pPr>
            <w:r>
              <w:rPr>
                <w:sz w:val="20"/>
              </w:rPr>
              <w:t>Địa chỉ email, duy nhất</w:t>
            </w:r>
          </w:p>
        </w:tc>
      </w:tr>
      <w:tr w14:paraId="1769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751883">
            <w:pPr>
              <w:spacing w:after="0" w:line="240" w:lineRule="auto"/>
            </w:pPr>
            <w:r>
              <w:rPr>
                <w:sz w:val="20"/>
              </w:rPr>
              <w:t>Mật khẩu</w:t>
            </w:r>
          </w:p>
        </w:tc>
        <w:tc>
          <w:tcPr>
            <w:tcW w:w="1872" w:type="dxa"/>
          </w:tcPr>
          <w:p w14:paraId="3875C75D">
            <w:pPr>
              <w:spacing w:after="0" w:line="240" w:lineRule="auto"/>
            </w:pPr>
            <w:r>
              <w:rPr>
                <w:sz w:val="20"/>
              </w:rPr>
              <w:t>password</w:t>
            </w:r>
          </w:p>
        </w:tc>
        <w:tc>
          <w:tcPr>
            <w:tcW w:w="1296" w:type="dxa"/>
          </w:tcPr>
          <w:p w14:paraId="51688F26">
            <w:pPr>
              <w:spacing w:after="0" w:line="240" w:lineRule="auto"/>
            </w:pPr>
            <w:r>
              <w:rPr>
                <w:sz w:val="20"/>
              </w:rPr>
              <w:t>Password</w:t>
            </w:r>
          </w:p>
        </w:tc>
        <w:tc>
          <w:tcPr>
            <w:tcW w:w="1008" w:type="dxa"/>
          </w:tcPr>
          <w:p w14:paraId="037E1EC8">
            <w:pPr>
              <w:spacing w:after="0" w:line="240" w:lineRule="auto"/>
            </w:pPr>
            <w:r>
              <w:rPr>
                <w:sz w:val="20"/>
              </w:rPr>
              <w:t>Có</w:t>
            </w:r>
          </w:p>
        </w:tc>
        <w:tc>
          <w:tcPr>
            <w:tcW w:w="3168" w:type="dxa"/>
          </w:tcPr>
          <w:p w14:paraId="1FF03958">
            <w:pPr>
              <w:spacing w:after="0" w:line="240" w:lineRule="auto"/>
            </w:pPr>
            <w:r>
              <w:rPr>
                <w:sz w:val="20"/>
              </w:rPr>
              <w:t>Tối thiểu 8 ký tự</w:t>
            </w:r>
          </w:p>
        </w:tc>
      </w:tr>
      <w:tr w14:paraId="2178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F59614C">
            <w:pPr>
              <w:spacing w:after="0" w:line="240" w:lineRule="auto"/>
            </w:pPr>
            <w:r>
              <w:rPr>
                <w:sz w:val="20"/>
              </w:rPr>
              <w:t>Họ tên</w:t>
            </w:r>
          </w:p>
        </w:tc>
        <w:tc>
          <w:tcPr>
            <w:tcW w:w="1872" w:type="dxa"/>
          </w:tcPr>
          <w:p w14:paraId="52251D41">
            <w:pPr>
              <w:spacing w:after="0" w:line="240" w:lineRule="auto"/>
            </w:pPr>
            <w:r>
              <w:rPr>
                <w:sz w:val="20"/>
              </w:rPr>
              <w:t>full_name</w:t>
            </w:r>
          </w:p>
        </w:tc>
        <w:tc>
          <w:tcPr>
            <w:tcW w:w="1296" w:type="dxa"/>
          </w:tcPr>
          <w:p w14:paraId="6E992256">
            <w:pPr>
              <w:spacing w:after="0" w:line="240" w:lineRule="auto"/>
            </w:pPr>
            <w:r>
              <w:rPr>
                <w:sz w:val="20"/>
              </w:rPr>
              <w:t>Text</w:t>
            </w:r>
          </w:p>
        </w:tc>
        <w:tc>
          <w:tcPr>
            <w:tcW w:w="1008" w:type="dxa"/>
          </w:tcPr>
          <w:p w14:paraId="2E6057BE">
            <w:pPr>
              <w:spacing w:after="0" w:line="240" w:lineRule="auto"/>
            </w:pPr>
            <w:r>
              <w:rPr>
                <w:sz w:val="20"/>
              </w:rPr>
              <w:t>Có (đăng ký)</w:t>
            </w:r>
          </w:p>
        </w:tc>
        <w:tc>
          <w:tcPr>
            <w:tcW w:w="3168" w:type="dxa"/>
          </w:tcPr>
          <w:p w14:paraId="0721FB75">
            <w:pPr>
              <w:spacing w:after="0" w:line="240" w:lineRule="auto"/>
            </w:pPr>
            <w:r>
              <w:rPr>
                <w:sz w:val="20"/>
              </w:rPr>
              <w:t>Tên hiển thị</w:t>
            </w:r>
          </w:p>
        </w:tc>
      </w:tr>
      <w:tr w14:paraId="747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2003411">
            <w:pPr>
              <w:spacing w:after="0" w:line="240" w:lineRule="auto"/>
            </w:pPr>
            <w:r>
              <w:rPr>
                <w:sz w:val="20"/>
              </w:rPr>
              <w:t>Số điện thoại</w:t>
            </w:r>
          </w:p>
        </w:tc>
        <w:tc>
          <w:tcPr>
            <w:tcW w:w="1872" w:type="dxa"/>
          </w:tcPr>
          <w:p w14:paraId="29E3BA47">
            <w:pPr>
              <w:spacing w:after="0" w:line="240" w:lineRule="auto"/>
            </w:pPr>
            <w:r>
              <w:rPr>
                <w:sz w:val="20"/>
              </w:rPr>
              <w:t>phone</w:t>
            </w:r>
          </w:p>
        </w:tc>
        <w:tc>
          <w:tcPr>
            <w:tcW w:w="1296" w:type="dxa"/>
          </w:tcPr>
          <w:p w14:paraId="5C3B7FAE">
            <w:pPr>
              <w:spacing w:after="0" w:line="240" w:lineRule="auto"/>
            </w:pPr>
            <w:r>
              <w:rPr>
                <w:sz w:val="20"/>
              </w:rPr>
              <w:t>Text</w:t>
            </w:r>
          </w:p>
        </w:tc>
        <w:tc>
          <w:tcPr>
            <w:tcW w:w="1008" w:type="dxa"/>
          </w:tcPr>
          <w:p w14:paraId="5B2DCEC2">
            <w:pPr>
              <w:spacing w:after="0" w:line="240" w:lineRule="auto"/>
            </w:pPr>
            <w:r>
              <w:rPr>
                <w:sz w:val="20"/>
              </w:rPr>
              <w:t>Không</w:t>
            </w:r>
          </w:p>
        </w:tc>
        <w:tc>
          <w:tcPr>
            <w:tcW w:w="3168" w:type="dxa"/>
          </w:tcPr>
          <w:p w14:paraId="7A446E21">
            <w:pPr>
              <w:spacing w:after="0" w:line="240" w:lineRule="auto"/>
            </w:pPr>
            <w:r>
              <w:rPr>
                <w:sz w:val="20"/>
              </w:rPr>
              <w:t>Thông tin liên hệ</w:t>
            </w:r>
          </w:p>
        </w:tc>
      </w:tr>
    </w:tbl>
    <w:p w14:paraId="780722B7">
      <w:r>
        <w:br w:type="page"/>
      </w:r>
    </w:p>
    <w:p w14:paraId="722C093C">
      <w:pPr>
        <w:pStyle w:val="3"/>
      </w:pPr>
      <w:r>
        <w:rPr>
          <w:rFonts w:ascii="Times New Roman" w:hAnsi="Times New Roman"/>
          <w:color w:val="1F497D"/>
        </w:rPr>
        <w:t>3.2. UC2 — Xem danh sách phim &amp; lịch chiếu</w:t>
      </w:r>
    </w:p>
    <w:p w14:paraId="560D2028">
      <w:pPr>
        <w:pStyle w:val="4"/>
      </w:pPr>
      <w:r>
        <w:rPr>
          <w:rFonts w:ascii="Times New Roman" w:hAnsi="Times New Roman"/>
          <w:color w:val="1F497D"/>
        </w:rPr>
        <w:t>3.2.1.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5954"/>
      </w:tblGrid>
      <w:tr w14:paraId="07EF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247C97">
            <w:pPr>
              <w:spacing w:after="0" w:line="240" w:lineRule="auto"/>
            </w:pPr>
            <w:r>
              <w:rPr>
                <w:b/>
                <w:sz w:val="20"/>
              </w:rPr>
              <w:t>Use Case ID</w:t>
            </w:r>
          </w:p>
        </w:tc>
        <w:tc>
          <w:tcPr>
            <w:tcW w:w="6336" w:type="dxa"/>
          </w:tcPr>
          <w:p w14:paraId="3C9F3D38">
            <w:pPr>
              <w:spacing w:after="0" w:line="240" w:lineRule="auto"/>
            </w:pPr>
            <w:r>
              <w:rPr>
                <w:sz w:val="20"/>
              </w:rPr>
              <w:t>UC2</w:t>
            </w:r>
          </w:p>
        </w:tc>
      </w:tr>
      <w:tr w14:paraId="5101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DEE32CC">
            <w:pPr>
              <w:spacing w:after="0" w:line="240" w:lineRule="auto"/>
            </w:pPr>
            <w:r>
              <w:rPr>
                <w:b/>
                <w:sz w:val="20"/>
              </w:rPr>
              <w:t>Mô tả</w:t>
            </w:r>
          </w:p>
        </w:tc>
        <w:tc>
          <w:tcPr>
            <w:tcW w:w="6336" w:type="dxa"/>
          </w:tcPr>
          <w:p w14:paraId="77B71716">
            <w:pPr>
              <w:spacing w:after="0" w:line="240" w:lineRule="auto"/>
            </w:pPr>
            <w:r>
              <w:rPr>
                <w:sz w:val="20"/>
              </w:rPr>
              <w:t>Người dùng xem phim đang chiếu/sắp chiếu, lọc và xem chi tiết phim kèm lịch chiếu.</w:t>
            </w:r>
          </w:p>
        </w:tc>
      </w:tr>
      <w:tr w14:paraId="185A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A4B337">
            <w:pPr>
              <w:spacing w:after="0" w:line="240" w:lineRule="auto"/>
            </w:pPr>
            <w:r>
              <w:rPr>
                <w:b/>
                <w:sz w:val="20"/>
              </w:rPr>
              <w:t>Tác nhân (Actor(s))</w:t>
            </w:r>
          </w:p>
        </w:tc>
        <w:tc>
          <w:tcPr>
            <w:tcW w:w="6336" w:type="dxa"/>
          </w:tcPr>
          <w:p w14:paraId="755F0325">
            <w:pPr>
              <w:spacing w:after="0" w:line="240" w:lineRule="auto"/>
            </w:pPr>
            <w:r>
              <w:rPr>
                <w:sz w:val="20"/>
              </w:rPr>
              <w:t>Người dùng</w:t>
            </w:r>
          </w:p>
        </w:tc>
      </w:tr>
      <w:tr w14:paraId="4740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E7B452">
            <w:pPr>
              <w:spacing w:after="0" w:line="240" w:lineRule="auto"/>
            </w:pPr>
            <w:r>
              <w:rPr>
                <w:b/>
                <w:sz w:val="20"/>
              </w:rPr>
              <w:t>Sự ưu tiên (Priority)</w:t>
            </w:r>
          </w:p>
        </w:tc>
        <w:tc>
          <w:tcPr>
            <w:tcW w:w="6336" w:type="dxa"/>
          </w:tcPr>
          <w:p w14:paraId="607A47E3">
            <w:pPr>
              <w:spacing w:after="0" w:line="240" w:lineRule="auto"/>
            </w:pPr>
            <w:r>
              <w:rPr>
                <w:sz w:val="20"/>
              </w:rPr>
              <w:t>Cao</w:t>
            </w:r>
          </w:p>
        </w:tc>
      </w:tr>
      <w:tr w14:paraId="372E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75A56DA">
            <w:pPr>
              <w:spacing w:after="0" w:line="240" w:lineRule="auto"/>
            </w:pPr>
            <w:r>
              <w:rPr>
                <w:b/>
                <w:sz w:val="20"/>
              </w:rPr>
              <w:t>Trigger</w:t>
            </w:r>
          </w:p>
        </w:tc>
        <w:tc>
          <w:tcPr>
            <w:tcW w:w="6336" w:type="dxa"/>
          </w:tcPr>
          <w:p w14:paraId="664D2F32">
            <w:pPr>
              <w:spacing w:after="0" w:line="240" w:lineRule="auto"/>
            </w:pPr>
            <w:r>
              <w:rPr>
                <w:sz w:val="20"/>
              </w:rPr>
              <w:t>Người dùng truy cập trang chủ hoặc trang phim</w:t>
            </w:r>
          </w:p>
        </w:tc>
      </w:tr>
      <w:tr w14:paraId="093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DB564A2">
            <w:pPr>
              <w:spacing w:after="0" w:line="240" w:lineRule="auto"/>
            </w:pPr>
            <w:r>
              <w:rPr>
                <w:b/>
                <w:sz w:val="20"/>
              </w:rPr>
              <w:t>Điều kiện cần (Pre-Condition)</w:t>
            </w:r>
          </w:p>
        </w:tc>
        <w:tc>
          <w:tcPr>
            <w:tcW w:w="6336" w:type="dxa"/>
          </w:tcPr>
          <w:p w14:paraId="056CB08E">
            <w:pPr>
              <w:spacing w:after="0" w:line="240" w:lineRule="auto"/>
            </w:pPr>
            <w:r>
              <w:rPr>
                <w:sz w:val="20"/>
              </w:rPr>
              <w:t>Có dữ liệu phim/suất chiếu hợp lệ</w:t>
            </w:r>
          </w:p>
        </w:tc>
      </w:tr>
      <w:tr w14:paraId="67AB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FD4440A">
            <w:pPr>
              <w:spacing w:after="0" w:line="240" w:lineRule="auto"/>
            </w:pPr>
            <w:r>
              <w:rPr>
                <w:b/>
                <w:sz w:val="20"/>
              </w:rPr>
              <w:t>Điều kiện sau (Post-Condition(s))</w:t>
            </w:r>
          </w:p>
        </w:tc>
        <w:tc>
          <w:tcPr>
            <w:tcW w:w="6336" w:type="dxa"/>
          </w:tcPr>
          <w:p w14:paraId="431783C1">
            <w:pPr>
              <w:spacing w:after="0" w:line="240" w:lineRule="auto"/>
            </w:pPr>
            <w:r>
              <w:rPr>
                <w:sz w:val="20"/>
              </w:rPr>
              <w:t>Người dùng xem được chi tiết phim &amp; các suất chiếu khả dụng</w:t>
            </w:r>
          </w:p>
        </w:tc>
      </w:tr>
      <w:tr w14:paraId="55050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8C526E6">
            <w:pPr>
              <w:spacing w:after="0" w:line="240" w:lineRule="auto"/>
            </w:pPr>
            <w:r>
              <w:rPr>
                <w:b/>
                <w:sz w:val="20"/>
              </w:rPr>
              <w:t>Luồng cơ bản (Basic Flow)</w:t>
            </w:r>
          </w:p>
        </w:tc>
        <w:tc>
          <w:tcPr>
            <w:tcW w:w="6336" w:type="dxa"/>
          </w:tcPr>
          <w:p w14:paraId="16CD899D">
            <w:pPr>
              <w:spacing w:after="0" w:line="240" w:lineRule="auto"/>
            </w:pPr>
            <w:r>
              <w:rPr>
                <w:sz w:val="20"/>
              </w:rPr>
              <w:t>1. Hệ thống hiển thị phim đang chiếu/sắp chiếu.</w:t>
            </w:r>
          </w:p>
          <w:p w14:paraId="33521F1C">
            <w:pPr>
              <w:spacing w:after="20" w:line="240" w:lineRule="auto"/>
            </w:pPr>
            <w:r>
              <w:rPr>
                <w:sz w:val="20"/>
              </w:rPr>
              <w:t>2. Người dùng lọc theo thể loại/ngày/rạp hoặc tìm kiếm.</w:t>
            </w:r>
          </w:p>
          <w:p w14:paraId="37BE416A">
            <w:pPr>
              <w:spacing w:after="20" w:line="240" w:lineRule="auto"/>
            </w:pPr>
            <w:r>
              <w:rPr>
                <w:sz w:val="20"/>
              </w:rPr>
              <w:t>3. Chọn phim → xem chi tiết (mô tả, trailer, đánh giá) và danh sách suất chiếu.</w:t>
            </w:r>
          </w:p>
        </w:tc>
      </w:tr>
      <w:tr w14:paraId="4D04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34C229">
            <w:pPr>
              <w:spacing w:after="0" w:line="240" w:lineRule="auto"/>
            </w:pPr>
            <w:r>
              <w:rPr>
                <w:b/>
                <w:sz w:val="20"/>
              </w:rPr>
              <w:t>Luồng thay thế (Alternative Flow)</w:t>
            </w:r>
          </w:p>
        </w:tc>
        <w:tc>
          <w:tcPr>
            <w:tcW w:w="6336" w:type="dxa"/>
          </w:tcPr>
          <w:p w14:paraId="7ECBACC4">
            <w:pPr>
              <w:spacing w:after="0" w:line="240" w:lineRule="auto"/>
            </w:pPr>
            <w:r>
              <w:rPr>
                <w:sz w:val="20"/>
              </w:rPr>
              <w:t>A1 — Tìm kiếm theo từ khóa tên phim.</w:t>
            </w:r>
          </w:p>
        </w:tc>
      </w:tr>
      <w:tr w14:paraId="5E53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7BAFEF">
            <w:pPr>
              <w:spacing w:after="0" w:line="240" w:lineRule="auto"/>
            </w:pPr>
            <w:r>
              <w:rPr>
                <w:b/>
                <w:sz w:val="20"/>
              </w:rPr>
              <w:t>Luồng ngoại lệ (Exception Flow)</w:t>
            </w:r>
          </w:p>
        </w:tc>
        <w:tc>
          <w:tcPr>
            <w:tcW w:w="6336" w:type="dxa"/>
          </w:tcPr>
          <w:p w14:paraId="2859FD72">
            <w:pPr>
              <w:spacing w:after="0" w:line="240" w:lineRule="auto"/>
            </w:pPr>
            <w:r>
              <w:rPr>
                <w:sz w:val="20"/>
              </w:rPr>
              <w:t>E1 — Không có phim/suất phù hợp bộ lọc → hiển thị trạng thái rỗng.</w:t>
            </w:r>
          </w:p>
        </w:tc>
      </w:tr>
      <w:tr w14:paraId="03761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D3F179">
            <w:pPr>
              <w:spacing w:after="0" w:line="240" w:lineRule="auto"/>
            </w:pPr>
            <w:r>
              <w:rPr>
                <w:b/>
                <w:sz w:val="20"/>
              </w:rPr>
              <w:t>Ràng buộc (Business Rules)</w:t>
            </w:r>
          </w:p>
        </w:tc>
        <w:tc>
          <w:tcPr>
            <w:tcW w:w="6336" w:type="dxa"/>
          </w:tcPr>
          <w:p w14:paraId="3531269F">
            <w:pPr>
              <w:spacing w:after="0" w:line="240" w:lineRule="auto"/>
            </w:pPr>
            <w:r>
              <w:rPr>
                <w:sz w:val="20"/>
              </w:rPr>
              <w:t>Chỉ hiển thị suất chiếu chưa diễn ra.</w:t>
            </w:r>
          </w:p>
        </w:tc>
      </w:tr>
      <w:tr w14:paraId="26E22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9981A3">
            <w:pPr>
              <w:spacing w:after="0" w:line="240" w:lineRule="auto"/>
            </w:pPr>
            <w:r>
              <w:rPr>
                <w:b/>
                <w:sz w:val="20"/>
              </w:rPr>
              <w:t>Yêu cầu phi chức năng (Non-Functional Requirement)</w:t>
            </w:r>
          </w:p>
        </w:tc>
        <w:tc>
          <w:tcPr>
            <w:tcW w:w="6336" w:type="dxa"/>
          </w:tcPr>
          <w:p w14:paraId="41AF27FA">
            <w:pPr>
              <w:spacing w:after="0" w:line="240" w:lineRule="auto"/>
            </w:pPr>
            <w:r>
              <w:rPr>
                <w:sz w:val="20"/>
              </w:rPr>
              <w:t>Trang danh sách tải dưới 3 giây; hỗ trợ phân trang/lazy load.</w:t>
            </w:r>
          </w:p>
        </w:tc>
      </w:tr>
    </w:tbl>
    <w:p w14:paraId="277D6AFB">
      <w:pPr>
        <w:pStyle w:val="4"/>
      </w:pPr>
      <w:r>
        <w:rPr>
          <w:rFonts w:ascii="Times New Roman" w:hAnsi="Times New Roman"/>
          <w:color w:val="1F497D"/>
        </w:rPr>
        <w:t>3.2.2. Sơ đồ luồng chi tiết</w:t>
      </w:r>
    </w:p>
    <w:p w14:paraId="169FC164">
      <w:pPr>
        <w:spacing w:after="120"/>
      </w:pPr>
      <w:r>
        <w:rPr>
          <w:b w:val="0"/>
          <w:i w:val="0"/>
          <w:sz w:val="21"/>
        </w:rPr>
        <w:t>Người dùng mở trang phim → áp bộ lọc → hệ thống truy vấn Movies/Showtimes → hiển thị kết quả → chọn phim → trang chi tiết.</w:t>
      </w:r>
    </w:p>
    <w:p w14:paraId="57212833">
      <w:pPr>
        <w:pStyle w:val="4"/>
      </w:pPr>
      <w:r>
        <w:rPr>
          <w:rFonts w:ascii="Times New Roman" w:hAnsi="Times New Roman"/>
          <w:color w:val="1F497D"/>
        </w:rPr>
        <w:t>3.2.3. Giao diện</w:t>
      </w:r>
    </w:p>
    <w:p w14:paraId="5B5F20CE">
      <w:pPr>
        <w:spacing w:after="120"/>
      </w:pPr>
      <w:r>
        <w:rPr>
          <w:b w:val="0"/>
          <w:i w:val="0"/>
          <w:sz w:val="21"/>
        </w:rPr>
        <w:t>Lưới poster phim, thanh bộ lọc, trang chi tiết phim có trailer và danh sách suất chiếu.</w:t>
      </w:r>
    </w:p>
    <w:p w14:paraId="4FB2B3EE">
      <w:pPr>
        <w:pStyle w:val="4"/>
      </w:pPr>
      <w:r>
        <w:rPr>
          <w:rFonts w:ascii="Times New Roman" w:hAnsi="Times New Roman"/>
          <w:color w:val="1F497D"/>
        </w:rPr>
        <w:t>3.2.4.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1787"/>
        <w:gridCol w:w="1244"/>
        <w:gridCol w:w="986"/>
        <w:gridCol w:w="2944"/>
      </w:tblGrid>
      <w:tr w14:paraId="3BF5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3CEF4821">
            <w:pPr>
              <w:spacing w:after="0" w:line="240" w:lineRule="auto"/>
            </w:pPr>
            <w:r>
              <w:rPr>
                <w:b/>
                <w:color w:val="FFFFFF"/>
                <w:sz w:val="20"/>
              </w:rPr>
              <w:t>Tên tiếng Việt</w:t>
            </w:r>
          </w:p>
        </w:tc>
        <w:tc>
          <w:tcPr>
            <w:tcW w:w="1872" w:type="dxa"/>
            <w:shd w:val="clear" w:color="auto" w:fill="1F497D"/>
          </w:tcPr>
          <w:p w14:paraId="6CD57D8D">
            <w:pPr>
              <w:spacing w:after="0" w:line="240" w:lineRule="auto"/>
            </w:pPr>
            <w:r>
              <w:rPr>
                <w:b/>
                <w:color w:val="FFFFFF"/>
                <w:sz w:val="20"/>
              </w:rPr>
              <w:t>Tên tiếng Anh</w:t>
            </w:r>
          </w:p>
        </w:tc>
        <w:tc>
          <w:tcPr>
            <w:tcW w:w="1296" w:type="dxa"/>
            <w:shd w:val="clear" w:color="auto" w:fill="1F497D"/>
          </w:tcPr>
          <w:p w14:paraId="20F70268">
            <w:pPr>
              <w:spacing w:after="0" w:line="240" w:lineRule="auto"/>
            </w:pPr>
            <w:r>
              <w:rPr>
                <w:b/>
                <w:color w:val="FFFFFF"/>
                <w:sz w:val="20"/>
              </w:rPr>
              <w:t>Loại</w:t>
            </w:r>
          </w:p>
        </w:tc>
        <w:tc>
          <w:tcPr>
            <w:tcW w:w="1008" w:type="dxa"/>
            <w:shd w:val="clear" w:color="auto" w:fill="1F497D"/>
          </w:tcPr>
          <w:p w14:paraId="2BAE876D">
            <w:pPr>
              <w:spacing w:after="0" w:line="240" w:lineRule="auto"/>
            </w:pPr>
            <w:r>
              <w:rPr>
                <w:b/>
                <w:color w:val="FFFFFF"/>
                <w:sz w:val="20"/>
              </w:rPr>
              <w:t>Bắt buộc?</w:t>
            </w:r>
          </w:p>
        </w:tc>
        <w:tc>
          <w:tcPr>
            <w:tcW w:w="3168" w:type="dxa"/>
            <w:shd w:val="clear" w:color="auto" w:fill="1F497D"/>
          </w:tcPr>
          <w:p w14:paraId="382EFBF4">
            <w:pPr>
              <w:spacing w:after="0" w:line="240" w:lineRule="auto"/>
            </w:pPr>
            <w:r>
              <w:rPr>
                <w:b/>
                <w:color w:val="FFFFFF"/>
                <w:sz w:val="20"/>
              </w:rPr>
              <w:t>Mô tả</w:t>
            </w:r>
          </w:p>
        </w:tc>
      </w:tr>
      <w:tr w14:paraId="6904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D1DFB11">
            <w:pPr>
              <w:spacing w:after="0" w:line="240" w:lineRule="auto"/>
            </w:pPr>
            <w:r>
              <w:rPr>
                <w:sz w:val="20"/>
              </w:rPr>
              <w:t>Từ khóa</w:t>
            </w:r>
          </w:p>
        </w:tc>
        <w:tc>
          <w:tcPr>
            <w:tcW w:w="1872" w:type="dxa"/>
          </w:tcPr>
          <w:p w14:paraId="6268451C">
            <w:pPr>
              <w:spacing w:after="0" w:line="240" w:lineRule="auto"/>
            </w:pPr>
            <w:r>
              <w:rPr>
                <w:sz w:val="20"/>
              </w:rPr>
              <w:t>keyword</w:t>
            </w:r>
          </w:p>
        </w:tc>
        <w:tc>
          <w:tcPr>
            <w:tcW w:w="1296" w:type="dxa"/>
          </w:tcPr>
          <w:p w14:paraId="6941C3F0">
            <w:pPr>
              <w:spacing w:after="0" w:line="240" w:lineRule="auto"/>
            </w:pPr>
            <w:r>
              <w:rPr>
                <w:sz w:val="20"/>
              </w:rPr>
              <w:t>Text</w:t>
            </w:r>
          </w:p>
        </w:tc>
        <w:tc>
          <w:tcPr>
            <w:tcW w:w="1008" w:type="dxa"/>
          </w:tcPr>
          <w:p w14:paraId="4F2280A5">
            <w:pPr>
              <w:spacing w:after="0" w:line="240" w:lineRule="auto"/>
            </w:pPr>
            <w:r>
              <w:rPr>
                <w:sz w:val="20"/>
              </w:rPr>
              <w:t>Không</w:t>
            </w:r>
          </w:p>
        </w:tc>
        <w:tc>
          <w:tcPr>
            <w:tcW w:w="3168" w:type="dxa"/>
          </w:tcPr>
          <w:p w14:paraId="250E2E85">
            <w:pPr>
              <w:spacing w:after="0" w:line="240" w:lineRule="auto"/>
            </w:pPr>
            <w:r>
              <w:rPr>
                <w:sz w:val="20"/>
              </w:rPr>
              <w:t>Tìm theo tên phim</w:t>
            </w:r>
          </w:p>
        </w:tc>
      </w:tr>
      <w:tr w14:paraId="594B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2883B6">
            <w:pPr>
              <w:spacing w:after="0" w:line="240" w:lineRule="auto"/>
            </w:pPr>
            <w:r>
              <w:rPr>
                <w:sz w:val="20"/>
              </w:rPr>
              <w:t>Thể loại</w:t>
            </w:r>
          </w:p>
        </w:tc>
        <w:tc>
          <w:tcPr>
            <w:tcW w:w="1872" w:type="dxa"/>
          </w:tcPr>
          <w:p w14:paraId="79F69368">
            <w:pPr>
              <w:spacing w:after="0" w:line="240" w:lineRule="auto"/>
            </w:pPr>
            <w:r>
              <w:rPr>
                <w:sz w:val="20"/>
              </w:rPr>
              <w:t>genre</w:t>
            </w:r>
          </w:p>
        </w:tc>
        <w:tc>
          <w:tcPr>
            <w:tcW w:w="1296" w:type="dxa"/>
          </w:tcPr>
          <w:p w14:paraId="062D3222">
            <w:pPr>
              <w:spacing w:after="0" w:line="240" w:lineRule="auto"/>
            </w:pPr>
            <w:r>
              <w:rPr>
                <w:sz w:val="20"/>
              </w:rPr>
              <w:t>Select</w:t>
            </w:r>
          </w:p>
        </w:tc>
        <w:tc>
          <w:tcPr>
            <w:tcW w:w="1008" w:type="dxa"/>
          </w:tcPr>
          <w:p w14:paraId="2A3BB1C0">
            <w:pPr>
              <w:spacing w:after="0" w:line="240" w:lineRule="auto"/>
            </w:pPr>
            <w:r>
              <w:rPr>
                <w:sz w:val="20"/>
              </w:rPr>
              <w:t>Không</w:t>
            </w:r>
          </w:p>
        </w:tc>
        <w:tc>
          <w:tcPr>
            <w:tcW w:w="3168" w:type="dxa"/>
          </w:tcPr>
          <w:p w14:paraId="06B1E4DF">
            <w:pPr>
              <w:spacing w:after="0" w:line="240" w:lineRule="auto"/>
            </w:pPr>
            <w:r>
              <w:rPr>
                <w:sz w:val="20"/>
              </w:rPr>
              <w:t>Bộ lọc thể loại</w:t>
            </w:r>
          </w:p>
        </w:tc>
      </w:tr>
      <w:tr w14:paraId="0094C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EA8F7ED">
            <w:pPr>
              <w:spacing w:after="0" w:line="240" w:lineRule="auto"/>
            </w:pPr>
            <w:r>
              <w:rPr>
                <w:sz w:val="20"/>
              </w:rPr>
              <w:t>Ngày chiếu</w:t>
            </w:r>
          </w:p>
        </w:tc>
        <w:tc>
          <w:tcPr>
            <w:tcW w:w="1872" w:type="dxa"/>
          </w:tcPr>
          <w:p w14:paraId="2F50A7E1">
            <w:pPr>
              <w:spacing w:after="0" w:line="240" w:lineRule="auto"/>
            </w:pPr>
            <w:r>
              <w:rPr>
                <w:sz w:val="20"/>
              </w:rPr>
              <w:t>date</w:t>
            </w:r>
          </w:p>
        </w:tc>
        <w:tc>
          <w:tcPr>
            <w:tcW w:w="1296" w:type="dxa"/>
          </w:tcPr>
          <w:p w14:paraId="3F8651C3">
            <w:pPr>
              <w:spacing w:after="0" w:line="240" w:lineRule="auto"/>
            </w:pPr>
            <w:r>
              <w:rPr>
                <w:sz w:val="20"/>
              </w:rPr>
              <w:t>Date</w:t>
            </w:r>
          </w:p>
        </w:tc>
        <w:tc>
          <w:tcPr>
            <w:tcW w:w="1008" w:type="dxa"/>
          </w:tcPr>
          <w:p w14:paraId="50DC403D">
            <w:pPr>
              <w:spacing w:after="0" w:line="240" w:lineRule="auto"/>
            </w:pPr>
            <w:r>
              <w:rPr>
                <w:sz w:val="20"/>
              </w:rPr>
              <w:t>Không</w:t>
            </w:r>
          </w:p>
        </w:tc>
        <w:tc>
          <w:tcPr>
            <w:tcW w:w="3168" w:type="dxa"/>
          </w:tcPr>
          <w:p w14:paraId="19CD691C">
            <w:pPr>
              <w:spacing w:after="0" w:line="240" w:lineRule="auto"/>
            </w:pPr>
            <w:r>
              <w:rPr>
                <w:sz w:val="20"/>
              </w:rPr>
              <w:t>Bộ lọc ngày</w:t>
            </w:r>
          </w:p>
        </w:tc>
      </w:tr>
    </w:tbl>
    <w:p w14:paraId="6A7E0956">
      <w:r>
        <w:br w:type="page"/>
      </w:r>
    </w:p>
    <w:p w14:paraId="15716BA3">
      <w:pPr>
        <w:pStyle w:val="3"/>
      </w:pPr>
      <w:r>
        <w:rPr>
          <w:rFonts w:ascii="Times New Roman" w:hAnsi="Times New Roman"/>
          <w:color w:val="1F497D"/>
        </w:rPr>
        <w:t>3.3. UC3 — Đặt vé qua AI Chatbot</w:t>
      </w:r>
    </w:p>
    <w:p w14:paraId="422067CC">
      <w:pPr>
        <w:pStyle w:val="4"/>
      </w:pPr>
      <w:r>
        <w:rPr>
          <w:rFonts w:ascii="Times New Roman" w:hAnsi="Times New Roman"/>
          <w:color w:val="1F497D"/>
        </w:rPr>
        <w:t>3.3.1.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976"/>
      </w:tblGrid>
      <w:tr w14:paraId="41361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350B046">
            <w:pPr>
              <w:spacing w:after="0" w:line="240" w:lineRule="auto"/>
            </w:pPr>
            <w:r>
              <w:rPr>
                <w:b/>
                <w:sz w:val="20"/>
              </w:rPr>
              <w:t>Use Case ID</w:t>
            </w:r>
          </w:p>
        </w:tc>
        <w:tc>
          <w:tcPr>
            <w:tcW w:w="6336" w:type="dxa"/>
          </w:tcPr>
          <w:p w14:paraId="58432D6D">
            <w:pPr>
              <w:spacing w:after="0" w:line="240" w:lineRule="auto"/>
            </w:pPr>
            <w:r>
              <w:rPr>
                <w:sz w:val="20"/>
              </w:rPr>
              <w:t>UC3</w:t>
            </w:r>
          </w:p>
        </w:tc>
      </w:tr>
      <w:tr w14:paraId="25A6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379BAAB">
            <w:pPr>
              <w:spacing w:after="0" w:line="240" w:lineRule="auto"/>
            </w:pPr>
            <w:r>
              <w:rPr>
                <w:b/>
                <w:sz w:val="20"/>
              </w:rPr>
              <w:t>Mô tả</w:t>
            </w:r>
          </w:p>
        </w:tc>
        <w:tc>
          <w:tcPr>
            <w:tcW w:w="6336" w:type="dxa"/>
          </w:tcPr>
          <w:p w14:paraId="4D0D9222">
            <w:pPr>
              <w:spacing w:after="0" w:line="240" w:lineRule="auto"/>
            </w:pPr>
            <w:r>
              <w:rPr>
                <w:sz w:val="20"/>
              </w:rPr>
              <w:t>Người dùng đặt vé qua CineX AI. NVIDIA NIM phân tích intent/thực thể và tạo phản hồi tự nhiên; máy trạng thái cùng các handler backend kiểm tra dữ liệu thật và thực hiện nghiệp vụ, có bộ luật dự phòng khi AI ngoài không khả dụng.</w:t>
            </w:r>
          </w:p>
        </w:tc>
      </w:tr>
      <w:tr w14:paraId="4FDE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CF260D">
            <w:pPr>
              <w:spacing w:after="0" w:line="240" w:lineRule="auto"/>
            </w:pPr>
            <w:r>
              <w:rPr>
                <w:b/>
                <w:sz w:val="20"/>
              </w:rPr>
              <w:t>Tác nhân (Actor(s))</w:t>
            </w:r>
          </w:p>
        </w:tc>
        <w:tc>
          <w:tcPr>
            <w:tcW w:w="6336" w:type="dxa"/>
          </w:tcPr>
          <w:p w14:paraId="53F0A13C">
            <w:pPr>
              <w:spacing w:after="0" w:line="240" w:lineRule="auto"/>
            </w:pPr>
            <w:r>
              <w:rPr>
                <w:sz w:val="20"/>
              </w:rPr>
              <w:t>Người dùng</w:t>
            </w:r>
          </w:p>
        </w:tc>
      </w:tr>
      <w:tr w14:paraId="42DF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B2584AF">
            <w:pPr>
              <w:spacing w:after="0" w:line="240" w:lineRule="auto"/>
            </w:pPr>
            <w:r>
              <w:rPr>
                <w:b/>
                <w:sz w:val="20"/>
              </w:rPr>
              <w:t>Sự ưu tiên (Priority)</w:t>
            </w:r>
          </w:p>
        </w:tc>
        <w:tc>
          <w:tcPr>
            <w:tcW w:w="6336" w:type="dxa"/>
          </w:tcPr>
          <w:p w14:paraId="41A498A1">
            <w:pPr>
              <w:spacing w:after="0" w:line="240" w:lineRule="auto"/>
            </w:pPr>
            <w:r>
              <w:rPr>
                <w:sz w:val="20"/>
              </w:rPr>
              <w:t>Cao nhất (core, thể hiện điểm nhấn của đề tài)</w:t>
            </w:r>
          </w:p>
        </w:tc>
      </w:tr>
      <w:tr w14:paraId="2031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33671A">
            <w:pPr>
              <w:spacing w:after="0" w:line="240" w:lineRule="auto"/>
            </w:pPr>
            <w:r>
              <w:rPr>
                <w:b/>
                <w:sz w:val="20"/>
              </w:rPr>
              <w:t>Trigger</w:t>
            </w:r>
          </w:p>
        </w:tc>
        <w:tc>
          <w:tcPr>
            <w:tcW w:w="6336" w:type="dxa"/>
          </w:tcPr>
          <w:p w14:paraId="237C4477">
            <w:pPr>
              <w:spacing w:after="0" w:line="240" w:lineRule="auto"/>
            </w:pPr>
            <w:r>
              <w:rPr>
                <w:sz w:val="20"/>
              </w:rPr>
              <w:t>Người dùng mở widget Chatbot và nhập yêu cầu bằng ngôn ngữ tự nhiên</w:t>
            </w:r>
          </w:p>
        </w:tc>
      </w:tr>
      <w:tr w14:paraId="61A7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758268F">
            <w:pPr>
              <w:spacing w:after="0" w:line="240" w:lineRule="auto"/>
            </w:pPr>
            <w:r>
              <w:rPr>
                <w:b/>
                <w:sz w:val="20"/>
              </w:rPr>
              <w:t>Điều kiện cần (Pre-Condition)</w:t>
            </w:r>
          </w:p>
        </w:tc>
        <w:tc>
          <w:tcPr>
            <w:tcW w:w="6336" w:type="dxa"/>
          </w:tcPr>
          <w:p w14:paraId="48A3ABF6">
            <w:pPr>
              <w:spacing w:after="0" w:line="240" w:lineRule="auto"/>
            </w:pPr>
            <w:r>
              <w:rPr>
                <w:sz w:val="20"/>
              </w:rPr>
              <w:t>Người dùng đã đăng nhập (hoặc cho phép đặt vé dạng khách); hệ thống có dữ liệu phim/suất/ghế hợp lệ</w:t>
            </w:r>
          </w:p>
        </w:tc>
      </w:tr>
      <w:tr w14:paraId="4900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0A579EE">
            <w:pPr>
              <w:spacing w:after="0" w:line="240" w:lineRule="auto"/>
            </w:pPr>
            <w:r>
              <w:rPr>
                <w:b/>
                <w:sz w:val="20"/>
              </w:rPr>
              <w:t>Điều kiện sau (Post-Condition(s))</w:t>
            </w:r>
          </w:p>
        </w:tc>
        <w:tc>
          <w:tcPr>
            <w:tcW w:w="6336" w:type="dxa"/>
          </w:tcPr>
          <w:p w14:paraId="116428BE">
            <w:pPr>
              <w:spacing w:after="0" w:line="240" w:lineRule="auto"/>
            </w:pPr>
            <w:r>
              <w:rPr>
                <w:sz w:val="20"/>
              </w:rPr>
              <w:t>Một Booking mới ở trạng thái Held được tạo (ghế giữ tạm); người dùng được chuyển sang bước thanh toán</w:t>
            </w:r>
          </w:p>
        </w:tc>
      </w:tr>
      <w:tr w14:paraId="7555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65AFA8">
            <w:pPr>
              <w:spacing w:after="0" w:line="240" w:lineRule="auto"/>
            </w:pPr>
            <w:r>
              <w:rPr>
                <w:b/>
                <w:sz w:val="20"/>
              </w:rPr>
              <w:t>Luồng cơ bản (Basic Flow)</w:t>
            </w:r>
          </w:p>
        </w:tc>
        <w:tc>
          <w:tcPr>
            <w:tcW w:w="6336" w:type="dxa"/>
          </w:tcPr>
          <w:p w14:paraId="65D4060F">
            <w:pPr>
              <w:spacing w:after="0" w:line="240" w:lineRule="auto"/>
            </w:pPr>
            <w:r>
              <w:rPr>
                <w:sz w:val="20"/>
              </w:rPr>
              <w:t>1. Người dùng nêu nhu cầu bằng ngôn ngữ tự nhiên.</w:t>
              <w:br/>
              <w:t>2. NVIDIA NIM đề xuất intent và thực thể trong danh sách cho phép.</w:t>
              <w:br/>
              <w:t>3. Backend kiểm tra intent theo bước hội thoại, truy vấn phim/rạp/suất/ghế thật.</w:t>
              <w:br/>
              <w:t>4. Người dùng chọn ghế; hệ thống tạo seat hold.</w:t>
              <w:br/>
              <w:t>5. Tạo booking PENDING_PAYMENT và thanh toán PayOS.</w:t>
              <w:br/>
              <w:t>6. Webhook hợp lệ xác nhận booking và phát hành vé QR.</w:t>
              <w:br/>
              <w:t>7. Nếu NVIDIA NIM lỗi/chưa cấu hình, hệ thống dùng bộ luật nhận diện intent.</w:t>
            </w:r>
          </w:p>
          <w:p w14:paraId="6509DE59">
            <w:pPr>
              <w:spacing w:after="20" w:line="240" w:lineRule="auto"/>
            </w:pPr>
            <w:r>
              <w:rPr>
                <w:sz w:val="20"/>
              </w:rPr>
              <w:t>2. AI trích xuất thực thể: tên phim, rạp, suất chiếu, số lượng vé.</w:t>
            </w:r>
          </w:p>
          <w:p w14:paraId="36D0F482">
            <w:pPr>
              <w:spacing w:after="20" w:line="240" w:lineRule="auto"/>
            </w:pPr>
            <w:r>
              <w:rPr>
                <w:sz w:val="20"/>
              </w:rPr>
              <w:t>3. AI gọi check_availability(movie, cinema, showtime) để kiểm tra ghế trống.</w:t>
            </w:r>
          </w:p>
          <w:p w14:paraId="04E7B8C5">
            <w:pPr>
              <w:spacing w:after="20" w:line="240" w:lineRule="auto"/>
            </w:pPr>
            <w:r>
              <w:rPr>
                <w:sz w:val="20"/>
              </w:rPr>
              <w:t>4. AI tóm tắt lại thông tin và hỏi xác nhận.</w:t>
            </w:r>
          </w:p>
          <w:p w14:paraId="2C3EC5D0">
            <w:pPr>
              <w:spacing w:after="20" w:line="240" w:lineRule="auto"/>
            </w:pPr>
            <w:r>
              <w:rPr>
                <w:sz w:val="20"/>
              </w:rPr>
              <w:t>5. Người dùng xác nhận → AI gọi create_booking(...).</w:t>
            </w:r>
          </w:p>
          <w:p w14:paraId="77970E4D">
            <w:pPr>
              <w:spacing w:after="20" w:line="240" w:lineRule="auto"/>
            </w:pPr>
            <w:r>
              <w:rPr>
                <w:sz w:val="20"/>
              </w:rPr>
              <w:t>6. Hệ thống tạo Booking (Held), giữ ghế tạm, trả về thông tin để chuyển sang thanh toán.</w:t>
            </w:r>
          </w:p>
        </w:tc>
      </w:tr>
      <w:tr w14:paraId="3CAF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7B8CBB9">
            <w:pPr>
              <w:spacing w:after="0" w:line="240" w:lineRule="auto"/>
            </w:pPr>
            <w:r>
              <w:rPr>
                <w:b/>
                <w:sz w:val="20"/>
              </w:rPr>
              <w:t>Luồng thay thế (Alternative Flow)</w:t>
            </w:r>
          </w:p>
        </w:tc>
        <w:tc>
          <w:tcPr>
            <w:tcW w:w="6336" w:type="dxa"/>
          </w:tcPr>
          <w:p w14:paraId="21588C82">
            <w:pPr>
              <w:spacing w:after="0" w:line="240" w:lineRule="auto"/>
            </w:pPr>
            <w:r>
              <w:rPr>
                <w:sz w:val="20"/>
              </w:rPr>
              <w:t>A1 — Thiếu thông tin: AI hỏi lại từng phần còn thiếu trước khi gọi check_availability.</w:t>
            </w:r>
          </w:p>
          <w:p w14:paraId="4CD926BA">
            <w:pPr>
              <w:spacing w:after="20" w:line="240" w:lineRule="auto"/>
            </w:pPr>
            <w:r>
              <w:rPr>
                <w:sz w:val="20"/>
              </w:rPr>
              <w:t>A2 — Chưa biết xem phim gì: AI gọi get_movies(filter) và gợi ý 2-3 phim.</w:t>
            </w:r>
          </w:p>
          <w:p w14:paraId="08DD6CDB">
            <w:pPr>
              <w:spacing w:after="20" w:line="240" w:lineRule="auto"/>
            </w:pPr>
            <w:r>
              <w:rPr>
                <w:sz w:val="20"/>
              </w:rPr>
              <w:t>A3 — Chọn ghế theo mô tả (“2 ghế đôi giữa rạp”): AI gọi suggest_seats(criteria).</w:t>
            </w:r>
          </w:p>
          <w:p w14:paraId="4CD6E3E3">
            <w:pPr>
              <w:spacing w:after="20" w:line="240" w:lineRule="auto"/>
            </w:pPr>
            <w:r>
              <w:rPr>
                <w:sz w:val="20"/>
              </w:rPr>
              <w:t>A4 — Đặt nhóm nhiều ràng buộc: AI xử lý tuần tự, hỏi làm rõ ưu tiên.</w:t>
            </w:r>
          </w:p>
          <w:p w14:paraId="07787920">
            <w:pPr>
              <w:spacing w:after="20" w:line="240" w:lineRule="auto"/>
            </w:pPr>
            <w:r>
              <w:rPr>
                <w:sz w:val="20"/>
              </w:rPr>
              <w:t>A5 — Thời gian/địa điểm tương đối (“tối mai”): AI tự suy ra ngày cụ thể và lọc rạp theo khu vực.</w:t>
            </w:r>
          </w:p>
        </w:tc>
      </w:tr>
      <w:tr w14:paraId="4C97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021C250">
            <w:pPr>
              <w:spacing w:after="0" w:line="240" w:lineRule="auto"/>
            </w:pPr>
            <w:r>
              <w:rPr>
                <w:b/>
                <w:sz w:val="20"/>
              </w:rPr>
              <w:t>Luồng ngoại lệ (Exception Flow)</w:t>
            </w:r>
          </w:p>
        </w:tc>
        <w:tc>
          <w:tcPr>
            <w:tcW w:w="6336" w:type="dxa"/>
          </w:tcPr>
          <w:p w14:paraId="54465764">
            <w:pPr>
              <w:spacing w:after="0" w:line="240" w:lineRule="auto"/>
            </w:pPr>
            <w:r>
              <w:rPr>
                <w:sz w:val="20"/>
              </w:rPr>
              <w:t>E1 — Suất đã hết ghế: AI kiểm tra suất lân cận và đề xuất suất gần nhất còn trống.</w:t>
            </w:r>
          </w:p>
          <w:p w14:paraId="60A5FE10">
            <w:pPr>
              <w:spacing w:after="20" w:line="240" w:lineRule="auto"/>
            </w:pPr>
            <w:r>
              <w:rPr>
                <w:sz w:val="20"/>
              </w:rPr>
              <w:t>E2 — Phim/rạp không tồn tại: AI thông báo và gợi ý thay thế.</w:t>
            </w:r>
          </w:p>
          <w:p w14:paraId="17DD392A">
            <w:pPr>
              <w:spacing w:after="20" w:line="240" w:lineRule="auto"/>
            </w:pPr>
            <w:r>
              <w:rPr>
                <w:sz w:val="20"/>
              </w:rPr>
              <w:t>E3 — Timeout/lỗi LLM API: chuyển sang UC4 đặt vé giao diện thường.</w:t>
            </w:r>
          </w:p>
        </w:tc>
      </w:tr>
      <w:tr w14:paraId="4707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C92DD9">
            <w:pPr>
              <w:spacing w:after="0" w:line="240" w:lineRule="auto"/>
            </w:pPr>
            <w:r>
              <w:rPr>
                <w:b/>
                <w:sz w:val="20"/>
              </w:rPr>
              <w:t>Ràng buộc (Business Rules)</w:t>
            </w:r>
          </w:p>
        </w:tc>
        <w:tc>
          <w:tcPr>
            <w:tcW w:w="6336" w:type="dxa"/>
          </w:tcPr>
          <w:p w14:paraId="5B4707EC">
            <w:pPr>
              <w:spacing w:after="0" w:line="240" w:lineRule="auto"/>
            </w:pPr>
            <w:r>
              <w:rPr>
                <w:sz w:val="20"/>
              </w:rPr>
              <w:t>Ghế giữ tạm tối đa 5-10 phút; không giữ trùng ghế đã Held/Confirmed; AI chỉ create_booking sau khi có xác nhận rõ ràng.</w:t>
            </w:r>
          </w:p>
        </w:tc>
      </w:tr>
      <w:tr w14:paraId="2D0F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99B045">
            <w:pPr>
              <w:spacing w:after="0" w:line="240" w:lineRule="auto"/>
            </w:pPr>
            <w:r>
              <w:rPr>
                <w:b/>
                <w:sz w:val="20"/>
              </w:rPr>
              <w:t>Yêu cầu phi chức năng (Non-Functional Requirement)</w:t>
            </w:r>
          </w:p>
        </w:tc>
        <w:tc>
          <w:tcPr>
            <w:tcW w:w="6336" w:type="dxa"/>
          </w:tcPr>
          <w:p w14:paraId="1B75FFFA">
            <w:pPr>
              <w:spacing w:after="0" w:line="240" w:lineRule="auto"/>
            </w:pPr>
            <w:r>
              <w:rPr>
                <w:sz w:val="20"/>
              </w:rPr>
              <w:t>Không cho AI tự ghi dữ liệu nghiệp vụ; chỉ chấp nhận intent trong allow-list; giới hạn dữ liệu trả về; có timeout 45 giây và fallback; trạng thái hội thoại lưu trong ai_conversations.</w:t>
            </w:r>
          </w:p>
        </w:tc>
      </w:tr>
    </w:tbl>
    <w:p w14:paraId="4881F55C">
      <w:pPr>
        <w:pStyle w:val="4"/>
      </w:pPr>
      <w:r>
        <w:rPr>
          <w:rFonts w:ascii="Times New Roman" w:hAnsi="Times New Roman"/>
          <w:color w:val="1F497D"/>
        </w:rPr>
        <w:t>3.3.2. Sơ đồ luồng chi tiết</w:t>
      </w:r>
    </w:p>
    <w:p w14:paraId="3998495E">
      <w:pPr>
        <w:spacing w:after="120"/>
      </w:pPr>
      <w:r>
        <w:rPr>
          <w:b w:val="0"/>
          <w:i w:val="0"/>
          <w:sz w:val="21"/>
        </w:rPr>
        <w:t>Nhập NL → AI trích thực thể → check_availability → tóm tắt &amp; hỏi xác nhận → create_booking → Booking (Held) → thanh toán.</w:t>
      </w:r>
    </w:p>
    <w:p w14:paraId="09ACBCFB">
      <w:pPr>
        <w:pStyle w:val="4"/>
      </w:pPr>
      <w:r>
        <w:rPr>
          <w:rFonts w:ascii="Times New Roman" w:hAnsi="Times New Roman"/>
          <w:color w:val="1F497D"/>
        </w:rPr>
        <w:t>3.3.3. Giao diện</w:t>
      </w:r>
    </w:p>
    <w:p w14:paraId="3D4C2ADB">
      <w:pPr>
        <w:spacing w:after="120"/>
      </w:pPr>
      <w:r>
        <w:rPr>
          <w:b w:val="0"/>
          <w:i w:val="0"/>
          <w:sz w:val="21"/>
        </w:rPr>
        <w:t>Widget chat nổi ở góc màn hình (mobile-first), thẻ tóm tắt vé trước khi xác nhận, nút Xác nhận/Huỷ.</w:t>
      </w:r>
    </w:p>
    <w:p w14:paraId="57E4430A">
      <w:pPr>
        <w:pStyle w:val="4"/>
      </w:pPr>
      <w:r>
        <w:rPr>
          <w:rFonts w:ascii="Times New Roman" w:hAnsi="Times New Roman"/>
          <w:color w:val="1F497D"/>
        </w:rPr>
        <w:t>3.3.4.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9"/>
        <w:gridCol w:w="1788"/>
        <w:gridCol w:w="1269"/>
        <w:gridCol w:w="981"/>
        <w:gridCol w:w="2929"/>
      </w:tblGrid>
      <w:tr w14:paraId="404E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B21798D">
            <w:pPr>
              <w:spacing w:after="0" w:line="240" w:lineRule="auto"/>
            </w:pPr>
            <w:r>
              <w:rPr>
                <w:b/>
                <w:color w:val="FFFFFF"/>
                <w:sz w:val="20"/>
              </w:rPr>
              <w:t>Tên tiếng Việt</w:t>
            </w:r>
          </w:p>
        </w:tc>
        <w:tc>
          <w:tcPr>
            <w:tcW w:w="1872" w:type="dxa"/>
            <w:shd w:val="clear" w:color="auto" w:fill="1F497D"/>
          </w:tcPr>
          <w:p w14:paraId="326E6F6F">
            <w:pPr>
              <w:spacing w:after="0" w:line="240" w:lineRule="auto"/>
            </w:pPr>
            <w:r>
              <w:rPr>
                <w:b/>
                <w:color w:val="FFFFFF"/>
                <w:sz w:val="20"/>
              </w:rPr>
              <w:t>Tên tiếng Anh</w:t>
            </w:r>
          </w:p>
        </w:tc>
        <w:tc>
          <w:tcPr>
            <w:tcW w:w="1296" w:type="dxa"/>
            <w:shd w:val="clear" w:color="auto" w:fill="1F497D"/>
          </w:tcPr>
          <w:p w14:paraId="546BBDB0">
            <w:pPr>
              <w:spacing w:after="0" w:line="240" w:lineRule="auto"/>
            </w:pPr>
            <w:r>
              <w:rPr>
                <w:b/>
                <w:color w:val="FFFFFF"/>
                <w:sz w:val="20"/>
              </w:rPr>
              <w:t>Loại</w:t>
            </w:r>
          </w:p>
        </w:tc>
        <w:tc>
          <w:tcPr>
            <w:tcW w:w="1008" w:type="dxa"/>
            <w:shd w:val="clear" w:color="auto" w:fill="1F497D"/>
          </w:tcPr>
          <w:p w14:paraId="561AA17D">
            <w:pPr>
              <w:spacing w:after="0" w:line="240" w:lineRule="auto"/>
            </w:pPr>
            <w:r>
              <w:rPr>
                <w:b/>
                <w:color w:val="FFFFFF"/>
                <w:sz w:val="20"/>
              </w:rPr>
              <w:t>Bắt buộc?</w:t>
            </w:r>
          </w:p>
        </w:tc>
        <w:tc>
          <w:tcPr>
            <w:tcW w:w="3168" w:type="dxa"/>
            <w:shd w:val="clear" w:color="auto" w:fill="1F497D"/>
          </w:tcPr>
          <w:p w14:paraId="06F7F25C">
            <w:pPr>
              <w:spacing w:after="0" w:line="240" w:lineRule="auto"/>
            </w:pPr>
            <w:r>
              <w:rPr>
                <w:b/>
                <w:color w:val="FFFFFF"/>
                <w:sz w:val="20"/>
              </w:rPr>
              <w:t>Mô tả</w:t>
            </w:r>
          </w:p>
        </w:tc>
      </w:tr>
      <w:tr w14:paraId="4929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3BE3942">
            <w:pPr>
              <w:spacing w:after="0" w:line="240" w:lineRule="auto"/>
            </w:pPr>
            <w:r>
              <w:rPr>
                <w:sz w:val="20"/>
              </w:rPr>
              <w:t>Yêu cầu chat</w:t>
            </w:r>
          </w:p>
        </w:tc>
        <w:tc>
          <w:tcPr>
            <w:tcW w:w="1872" w:type="dxa"/>
          </w:tcPr>
          <w:p w14:paraId="3D20CDD8">
            <w:pPr>
              <w:spacing w:after="0" w:line="240" w:lineRule="auto"/>
            </w:pPr>
            <w:r>
              <w:rPr>
                <w:sz w:val="20"/>
              </w:rPr>
              <w:t>message</w:t>
            </w:r>
          </w:p>
        </w:tc>
        <w:tc>
          <w:tcPr>
            <w:tcW w:w="1296" w:type="dxa"/>
          </w:tcPr>
          <w:p w14:paraId="0B03CD8A">
            <w:pPr>
              <w:spacing w:after="0" w:line="240" w:lineRule="auto"/>
            </w:pPr>
            <w:r>
              <w:rPr>
                <w:sz w:val="20"/>
              </w:rPr>
              <w:t>Text</w:t>
            </w:r>
          </w:p>
        </w:tc>
        <w:tc>
          <w:tcPr>
            <w:tcW w:w="1008" w:type="dxa"/>
          </w:tcPr>
          <w:p w14:paraId="6FEE4E52">
            <w:pPr>
              <w:spacing w:after="0" w:line="240" w:lineRule="auto"/>
            </w:pPr>
            <w:r>
              <w:rPr>
                <w:sz w:val="20"/>
              </w:rPr>
              <w:t>Có</w:t>
            </w:r>
          </w:p>
        </w:tc>
        <w:tc>
          <w:tcPr>
            <w:tcW w:w="3168" w:type="dxa"/>
          </w:tcPr>
          <w:p w14:paraId="28761467">
            <w:pPr>
              <w:spacing w:after="0" w:line="240" w:lineRule="auto"/>
            </w:pPr>
            <w:r>
              <w:rPr>
                <w:sz w:val="20"/>
              </w:rPr>
              <w:t>Câu lệnh ngôn ngữ tự nhiên</w:t>
            </w:r>
          </w:p>
        </w:tc>
      </w:tr>
      <w:tr w14:paraId="69AF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EB408EA">
            <w:pPr>
              <w:spacing w:after="0" w:line="240" w:lineRule="auto"/>
            </w:pPr>
            <w:r>
              <w:rPr>
                <w:sz w:val="20"/>
              </w:rPr>
              <w:t>Phim</w:t>
            </w:r>
          </w:p>
        </w:tc>
        <w:tc>
          <w:tcPr>
            <w:tcW w:w="1872" w:type="dxa"/>
          </w:tcPr>
          <w:p w14:paraId="2905A1B7">
            <w:pPr>
              <w:spacing w:after="0" w:line="240" w:lineRule="auto"/>
            </w:pPr>
            <w:r>
              <w:rPr>
                <w:sz w:val="20"/>
              </w:rPr>
              <w:t>movie</w:t>
            </w:r>
          </w:p>
        </w:tc>
        <w:tc>
          <w:tcPr>
            <w:tcW w:w="1296" w:type="dxa"/>
          </w:tcPr>
          <w:p w14:paraId="6DC27CB6">
            <w:pPr>
              <w:spacing w:after="0" w:line="240" w:lineRule="auto"/>
            </w:pPr>
            <w:r>
              <w:rPr>
                <w:sz w:val="20"/>
              </w:rPr>
              <w:t>Text (AI trích)</w:t>
            </w:r>
          </w:p>
        </w:tc>
        <w:tc>
          <w:tcPr>
            <w:tcW w:w="1008" w:type="dxa"/>
          </w:tcPr>
          <w:p w14:paraId="2A00D21F">
            <w:pPr>
              <w:spacing w:after="0" w:line="240" w:lineRule="auto"/>
            </w:pPr>
            <w:r>
              <w:rPr>
                <w:sz w:val="20"/>
              </w:rPr>
              <w:t>Có</w:t>
            </w:r>
          </w:p>
        </w:tc>
        <w:tc>
          <w:tcPr>
            <w:tcW w:w="3168" w:type="dxa"/>
          </w:tcPr>
          <w:p w14:paraId="4731213C">
            <w:pPr>
              <w:spacing w:after="0" w:line="240" w:lineRule="auto"/>
            </w:pPr>
            <w:r>
              <w:rPr>
                <w:sz w:val="20"/>
              </w:rPr>
              <w:t>Tên phim</w:t>
            </w:r>
          </w:p>
        </w:tc>
      </w:tr>
      <w:tr w14:paraId="574FC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B9A4694">
            <w:pPr>
              <w:spacing w:after="0" w:line="240" w:lineRule="auto"/>
            </w:pPr>
            <w:r>
              <w:rPr>
                <w:sz w:val="20"/>
              </w:rPr>
              <w:t>Rạp</w:t>
            </w:r>
          </w:p>
        </w:tc>
        <w:tc>
          <w:tcPr>
            <w:tcW w:w="1872" w:type="dxa"/>
          </w:tcPr>
          <w:p w14:paraId="76AC1890">
            <w:pPr>
              <w:spacing w:after="0" w:line="240" w:lineRule="auto"/>
            </w:pPr>
            <w:r>
              <w:rPr>
                <w:sz w:val="20"/>
              </w:rPr>
              <w:t>cinema</w:t>
            </w:r>
          </w:p>
        </w:tc>
        <w:tc>
          <w:tcPr>
            <w:tcW w:w="1296" w:type="dxa"/>
          </w:tcPr>
          <w:p w14:paraId="0D8A3963">
            <w:pPr>
              <w:spacing w:after="0" w:line="240" w:lineRule="auto"/>
            </w:pPr>
            <w:r>
              <w:rPr>
                <w:sz w:val="20"/>
              </w:rPr>
              <w:t>Text (AI trích)</w:t>
            </w:r>
          </w:p>
        </w:tc>
        <w:tc>
          <w:tcPr>
            <w:tcW w:w="1008" w:type="dxa"/>
          </w:tcPr>
          <w:p w14:paraId="5A6214F9">
            <w:pPr>
              <w:spacing w:after="0" w:line="240" w:lineRule="auto"/>
            </w:pPr>
            <w:r>
              <w:rPr>
                <w:sz w:val="20"/>
              </w:rPr>
              <w:t>Có</w:t>
            </w:r>
          </w:p>
        </w:tc>
        <w:tc>
          <w:tcPr>
            <w:tcW w:w="3168" w:type="dxa"/>
          </w:tcPr>
          <w:p w14:paraId="1376697D">
            <w:pPr>
              <w:spacing w:after="0" w:line="240" w:lineRule="auto"/>
            </w:pPr>
            <w:r>
              <w:rPr>
                <w:sz w:val="20"/>
              </w:rPr>
              <w:t>Rạp chiếu</w:t>
            </w:r>
          </w:p>
        </w:tc>
      </w:tr>
      <w:tr w14:paraId="7772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76BC42">
            <w:pPr>
              <w:spacing w:after="0" w:line="240" w:lineRule="auto"/>
            </w:pPr>
            <w:r>
              <w:rPr>
                <w:sz w:val="20"/>
              </w:rPr>
              <w:t>Suất chiếu</w:t>
            </w:r>
          </w:p>
        </w:tc>
        <w:tc>
          <w:tcPr>
            <w:tcW w:w="1872" w:type="dxa"/>
          </w:tcPr>
          <w:p w14:paraId="2B53F9B8">
            <w:pPr>
              <w:spacing w:after="0" w:line="240" w:lineRule="auto"/>
            </w:pPr>
            <w:r>
              <w:rPr>
                <w:sz w:val="20"/>
              </w:rPr>
              <w:t>showtime</w:t>
            </w:r>
          </w:p>
        </w:tc>
        <w:tc>
          <w:tcPr>
            <w:tcW w:w="1296" w:type="dxa"/>
          </w:tcPr>
          <w:p w14:paraId="4797124D">
            <w:pPr>
              <w:spacing w:after="0" w:line="240" w:lineRule="auto"/>
            </w:pPr>
            <w:r>
              <w:rPr>
                <w:sz w:val="20"/>
              </w:rPr>
              <w:t>DateTime (AI trích)</w:t>
            </w:r>
          </w:p>
        </w:tc>
        <w:tc>
          <w:tcPr>
            <w:tcW w:w="1008" w:type="dxa"/>
          </w:tcPr>
          <w:p w14:paraId="29D27201">
            <w:pPr>
              <w:spacing w:after="0" w:line="240" w:lineRule="auto"/>
            </w:pPr>
            <w:r>
              <w:rPr>
                <w:sz w:val="20"/>
              </w:rPr>
              <w:t>Có</w:t>
            </w:r>
          </w:p>
        </w:tc>
        <w:tc>
          <w:tcPr>
            <w:tcW w:w="3168" w:type="dxa"/>
          </w:tcPr>
          <w:p w14:paraId="2DDE5BCE">
            <w:pPr>
              <w:spacing w:after="0" w:line="240" w:lineRule="auto"/>
            </w:pPr>
            <w:r>
              <w:rPr>
                <w:sz w:val="20"/>
              </w:rPr>
              <w:t>Suất chiếu</w:t>
            </w:r>
          </w:p>
        </w:tc>
      </w:tr>
      <w:tr w14:paraId="02FF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5F71291">
            <w:pPr>
              <w:spacing w:after="0" w:line="240" w:lineRule="auto"/>
            </w:pPr>
            <w:r>
              <w:rPr>
                <w:sz w:val="20"/>
              </w:rPr>
              <w:t>Số lượng vé</w:t>
            </w:r>
          </w:p>
        </w:tc>
        <w:tc>
          <w:tcPr>
            <w:tcW w:w="1872" w:type="dxa"/>
          </w:tcPr>
          <w:p w14:paraId="709E0681">
            <w:pPr>
              <w:spacing w:after="0" w:line="240" w:lineRule="auto"/>
            </w:pPr>
            <w:r>
              <w:rPr>
                <w:sz w:val="20"/>
              </w:rPr>
              <w:t>quantity</w:t>
            </w:r>
          </w:p>
        </w:tc>
        <w:tc>
          <w:tcPr>
            <w:tcW w:w="1296" w:type="dxa"/>
          </w:tcPr>
          <w:p w14:paraId="378206DE">
            <w:pPr>
              <w:spacing w:after="0" w:line="240" w:lineRule="auto"/>
            </w:pPr>
            <w:r>
              <w:rPr>
                <w:sz w:val="20"/>
              </w:rPr>
              <w:t>Number (AI trích)</w:t>
            </w:r>
          </w:p>
        </w:tc>
        <w:tc>
          <w:tcPr>
            <w:tcW w:w="1008" w:type="dxa"/>
          </w:tcPr>
          <w:p w14:paraId="5BBA38E9">
            <w:pPr>
              <w:spacing w:after="0" w:line="240" w:lineRule="auto"/>
            </w:pPr>
            <w:r>
              <w:rPr>
                <w:sz w:val="20"/>
              </w:rPr>
              <w:t>Có</w:t>
            </w:r>
          </w:p>
        </w:tc>
        <w:tc>
          <w:tcPr>
            <w:tcW w:w="3168" w:type="dxa"/>
          </w:tcPr>
          <w:p w14:paraId="0D9BFB1A">
            <w:pPr>
              <w:spacing w:after="0" w:line="240" w:lineRule="auto"/>
            </w:pPr>
            <w:r>
              <w:rPr>
                <w:sz w:val="20"/>
              </w:rPr>
              <w:t>Số vé cần đặt</w:t>
            </w:r>
          </w:p>
        </w:tc>
      </w:tr>
    </w:tbl>
    <w:p w14:paraId="640E2222">
      <w:r>
        <w:br w:type="page"/>
      </w:r>
    </w:p>
    <w:p w14:paraId="29F8CC00">
      <w:pPr>
        <w:pStyle w:val="3"/>
      </w:pPr>
      <w:r>
        <w:rPr>
          <w:rFonts w:ascii="Times New Roman" w:hAnsi="Times New Roman"/>
          <w:color w:val="1F497D"/>
        </w:rPr>
        <w:t>3.4. UC4 — Đặt vé qua giao diện thường</w:t>
      </w:r>
    </w:p>
    <w:p w14:paraId="62C55AD1">
      <w:pPr>
        <w:pStyle w:val="4"/>
      </w:pPr>
      <w:r>
        <w:rPr>
          <w:rFonts w:ascii="Times New Roman" w:hAnsi="Times New Roman"/>
          <w:color w:val="1F497D"/>
        </w:rPr>
        <w:t>3.4.1.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5955"/>
      </w:tblGrid>
      <w:tr w14:paraId="2AB2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7C1BC9">
            <w:pPr>
              <w:spacing w:after="0" w:line="240" w:lineRule="auto"/>
            </w:pPr>
            <w:r>
              <w:rPr>
                <w:b/>
                <w:sz w:val="20"/>
              </w:rPr>
              <w:t>Use Case ID</w:t>
            </w:r>
          </w:p>
        </w:tc>
        <w:tc>
          <w:tcPr>
            <w:tcW w:w="6336" w:type="dxa"/>
          </w:tcPr>
          <w:p w14:paraId="245A4B00">
            <w:pPr>
              <w:spacing w:after="0" w:line="240" w:lineRule="auto"/>
            </w:pPr>
            <w:r>
              <w:rPr>
                <w:sz w:val="20"/>
              </w:rPr>
              <w:t>UC4</w:t>
            </w:r>
          </w:p>
        </w:tc>
      </w:tr>
      <w:tr w14:paraId="0BCC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A2A442C">
            <w:pPr>
              <w:spacing w:after="0" w:line="240" w:lineRule="auto"/>
            </w:pPr>
            <w:r>
              <w:rPr>
                <w:b/>
                <w:sz w:val="20"/>
              </w:rPr>
              <w:t>Mô tả</w:t>
            </w:r>
          </w:p>
        </w:tc>
        <w:tc>
          <w:tcPr>
            <w:tcW w:w="6336" w:type="dxa"/>
          </w:tcPr>
          <w:p w14:paraId="179189CC">
            <w:pPr>
              <w:spacing w:after="0" w:line="240" w:lineRule="auto"/>
            </w:pPr>
            <w:r>
              <w:rPr>
                <w:sz w:val="20"/>
              </w:rPr>
              <w:t>Người dùng đặt vé theo luồng thao tác tay: chọn phim → suất → ghế → combo → thanh toán. Cũng là luồng dự phòng khi Chatbot lỗi (E3 của UC3).</w:t>
            </w:r>
          </w:p>
        </w:tc>
      </w:tr>
      <w:tr w14:paraId="3D99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AB4B84">
            <w:pPr>
              <w:spacing w:after="0" w:line="240" w:lineRule="auto"/>
            </w:pPr>
            <w:r>
              <w:rPr>
                <w:b/>
                <w:sz w:val="20"/>
              </w:rPr>
              <w:t>Tác nhân (Actor(s))</w:t>
            </w:r>
          </w:p>
        </w:tc>
        <w:tc>
          <w:tcPr>
            <w:tcW w:w="6336" w:type="dxa"/>
          </w:tcPr>
          <w:p w14:paraId="6011D08C">
            <w:pPr>
              <w:spacing w:after="0" w:line="240" w:lineRule="auto"/>
            </w:pPr>
            <w:r>
              <w:rPr>
                <w:sz w:val="20"/>
              </w:rPr>
              <w:t>Người dùng</w:t>
            </w:r>
          </w:p>
        </w:tc>
      </w:tr>
      <w:tr w14:paraId="55F9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871BCE">
            <w:pPr>
              <w:spacing w:after="0" w:line="240" w:lineRule="auto"/>
            </w:pPr>
            <w:r>
              <w:rPr>
                <w:b/>
                <w:sz w:val="20"/>
              </w:rPr>
              <w:t>Sự ưu tiên (Priority)</w:t>
            </w:r>
          </w:p>
        </w:tc>
        <w:tc>
          <w:tcPr>
            <w:tcW w:w="6336" w:type="dxa"/>
          </w:tcPr>
          <w:p w14:paraId="47E51E49">
            <w:pPr>
              <w:spacing w:after="0" w:line="240" w:lineRule="auto"/>
            </w:pPr>
            <w:r>
              <w:rPr>
                <w:sz w:val="20"/>
              </w:rPr>
              <w:t>Cao</w:t>
            </w:r>
          </w:p>
        </w:tc>
      </w:tr>
      <w:tr w14:paraId="114B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7CA1590">
            <w:pPr>
              <w:spacing w:after="0" w:line="240" w:lineRule="auto"/>
            </w:pPr>
            <w:r>
              <w:rPr>
                <w:b/>
                <w:sz w:val="20"/>
              </w:rPr>
              <w:t>Trigger</w:t>
            </w:r>
          </w:p>
        </w:tc>
        <w:tc>
          <w:tcPr>
            <w:tcW w:w="6336" w:type="dxa"/>
          </w:tcPr>
          <w:p w14:paraId="020DFB95">
            <w:pPr>
              <w:spacing w:after="0" w:line="240" w:lineRule="auto"/>
            </w:pPr>
            <w:r>
              <w:rPr>
                <w:sz w:val="20"/>
              </w:rPr>
              <w:t>Người dùng chọn một suất chiếu từ trang chi tiết phim</w:t>
            </w:r>
          </w:p>
        </w:tc>
      </w:tr>
      <w:tr w14:paraId="7259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E87723F">
            <w:pPr>
              <w:spacing w:after="0" w:line="240" w:lineRule="auto"/>
            </w:pPr>
            <w:r>
              <w:rPr>
                <w:b/>
                <w:sz w:val="20"/>
              </w:rPr>
              <w:t>Điều kiện cần (Pre-Condition)</w:t>
            </w:r>
          </w:p>
        </w:tc>
        <w:tc>
          <w:tcPr>
            <w:tcW w:w="6336" w:type="dxa"/>
          </w:tcPr>
          <w:p w14:paraId="091796CB">
            <w:pPr>
              <w:spacing w:after="0" w:line="240" w:lineRule="auto"/>
            </w:pPr>
            <w:r>
              <w:rPr>
                <w:sz w:val="20"/>
              </w:rPr>
              <w:t>Suất chiếu tồn tại và còn hiệu lực (chưa diễn ra)</w:t>
            </w:r>
          </w:p>
        </w:tc>
      </w:tr>
      <w:tr w14:paraId="77B6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158B17">
            <w:pPr>
              <w:spacing w:after="0" w:line="240" w:lineRule="auto"/>
            </w:pPr>
            <w:r>
              <w:rPr>
                <w:b/>
                <w:sz w:val="20"/>
              </w:rPr>
              <w:t>Điều kiện sau (Post-Condition(s))</w:t>
            </w:r>
          </w:p>
        </w:tc>
        <w:tc>
          <w:tcPr>
            <w:tcW w:w="6336" w:type="dxa"/>
          </w:tcPr>
          <w:p w14:paraId="7861C820">
            <w:pPr>
              <w:spacing w:after="0" w:line="240" w:lineRule="auto"/>
            </w:pPr>
            <w:r>
              <w:rPr>
                <w:sz w:val="20"/>
              </w:rPr>
              <w:t>Booking trạng thái Held được tạo với danh sách ghế đã chọn</w:t>
            </w:r>
          </w:p>
        </w:tc>
      </w:tr>
      <w:tr w14:paraId="4F78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A5078D">
            <w:pPr>
              <w:spacing w:after="0" w:line="240" w:lineRule="auto"/>
            </w:pPr>
            <w:r>
              <w:rPr>
                <w:b/>
                <w:sz w:val="20"/>
              </w:rPr>
              <w:t>Luồng cơ bản (Basic Flow)</w:t>
            </w:r>
          </w:p>
        </w:tc>
        <w:tc>
          <w:tcPr>
            <w:tcW w:w="6336" w:type="dxa"/>
          </w:tcPr>
          <w:p w14:paraId="74A4BCA5">
            <w:pPr>
              <w:spacing w:after="0" w:line="240" w:lineRule="auto"/>
            </w:pPr>
            <w:r>
              <w:rPr>
                <w:sz w:val="20"/>
              </w:rPr>
              <w:t>1. Chọn phim, rạp, ngày, suất chiếu.</w:t>
              <w:br/>
              <w:t>2. Chọn ghế; hệ thống kiểm tra xung đột và giữ ghế.</w:t>
              <w:br/>
              <w:t>3. Chọn bắp nước (tùy chọn); giá và tồn kho được kiểm tra ở server.</w:t>
              <w:br/>
              <w:t>4. Tạo booking và bill trong transaction.</w:t>
              <w:br/>
              <w:t>5. Tạo thanh toán PayOS và theo dõi trạng thái.</w:t>
              <w:br/>
              <w:t>6. Khi webhook hợp lệ: xác nhận booking và sinh vé QR.</w:t>
            </w:r>
          </w:p>
          <w:p w14:paraId="46330979">
            <w:pPr>
              <w:spacing w:after="20" w:line="240" w:lineRule="auto"/>
            </w:pPr>
            <w:r>
              <w:rPr>
                <w:sz w:val="20"/>
              </w:rPr>
              <w:t>2. Hệ thống hiển thị sơ đồ ghế, đánh dấu ghế đã bán/đang giữ.</w:t>
            </w:r>
          </w:p>
          <w:p w14:paraId="782CC85C">
            <w:pPr>
              <w:spacing w:after="20" w:line="240" w:lineRule="auto"/>
            </w:pPr>
            <w:r>
              <w:rPr>
                <w:sz w:val="20"/>
              </w:rPr>
              <w:t>3. Chọn ghế trống → thêm combo (tùy chọn) → vào Giỏ vé.</w:t>
            </w:r>
          </w:p>
          <w:p w14:paraId="761CC9F7">
            <w:pPr>
              <w:spacing w:after="20" w:line="240" w:lineRule="auto"/>
            </w:pPr>
            <w:r>
              <w:rPr>
                <w:sz w:val="20"/>
              </w:rPr>
              <w:t>4. Xác nhận → tạo Booking (Held), chuyển sang UC7 Thanh toán.</w:t>
            </w:r>
          </w:p>
        </w:tc>
      </w:tr>
      <w:tr w14:paraId="5719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4FFA4B">
            <w:pPr>
              <w:spacing w:after="0" w:line="240" w:lineRule="auto"/>
            </w:pPr>
            <w:r>
              <w:rPr>
                <w:b/>
                <w:sz w:val="20"/>
              </w:rPr>
              <w:t>Luồng thay thế (Alternative Flow)</w:t>
            </w:r>
          </w:p>
        </w:tc>
        <w:tc>
          <w:tcPr>
            <w:tcW w:w="6336" w:type="dxa"/>
          </w:tcPr>
          <w:p w14:paraId="1D611D32">
            <w:pPr>
              <w:spacing w:after="0" w:line="240" w:lineRule="auto"/>
            </w:pPr>
            <w:r>
              <w:rPr>
                <w:sz w:val="20"/>
              </w:rPr>
              <w:t>A1 — Người dùng bỏ ghế đang chọn giữa chừng → hệ thống nhả ghế ngay lập tức.</w:t>
            </w:r>
          </w:p>
        </w:tc>
      </w:tr>
      <w:tr w14:paraId="7731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8DC583">
            <w:pPr>
              <w:spacing w:after="0" w:line="240" w:lineRule="auto"/>
            </w:pPr>
            <w:r>
              <w:rPr>
                <w:b/>
                <w:sz w:val="20"/>
              </w:rPr>
              <w:t>Luồng ngoại lệ (Exception Flow)</w:t>
            </w:r>
          </w:p>
        </w:tc>
        <w:tc>
          <w:tcPr>
            <w:tcW w:w="6336" w:type="dxa"/>
          </w:tcPr>
          <w:p w14:paraId="62DB7FF8">
            <w:pPr>
              <w:spacing w:after="0" w:line="240" w:lineRule="auto"/>
            </w:pPr>
            <w:r>
              <w:rPr>
                <w:sz w:val="20"/>
              </w:rPr>
              <w:t>E1 — Ghế vừa chọn bị người khác đặt trước khi xác nhận → báo lỗi và yêu cầu chọn lại.</w:t>
            </w:r>
          </w:p>
        </w:tc>
      </w:tr>
      <w:tr w14:paraId="589B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698773">
            <w:pPr>
              <w:spacing w:after="0" w:line="240" w:lineRule="auto"/>
            </w:pPr>
            <w:r>
              <w:rPr>
                <w:b/>
                <w:sz w:val="20"/>
              </w:rPr>
              <w:t>Ràng buộc (Business Rules)</w:t>
            </w:r>
          </w:p>
        </w:tc>
        <w:tc>
          <w:tcPr>
            <w:tcW w:w="6336" w:type="dxa"/>
          </w:tcPr>
          <w:p w14:paraId="713EB249">
            <w:pPr>
              <w:spacing w:after="0" w:line="240" w:lineRule="auto"/>
            </w:pPr>
            <w:r>
              <w:rPr>
                <w:sz w:val="20"/>
              </w:rPr>
              <w:t>Áp dụng chung quy tắc giữ ghế 5-10 phút như UC3.</w:t>
            </w:r>
          </w:p>
        </w:tc>
      </w:tr>
      <w:tr w14:paraId="5A915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1423062">
            <w:pPr>
              <w:spacing w:after="0" w:line="240" w:lineRule="auto"/>
            </w:pPr>
            <w:r>
              <w:rPr>
                <w:b/>
                <w:sz w:val="20"/>
              </w:rPr>
              <w:t>Yêu cầu phi chức năng (Non-Functional Requirement)</w:t>
            </w:r>
          </w:p>
        </w:tc>
        <w:tc>
          <w:tcPr>
            <w:tcW w:w="6336" w:type="dxa"/>
          </w:tcPr>
          <w:p w14:paraId="55F77A67">
            <w:pPr>
              <w:spacing w:after="0" w:line="240" w:lineRule="auto"/>
            </w:pPr>
            <w:r>
              <w:rPr>
                <w:sz w:val="20"/>
              </w:rPr>
              <w:t>Sơ đồ ghế cập nhật trạng thái tối thiểu mỗi 5-10 giây (polling) để giảm xung đột.</w:t>
            </w:r>
          </w:p>
        </w:tc>
      </w:tr>
    </w:tbl>
    <w:p w14:paraId="406EAB66">
      <w:pPr>
        <w:pStyle w:val="4"/>
      </w:pPr>
      <w:r>
        <w:rPr>
          <w:rFonts w:ascii="Times New Roman" w:hAnsi="Times New Roman"/>
          <w:color w:val="1F497D"/>
        </w:rPr>
        <w:t>3.4.2. Sơ đồ luồng chi tiết</w:t>
      </w:r>
    </w:p>
    <w:p w14:paraId="614751E8">
      <w:pPr>
        <w:spacing w:after="120"/>
      </w:pPr>
      <w:r>
        <w:rPr>
          <w:b w:val="0"/>
          <w:i w:val="0"/>
          <w:sz w:val="21"/>
        </w:rPr>
        <w:t>Chọn phim/suất → tải sơ đồ ghế → chọn ghế → thêm combo → tạo Booking (Held) → UC7.</w:t>
      </w:r>
    </w:p>
    <w:p w14:paraId="03797FDD">
      <w:pPr>
        <w:pStyle w:val="4"/>
      </w:pPr>
      <w:r>
        <w:rPr>
          <w:rFonts w:ascii="Times New Roman" w:hAnsi="Times New Roman"/>
          <w:color w:val="1F497D"/>
        </w:rPr>
        <w:t>3.4.3. Giao diện</w:t>
      </w:r>
    </w:p>
    <w:p w14:paraId="69AE11B0">
      <w:pPr>
        <w:spacing w:after="120"/>
      </w:pPr>
      <w:r>
        <w:rPr>
          <w:b w:val="0"/>
          <w:i w:val="0"/>
          <w:sz w:val="21"/>
        </w:rPr>
        <w:t>Trang chọn ghế dạng lưới trực quan, chú thích màu trống/đang giữ/đã bán/đang chọn.</w:t>
      </w:r>
    </w:p>
    <w:p w14:paraId="59444C8F">
      <w:pPr>
        <w:pStyle w:val="4"/>
      </w:pPr>
      <w:r>
        <w:rPr>
          <w:rFonts w:ascii="Times New Roman" w:hAnsi="Times New Roman"/>
          <w:color w:val="1F497D"/>
        </w:rPr>
        <w:t>3.4.4.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1811"/>
        <w:gridCol w:w="1241"/>
        <w:gridCol w:w="984"/>
        <w:gridCol w:w="2922"/>
      </w:tblGrid>
      <w:tr w14:paraId="74AB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1A823EEA">
            <w:pPr>
              <w:spacing w:after="0" w:line="240" w:lineRule="auto"/>
            </w:pPr>
            <w:r>
              <w:rPr>
                <w:b/>
                <w:color w:val="FFFFFF"/>
                <w:sz w:val="20"/>
              </w:rPr>
              <w:t>Tên tiếng Việt</w:t>
            </w:r>
          </w:p>
        </w:tc>
        <w:tc>
          <w:tcPr>
            <w:tcW w:w="1872" w:type="dxa"/>
            <w:shd w:val="clear" w:color="auto" w:fill="1F497D"/>
          </w:tcPr>
          <w:p w14:paraId="4FADC298">
            <w:pPr>
              <w:spacing w:after="0" w:line="240" w:lineRule="auto"/>
            </w:pPr>
            <w:r>
              <w:rPr>
                <w:b/>
                <w:color w:val="FFFFFF"/>
                <w:sz w:val="20"/>
              </w:rPr>
              <w:t>Tên tiếng Anh</w:t>
            </w:r>
          </w:p>
        </w:tc>
        <w:tc>
          <w:tcPr>
            <w:tcW w:w="1296" w:type="dxa"/>
            <w:shd w:val="clear" w:color="auto" w:fill="1F497D"/>
          </w:tcPr>
          <w:p w14:paraId="184A7201">
            <w:pPr>
              <w:spacing w:after="0" w:line="240" w:lineRule="auto"/>
            </w:pPr>
            <w:r>
              <w:rPr>
                <w:b/>
                <w:color w:val="FFFFFF"/>
                <w:sz w:val="20"/>
              </w:rPr>
              <w:t>Loại</w:t>
            </w:r>
          </w:p>
        </w:tc>
        <w:tc>
          <w:tcPr>
            <w:tcW w:w="1008" w:type="dxa"/>
            <w:shd w:val="clear" w:color="auto" w:fill="1F497D"/>
          </w:tcPr>
          <w:p w14:paraId="54BB2952">
            <w:pPr>
              <w:spacing w:after="0" w:line="240" w:lineRule="auto"/>
            </w:pPr>
            <w:r>
              <w:rPr>
                <w:b/>
                <w:color w:val="FFFFFF"/>
                <w:sz w:val="20"/>
              </w:rPr>
              <w:t>Bắt buộc?</w:t>
            </w:r>
          </w:p>
        </w:tc>
        <w:tc>
          <w:tcPr>
            <w:tcW w:w="3168" w:type="dxa"/>
            <w:shd w:val="clear" w:color="auto" w:fill="1F497D"/>
          </w:tcPr>
          <w:p w14:paraId="596A2F0F">
            <w:pPr>
              <w:spacing w:after="0" w:line="240" w:lineRule="auto"/>
            </w:pPr>
            <w:r>
              <w:rPr>
                <w:b/>
                <w:color w:val="FFFFFF"/>
                <w:sz w:val="20"/>
              </w:rPr>
              <w:t>Mô tả</w:t>
            </w:r>
          </w:p>
        </w:tc>
      </w:tr>
      <w:tr w14:paraId="3C49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0EA68B3">
            <w:pPr>
              <w:spacing w:after="0" w:line="240" w:lineRule="auto"/>
            </w:pPr>
            <w:r>
              <w:rPr>
                <w:sz w:val="20"/>
              </w:rPr>
              <w:t>Suất chiếu</w:t>
            </w:r>
          </w:p>
        </w:tc>
        <w:tc>
          <w:tcPr>
            <w:tcW w:w="1872" w:type="dxa"/>
          </w:tcPr>
          <w:p w14:paraId="2837ED85">
            <w:pPr>
              <w:spacing w:after="0" w:line="240" w:lineRule="auto"/>
            </w:pPr>
            <w:r>
              <w:rPr>
                <w:sz w:val="20"/>
              </w:rPr>
              <w:t>showtime_id</w:t>
            </w:r>
          </w:p>
        </w:tc>
        <w:tc>
          <w:tcPr>
            <w:tcW w:w="1296" w:type="dxa"/>
          </w:tcPr>
          <w:p w14:paraId="4FA2362B">
            <w:pPr>
              <w:spacing w:after="0" w:line="240" w:lineRule="auto"/>
            </w:pPr>
            <w:r>
              <w:rPr>
                <w:sz w:val="20"/>
              </w:rPr>
              <w:t>Select</w:t>
            </w:r>
          </w:p>
        </w:tc>
        <w:tc>
          <w:tcPr>
            <w:tcW w:w="1008" w:type="dxa"/>
          </w:tcPr>
          <w:p w14:paraId="79EF1E88">
            <w:pPr>
              <w:spacing w:after="0" w:line="240" w:lineRule="auto"/>
            </w:pPr>
            <w:r>
              <w:rPr>
                <w:sz w:val="20"/>
              </w:rPr>
              <w:t>Có</w:t>
            </w:r>
          </w:p>
        </w:tc>
        <w:tc>
          <w:tcPr>
            <w:tcW w:w="3168" w:type="dxa"/>
          </w:tcPr>
          <w:p w14:paraId="138562E6">
            <w:pPr>
              <w:spacing w:after="0" w:line="240" w:lineRule="auto"/>
            </w:pPr>
            <w:r>
              <w:rPr>
                <w:sz w:val="20"/>
              </w:rPr>
              <w:t>Suất cần đặt</w:t>
            </w:r>
          </w:p>
        </w:tc>
      </w:tr>
      <w:tr w14:paraId="6968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576AA61">
            <w:pPr>
              <w:spacing w:after="0" w:line="240" w:lineRule="auto"/>
            </w:pPr>
            <w:r>
              <w:rPr>
                <w:sz w:val="20"/>
              </w:rPr>
              <w:t>Ghế chọn</w:t>
            </w:r>
          </w:p>
        </w:tc>
        <w:tc>
          <w:tcPr>
            <w:tcW w:w="1872" w:type="dxa"/>
          </w:tcPr>
          <w:p w14:paraId="10E5EFC8">
            <w:pPr>
              <w:spacing w:after="0" w:line="240" w:lineRule="auto"/>
            </w:pPr>
            <w:r>
              <w:rPr>
                <w:sz w:val="20"/>
              </w:rPr>
              <w:t>seat_ids</w:t>
            </w:r>
          </w:p>
        </w:tc>
        <w:tc>
          <w:tcPr>
            <w:tcW w:w="1296" w:type="dxa"/>
          </w:tcPr>
          <w:p w14:paraId="48943618">
            <w:pPr>
              <w:spacing w:after="0" w:line="240" w:lineRule="auto"/>
            </w:pPr>
            <w:r>
              <w:rPr>
                <w:sz w:val="20"/>
              </w:rPr>
              <w:t>Multi-select</w:t>
            </w:r>
          </w:p>
        </w:tc>
        <w:tc>
          <w:tcPr>
            <w:tcW w:w="1008" w:type="dxa"/>
          </w:tcPr>
          <w:p w14:paraId="1FCE097A">
            <w:pPr>
              <w:spacing w:after="0" w:line="240" w:lineRule="auto"/>
            </w:pPr>
            <w:r>
              <w:rPr>
                <w:sz w:val="20"/>
              </w:rPr>
              <w:t>Có</w:t>
            </w:r>
          </w:p>
        </w:tc>
        <w:tc>
          <w:tcPr>
            <w:tcW w:w="3168" w:type="dxa"/>
          </w:tcPr>
          <w:p w14:paraId="750DDD0E">
            <w:pPr>
              <w:spacing w:after="0" w:line="240" w:lineRule="auto"/>
            </w:pPr>
            <w:r>
              <w:rPr>
                <w:sz w:val="20"/>
              </w:rPr>
              <w:t>Danh sách ghế</w:t>
            </w:r>
          </w:p>
        </w:tc>
      </w:tr>
      <w:tr w14:paraId="6C78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C82FC7">
            <w:pPr>
              <w:spacing w:after="0" w:line="240" w:lineRule="auto"/>
            </w:pPr>
            <w:r>
              <w:rPr>
                <w:sz w:val="20"/>
              </w:rPr>
              <w:t>Combo</w:t>
            </w:r>
          </w:p>
        </w:tc>
        <w:tc>
          <w:tcPr>
            <w:tcW w:w="1872" w:type="dxa"/>
          </w:tcPr>
          <w:p w14:paraId="620D5645">
            <w:pPr>
              <w:spacing w:after="0" w:line="240" w:lineRule="auto"/>
            </w:pPr>
            <w:r>
              <w:rPr>
                <w:sz w:val="20"/>
              </w:rPr>
              <w:t>combo_ids</w:t>
            </w:r>
          </w:p>
        </w:tc>
        <w:tc>
          <w:tcPr>
            <w:tcW w:w="1296" w:type="dxa"/>
          </w:tcPr>
          <w:p w14:paraId="50CC8A87">
            <w:pPr>
              <w:spacing w:after="0" w:line="240" w:lineRule="auto"/>
            </w:pPr>
            <w:r>
              <w:rPr>
                <w:sz w:val="20"/>
              </w:rPr>
              <w:t>Multi-select</w:t>
            </w:r>
          </w:p>
        </w:tc>
        <w:tc>
          <w:tcPr>
            <w:tcW w:w="1008" w:type="dxa"/>
          </w:tcPr>
          <w:p w14:paraId="5055EF48">
            <w:pPr>
              <w:spacing w:after="0" w:line="240" w:lineRule="auto"/>
            </w:pPr>
            <w:r>
              <w:rPr>
                <w:sz w:val="20"/>
              </w:rPr>
              <w:t>Không</w:t>
            </w:r>
          </w:p>
        </w:tc>
        <w:tc>
          <w:tcPr>
            <w:tcW w:w="3168" w:type="dxa"/>
          </w:tcPr>
          <w:p w14:paraId="0CEE82E3">
            <w:pPr>
              <w:spacing w:after="0" w:line="240" w:lineRule="auto"/>
            </w:pPr>
            <w:r>
              <w:rPr>
                <w:sz w:val="20"/>
              </w:rPr>
              <w:t>Bắp nước kèm</w:t>
            </w:r>
          </w:p>
        </w:tc>
      </w:tr>
    </w:tbl>
    <w:p w14:paraId="4D1C67FE">
      <w:r>
        <w:br w:type="page"/>
      </w:r>
    </w:p>
    <w:p w14:paraId="04C237AF">
      <w:pPr>
        <w:pStyle w:val="3"/>
      </w:pPr>
      <w:r>
        <w:rPr>
          <w:rFonts w:ascii="Times New Roman" w:hAnsi="Times New Roman"/>
          <w:color w:val="1F497D"/>
        </w:rPr>
        <w:t>3.5. UC5 — Hủy đơn chưa thanh toán qua CineX AI (đổi suất: mở rộng)</w:t>
      </w:r>
    </w:p>
    <w:p w14:paraId="4E082908">
      <w:pPr>
        <w:pStyle w:val="4"/>
      </w:pPr>
      <w:r>
        <w:rPr>
          <w:rFonts w:ascii="Times New Roman" w:hAnsi="Times New Roman"/>
          <w:color w:val="1F497D"/>
        </w:rPr>
        <w:t>3.5.1.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5980"/>
      </w:tblGrid>
      <w:tr w14:paraId="54F1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72B6DDA">
            <w:pPr>
              <w:spacing w:after="0" w:line="240" w:lineRule="auto"/>
            </w:pPr>
            <w:r>
              <w:rPr>
                <w:b/>
                <w:sz w:val="20"/>
              </w:rPr>
              <w:t>Use Case ID</w:t>
            </w:r>
          </w:p>
        </w:tc>
        <w:tc>
          <w:tcPr>
            <w:tcW w:w="6336" w:type="dxa"/>
          </w:tcPr>
          <w:p w14:paraId="3DD07BD6">
            <w:pPr>
              <w:spacing w:after="0" w:line="240" w:lineRule="auto"/>
            </w:pPr>
            <w:r>
              <w:rPr>
                <w:sz w:val="20"/>
              </w:rPr>
              <w:t>UC5</w:t>
            </w:r>
          </w:p>
        </w:tc>
      </w:tr>
      <w:tr w14:paraId="4664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2B7EF8A">
            <w:pPr>
              <w:spacing w:after="0" w:line="240" w:lineRule="auto"/>
            </w:pPr>
            <w:r>
              <w:rPr>
                <w:b/>
                <w:sz w:val="20"/>
              </w:rPr>
              <w:t>Mô tả</w:t>
            </w:r>
          </w:p>
        </w:tc>
        <w:tc>
          <w:tcPr>
            <w:tcW w:w="6336" w:type="dxa"/>
          </w:tcPr>
          <w:p w14:paraId="0694BE12">
            <w:pPr>
              <w:spacing w:after="0" w:line="240" w:lineRule="auto"/>
            </w:pPr>
            <w:r>
              <w:rPr>
                <w:sz w:val="20"/>
              </w:rPr>
              <w:t>Người dùng hủy booking PENDING_PAYMENT do mình sở hữu; đổi suất hoặc hủy vé đã thanh toán là phạm vi mở rộng chưa tự động hóa.</w:t>
            </w:r>
          </w:p>
        </w:tc>
      </w:tr>
      <w:tr w14:paraId="3013B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54B74E">
            <w:pPr>
              <w:spacing w:after="0" w:line="240" w:lineRule="auto"/>
            </w:pPr>
            <w:r>
              <w:rPr>
                <w:b/>
                <w:sz w:val="20"/>
              </w:rPr>
              <w:t>Tác nhân (Actor(s))</w:t>
            </w:r>
          </w:p>
        </w:tc>
        <w:tc>
          <w:tcPr>
            <w:tcW w:w="6336" w:type="dxa"/>
          </w:tcPr>
          <w:p w14:paraId="460B1B02">
            <w:pPr>
              <w:spacing w:after="0" w:line="240" w:lineRule="auto"/>
            </w:pPr>
            <w:r>
              <w:rPr>
                <w:sz w:val="20"/>
              </w:rPr>
              <w:t>Người dùng</w:t>
            </w:r>
          </w:p>
        </w:tc>
      </w:tr>
      <w:tr w14:paraId="76C0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0F1FC1">
            <w:pPr>
              <w:spacing w:after="0" w:line="240" w:lineRule="auto"/>
            </w:pPr>
            <w:r>
              <w:rPr>
                <w:b/>
                <w:sz w:val="20"/>
              </w:rPr>
              <w:t>Sự ưu tiên (Priority)</w:t>
            </w:r>
          </w:p>
        </w:tc>
        <w:tc>
          <w:tcPr>
            <w:tcW w:w="6336" w:type="dxa"/>
          </w:tcPr>
          <w:p w14:paraId="391D927E">
            <w:pPr>
              <w:spacing w:after="0" w:line="240" w:lineRule="auto"/>
            </w:pPr>
            <w:r>
              <w:rPr>
                <w:sz w:val="20"/>
              </w:rPr>
              <w:t>Trung bình</w:t>
            </w:r>
          </w:p>
        </w:tc>
      </w:tr>
      <w:tr w14:paraId="7CDC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900DFF6">
            <w:pPr>
              <w:spacing w:after="0" w:line="240" w:lineRule="auto"/>
            </w:pPr>
            <w:r>
              <w:rPr>
                <w:b/>
                <w:sz w:val="20"/>
              </w:rPr>
              <w:t>Trigger</w:t>
            </w:r>
          </w:p>
        </w:tc>
        <w:tc>
          <w:tcPr>
            <w:tcW w:w="6336" w:type="dxa"/>
          </w:tcPr>
          <w:p w14:paraId="2B34F73B">
            <w:pPr>
              <w:spacing w:after="0" w:line="240" w:lineRule="auto"/>
            </w:pPr>
            <w:r>
              <w:rPr>
                <w:sz w:val="20"/>
              </w:rPr>
              <w:t>Người dùng nhắn yêu cầu đổi/hủy (“Đổi sang suất 21h” / “Hủy vé lúc nãy”)</w:t>
            </w:r>
          </w:p>
        </w:tc>
      </w:tr>
      <w:tr w14:paraId="4AAF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82298D">
            <w:pPr>
              <w:spacing w:after="0" w:line="240" w:lineRule="auto"/>
            </w:pPr>
            <w:r>
              <w:rPr>
                <w:b/>
                <w:sz w:val="20"/>
              </w:rPr>
              <w:t>Điều kiện cần (Pre-Condition)</w:t>
            </w:r>
          </w:p>
        </w:tc>
        <w:tc>
          <w:tcPr>
            <w:tcW w:w="6336" w:type="dxa"/>
          </w:tcPr>
          <w:p w14:paraId="7F73CD9E">
            <w:pPr>
              <w:spacing w:after="0" w:line="240" w:lineRule="auto"/>
            </w:pPr>
            <w:r>
              <w:rPr>
                <w:sz w:val="20"/>
              </w:rPr>
              <w:t>Đã đăng nhập; booking thuộc người dùng và đang PENDING_PAYMENT.</w:t>
            </w:r>
          </w:p>
        </w:tc>
      </w:tr>
      <w:tr w14:paraId="0E15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CF8EA05">
            <w:pPr>
              <w:spacing w:after="0" w:line="240" w:lineRule="auto"/>
            </w:pPr>
            <w:r>
              <w:rPr>
                <w:b/>
                <w:sz w:val="20"/>
              </w:rPr>
              <w:t>Điều kiện sau (Post-Condition(s))</w:t>
            </w:r>
          </w:p>
        </w:tc>
        <w:tc>
          <w:tcPr>
            <w:tcW w:w="6336" w:type="dxa"/>
          </w:tcPr>
          <w:p w14:paraId="0186E37E">
            <w:pPr>
              <w:spacing w:after="0" w:line="240" w:lineRule="auto"/>
            </w:pPr>
            <w:r>
              <w:rPr>
                <w:sz w:val="20"/>
              </w:rPr>
              <w:t>Booking/Bill chuyển CANCELLED; ghế khóa và seat hold được giải phóng.</w:t>
            </w:r>
          </w:p>
        </w:tc>
      </w:tr>
      <w:tr w14:paraId="55AB9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FA08A3A">
            <w:pPr>
              <w:spacing w:after="0" w:line="240" w:lineRule="auto"/>
            </w:pPr>
            <w:r>
              <w:rPr>
                <w:b/>
                <w:sz w:val="20"/>
              </w:rPr>
              <w:t>Luồng cơ bản (Basic Flow)</w:t>
            </w:r>
          </w:p>
        </w:tc>
        <w:tc>
          <w:tcPr>
            <w:tcW w:w="6336" w:type="dxa"/>
          </w:tcPr>
          <w:p w14:paraId="78175A54">
            <w:pPr>
              <w:spacing w:after="0" w:line="240" w:lineRule="auto"/>
            </w:pPr>
            <w:r>
              <w:rPr>
                <w:sz w:val="20"/>
              </w:rPr>
              <w:t>1. AI gọi get_user_bookings(user_id) để xác định vé cần thao tác.</w:t>
            </w:r>
          </w:p>
          <w:p w14:paraId="78AF54C9">
            <w:pPr>
              <w:spacing w:after="20" w:line="240" w:lineRule="auto"/>
            </w:pPr>
            <w:r>
              <w:rPr>
                <w:sz w:val="20"/>
              </w:rPr>
              <w:t>2. AI xác nhận lại vé nào sẽ đổi/hủy.</w:t>
            </w:r>
          </w:p>
          <w:p w14:paraId="36FEA4B4">
            <w:pPr>
              <w:spacing w:after="20" w:line="240" w:lineRule="auto"/>
            </w:pPr>
            <w:r>
              <w:rPr>
                <w:sz w:val="20"/>
              </w:rPr>
              <w:t>3. Người dùng xác nhận → AI gọi reschedule_booking(id, new_showtime) hoặc cancel_booking(id).</w:t>
            </w:r>
          </w:p>
          <w:p w14:paraId="1756CBB9">
            <w:pPr>
              <w:spacing w:after="20" w:line="240" w:lineRule="auto"/>
            </w:pPr>
            <w:r>
              <w:rPr>
                <w:sz w:val="20"/>
              </w:rPr>
              <w:t>4. Hệ thống cập nhật trạng thái và thông báo kết quả.</w:t>
            </w:r>
          </w:p>
        </w:tc>
      </w:tr>
      <w:tr w14:paraId="478C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314D9CB">
            <w:pPr>
              <w:spacing w:after="0" w:line="240" w:lineRule="auto"/>
            </w:pPr>
            <w:r>
              <w:rPr>
                <w:b/>
                <w:sz w:val="20"/>
              </w:rPr>
              <w:t>Luồng thay thế (Alternative Flow)</w:t>
            </w:r>
          </w:p>
        </w:tc>
        <w:tc>
          <w:tcPr>
            <w:tcW w:w="6336" w:type="dxa"/>
          </w:tcPr>
          <w:p w14:paraId="7B43C7FA">
            <w:pPr>
              <w:spacing w:after="0" w:line="240" w:lineRule="auto"/>
            </w:pPr>
            <w:r>
              <w:rPr>
                <w:sz w:val="20"/>
              </w:rPr>
              <w:t>A1 — Người dùng có nhiều booking gần thời điểm hiện tại → AI liệt kê để chọn đúng vé.</w:t>
            </w:r>
          </w:p>
        </w:tc>
      </w:tr>
      <w:tr w14:paraId="0AFC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2802731">
            <w:pPr>
              <w:spacing w:after="0" w:line="240" w:lineRule="auto"/>
            </w:pPr>
            <w:r>
              <w:rPr>
                <w:b/>
                <w:sz w:val="20"/>
              </w:rPr>
              <w:t>Luồng ngoại lệ (Exception Flow)</w:t>
            </w:r>
          </w:p>
        </w:tc>
        <w:tc>
          <w:tcPr>
            <w:tcW w:w="6336" w:type="dxa"/>
          </w:tcPr>
          <w:p w14:paraId="13E4B188">
            <w:pPr>
              <w:spacing w:after="0" w:line="240" w:lineRule="auto"/>
            </w:pPr>
            <w:r>
              <w:rPr>
                <w:sz w:val="20"/>
              </w:rPr>
              <w:t>E1 — Booking Confirmed quá gần giờ chiếu (vi phạm Business Rule) → AI từ chối và giải thích chính sách.</w:t>
            </w:r>
          </w:p>
        </w:tc>
      </w:tr>
      <w:tr w14:paraId="1FA4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0C53338">
            <w:pPr>
              <w:spacing w:after="0" w:line="240" w:lineRule="auto"/>
            </w:pPr>
            <w:r>
              <w:rPr>
                <w:b/>
                <w:sz w:val="20"/>
              </w:rPr>
              <w:t>Ràng buộc (Business Rules)</w:t>
            </w:r>
          </w:p>
        </w:tc>
        <w:tc>
          <w:tcPr>
            <w:tcW w:w="6336" w:type="dxa"/>
          </w:tcPr>
          <w:p w14:paraId="3FAC20F0">
            <w:pPr>
              <w:spacing w:after="0" w:line="240" w:lineRule="auto"/>
            </w:pPr>
            <w:r>
              <w:rPr>
                <w:sz w:val="20"/>
              </w:rPr>
              <w:t>Chỉ hủy tự phục vụ trước thanh toán. Vé CONFIRMED cần quy trình hỗ trợ/hoàn tiền riêng ở phiên bản sau.</w:t>
            </w:r>
          </w:p>
        </w:tc>
      </w:tr>
      <w:tr w14:paraId="71E3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0C39FC">
            <w:pPr>
              <w:spacing w:after="0" w:line="240" w:lineRule="auto"/>
            </w:pPr>
            <w:r>
              <w:rPr>
                <w:b/>
                <w:sz w:val="20"/>
              </w:rPr>
              <w:t>Yêu cầu phi chức năng (Non-Functional Requirement)</w:t>
            </w:r>
          </w:p>
        </w:tc>
        <w:tc>
          <w:tcPr>
            <w:tcW w:w="6336" w:type="dxa"/>
          </w:tcPr>
          <w:p w14:paraId="5061FDB3">
            <w:pPr>
              <w:spacing w:after="0" w:line="240" w:lineRule="auto"/>
            </w:pPr>
            <w:r>
              <w:rPr>
                <w:sz w:val="20"/>
              </w:rPr>
              <w:t>Toàn bộ thao tác đổi/hủy qua AI phải được ghi log để đối chiếu khi có tranh chấp.</w:t>
            </w:r>
          </w:p>
        </w:tc>
      </w:tr>
    </w:tbl>
    <w:p w14:paraId="771DF830">
      <w:pPr>
        <w:pStyle w:val="4"/>
      </w:pPr>
      <w:r>
        <w:rPr>
          <w:rFonts w:ascii="Times New Roman" w:hAnsi="Times New Roman"/>
          <w:color w:val="1F497D"/>
        </w:rPr>
        <w:t>3.5.2. Sơ đồ luồng chi tiết</w:t>
      </w:r>
    </w:p>
    <w:p w14:paraId="76540654">
      <w:pPr>
        <w:spacing w:after="120"/>
      </w:pPr>
      <w:r>
        <w:rPr>
          <w:b w:val="0"/>
          <w:i w:val="0"/>
          <w:sz w:val="21"/>
        </w:rPr>
        <w:t>AI xác định vé (get_user_bookings) → xác nhận → reschedule_booking/cancel_booking → cập nhật trạng thái.</w:t>
      </w:r>
    </w:p>
    <w:p w14:paraId="33834317">
      <w:pPr>
        <w:pStyle w:val="4"/>
      </w:pPr>
      <w:r>
        <w:rPr>
          <w:rFonts w:ascii="Times New Roman" w:hAnsi="Times New Roman"/>
          <w:color w:val="1F497D"/>
        </w:rPr>
        <w:t>3.5.3. Giao diện</w:t>
      </w:r>
    </w:p>
    <w:p w14:paraId="72AF8712">
      <w:pPr>
        <w:spacing w:after="120"/>
      </w:pPr>
      <w:r>
        <w:rPr>
          <w:b w:val="0"/>
          <w:i w:val="0"/>
          <w:sz w:val="21"/>
        </w:rPr>
        <w:t>Hiển thị trong cùng khung chat, kèm thẻ thông tin booking để xác nhận trước khi thực thi.</w:t>
      </w:r>
    </w:p>
    <w:p w14:paraId="23B6F5D2">
      <w:pPr>
        <w:pStyle w:val="4"/>
      </w:pPr>
      <w:r>
        <w:rPr>
          <w:rFonts w:ascii="Times New Roman" w:hAnsi="Times New Roman"/>
          <w:color w:val="1F497D"/>
        </w:rPr>
        <w:t>3.5.4.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822"/>
        <w:gridCol w:w="1264"/>
        <w:gridCol w:w="980"/>
        <w:gridCol w:w="2903"/>
      </w:tblGrid>
      <w:tr w14:paraId="6D5C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B075F3A">
            <w:pPr>
              <w:spacing w:after="0" w:line="240" w:lineRule="auto"/>
            </w:pPr>
            <w:r>
              <w:rPr>
                <w:b/>
                <w:color w:val="FFFFFF"/>
                <w:sz w:val="20"/>
              </w:rPr>
              <w:t>Tên tiếng Việt</w:t>
            </w:r>
          </w:p>
        </w:tc>
        <w:tc>
          <w:tcPr>
            <w:tcW w:w="1872" w:type="dxa"/>
            <w:shd w:val="clear" w:color="auto" w:fill="1F497D"/>
          </w:tcPr>
          <w:p w14:paraId="6A0488CB">
            <w:pPr>
              <w:spacing w:after="0" w:line="240" w:lineRule="auto"/>
            </w:pPr>
            <w:r>
              <w:rPr>
                <w:b/>
                <w:color w:val="FFFFFF"/>
                <w:sz w:val="20"/>
              </w:rPr>
              <w:t>Tên tiếng Anh</w:t>
            </w:r>
          </w:p>
        </w:tc>
        <w:tc>
          <w:tcPr>
            <w:tcW w:w="1296" w:type="dxa"/>
            <w:shd w:val="clear" w:color="auto" w:fill="1F497D"/>
          </w:tcPr>
          <w:p w14:paraId="11BD652E">
            <w:pPr>
              <w:spacing w:after="0" w:line="240" w:lineRule="auto"/>
            </w:pPr>
            <w:r>
              <w:rPr>
                <w:b/>
                <w:color w:val="FFFFFF"/>
                <w:sz w:val="20"/>
              </w:rPr>
              <w:t>Loại</w:t>
            </w:r>
          </w:p>
        </w:tc>
        <w:tc>
          <w:tcPr>
            <w:tcW w:w="1008" w:type="dxa"/>
            <w:shd w:val="clear" w:color="auto" w:fill="1F497D"/>
          </w:tcPr>
          <w:p w14:paraId="031E5746">
            <w:pPr>
              <w:spacing w:after="0" w:line="240" w:lineRule="auto"/>
            </w:pPr>
            <w:r>
              <w:rPr>
                <w:b/>
                <w:color w:val="FFFFFF"/>
                <w:sz w:val="20"/>
              </w:rPr>
              <w:t>Bắt buộc?</w:t>
            </w:r>
          </w:p>
        </w:tc>
        <w:tc>
          <w:tcPr>
            <w:tcW w:w="3168" w:type="dxa"/>
            <w:shd w:val="clear" w:color="auto" w:fill="1F497D"/>
          </w:tcPr>
          <w:p w14:paraId="4ABEBB1C">
            <w:pPr>
              <w:spacing w:after="0" w:line="240" w:lineRule="auto"/>
            </w:pPr>
            <w:r>
              <w:rPr>
                <w:b/>
                <w:color w:val="FFFFFF"/>
                <w:sz w:val="20"/>
              </w:rPr>
              <w:t>Mô tả</w:t>
            </w:r>
          </w:p>
        </w:tc>
      </w:tr>
      <w:tr w14:paraId="6BF7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3F8310">
            <w:pPr>
              <w:spacing w:after="0" w:line="240" w:lineRule="auto"/>
            </w:pPr>
            <w:r>
              <w:rPr>
                <w:sz w:val="20"/>
              </w:rPr>
              <w:t>Yêu cầu</w:t>
            </w:r>
          </w:p>
        </w:tc>
        <w:tc>
          <w:tcPr>
            <w:tcW w:w="1872" w:type="dxa"/>
          </w:tcPr>
          <w:p w14:paraId="4B513D95">
            <w:pPr>
              <w:spacing w:after="0" w:line="240" w:lineRule="auto"/>
            </w:pPr>
            <w:r>
              <w:rPr>
                <w:sz w:val="20"/>
              </w:rPr>
              <w:t>message</w:t>
            </w:r>
          </w:p>
        </w:tc>
        <w:tc>
          <w:tcPr>
            <w:tcW w:w="1296" w:type="dxa"/>
          </w:tcPr>
          <w:p w14:paraId="02A37E8E">
            <w:pPr>
              <w:spacing w:after="0" w:line="240" w:lineRule="auto"/>
            </w:pPr>
            <w:r>
              <w:rPr>
                <w:sz w:val="20"/>
              </w:rPr>
              <w:t>Text</w:t>
            </w:r>
          </w:p>
        </w:tc>
        <w:tc>
          <w:tcPr>
            <w:tcW w:w="1008" w:type="dxa"/>
          </w:tcPr>
          <w:p w14:paraId="48A57DD0">
            <w:pPr>
              <w:spacing w:after="0" w:line="240" w:lineRule="auto"/>
            </w:pPr>
            <w:r>
              <w:rPr>
                <w:sz w:val="20"/>
              </w:rPr>
              <w:t>Có</w:t>
            </w:r>
          </w:p>
        </w:tc>
        <w:tc>
          <w:tcPr>
            <w:tcW w:w="3168" w:type="dxa"/>
          </w:tcPr>
          <w:p w14:paraId="688F4C5B">
            <w:pPr>
              <w:spacing w:after="0" w:line="240" w:lineRule="auto"/>
            </w:pPr>
            <w:r>
              <w:rPr>
                <w:sz w:val="20"/>
              </w:rPr>
              <w:t>Câu lệnh đổi/hủy</w:t>
            </w:r>
          </w:p>
        </w:tc>
      </w:tr>
      <w:tr w14:paraId="2555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04C1857">
            <w:pPr>
              <w:spacing w:after="0" w:line="240" w:lineRule="auto"/>
            </w:pPr>
            <w:r>
              <w:rPr>
                <w:sz w:val="20"/>
              </w:rPr>
              <w:t>Mã booking</w:t>
            </w:r>
          </w:p>
        </w:tc>
        <w:tc>
          <w:tcPr>
            <w:tcW w:w="1872" w:type="dxa"/>
          </w:tcPr>
          <w:p w14:paraId="3CB79D48">
            <w:pPr>
              <w:spacing w:after="0" w:line="240" w:lineRule="auto"/>
            </w:pPr>
            <w:r>
              <w:rPr>
                <w:sz w:val="20"/>
              </w:rPr>
              <w:t>booking_id</w:t>
            </w:r>
          </w:p>
        </w:tc>
        <w:tc>
          <w:tcPr>
            <w:tcW w:w="1296" w:type="dxa"/>
          </w:tcPr>
          <w:p w14:paraId="11805F8F">
            <w:pPr>
              <w:spacing w:after="0" w:line="240" w:lineRule="auto"/>
            </w:pPr>
            <w:r>
              <w:rPr>
                <w:sz w:val="20"/>
              </w:rPr>
              <w:t>ID (AI trích/ngữ cảnh)</w:t>
            </w:r>
          </w:p>
        </w:tc>
        <w:tc>
          <w:tcPr>
            <w:tcW w:w="1008" w:type="dxa"/>
          </w:tcPr>
          <w:p w14:paraId="1892C116">
            <w:pPr>
              <w:spacing w:after="0" w:line="240" w:lineRule="auto"/>
            </w:pPr>
            <w:r>
              <w:rPr>
                <w:sz w:val="20"/>
              </w:rPr>
              <w:t>Có</w:t>
            </w:r>
          </w:p>
        </w:tc>
        <w:tc>
          <w:tcPr>
            <w:tcW w:w="3168" w:type="dxa"/>
          </w:tcPr>
          <w:p w14:paraId="091D858F">
            <w:pPr>
              <w:spacing w:after="0" w:line="240" w:lineRule="auto"/>
            </w:pPr>
            <w:r>
              <w:rPr>
                <w:sz w:val="20"/>
              </w:rPr>
              <w:t>Vé cần thao tác</w:t>
            </w:r>
          </w:p>
        </w:tc>
      </w:tr>
      <w:tr w14:paraId="4D41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EE5F39F">
            <w:pPr>
              <w:spacing w:after="0" w:line="240" w:lineRule="auto"/>
            </w:pPr>
            <w:r>
              <w:rPr>
                <w:sz w:val="20"/>
              </w:rPr>
              <w:t>Suất mới</w:t>
            </w:r>
          </w:p>
        </w:tc>
        <w:tc>
          <w:tcPr>
            <w:tcW w:w="1872" w:type="dxa"/>
          </w:tcPr>
          <w:p w14:paraId="0DB36193">
            <w:pPr>
              <w:spacing w:after="0" w:line="240" w:lineRule="auto"/>
            </w:pPr>
            <w:r>
              <w:rPr>
                <w:sz w:val="20"/>
              </w:rPr>
              <w:t>new_showtime</w:t>
            </w:r>
          </w:p>
        </w:tc>
        <w:tc>
          <w:tcPr>
            <w:tcW w:w="1296" w:type="dxa"/>
          </w:tcPr>
          <w:p w14:paraId="5A55BEEA">
            <w:pPr>
              <w:spacing w:after="0" w:line="240" w:lineRule="auto"/>
            </w:pPr>
            <w:r>
              <w:rPr>
                <w:sz w:val="20"/>
              </w:rPr>
              <w:t>DateTime</w:t>
            </w:r>
          </w:p>
        </w:tc>
        <w:tc>
          <w:tcPr>
            <w:tcW w:w="1008" w:type="dxa"/>
          </w:tcPr>
          <w:p w14:paraId="6A7B205E">
            <w:pPr>
              <w:spacing w:after="0" w:line="240" w:lineRule="auto"/>
            </w:pPr>
            <w:r>
              <w:rPr>
                <w:sz w:val="20"/>
              </w:rPr>
              <w:t>Không</w:t>
            </w:r>
          </w:p>
        </w:tc>
        <w:tc>
          <w:tcPr>
            <w:tcW w:w="3168" w:type="dxa"/>
          </w:tcPr>
          <w:p w14:paraId="4C792C7F">
            <w:pPr>
              <w:spacing w:after="0" w:line="240" w:lineRule="auto"/>
            </w:pPr>
            <w:r>
              <w:rPr>
                <w:sz w:val="20"/>
              </w:rPr>
              <w:t>Bắt buộc khi đổi suất</w:t>
            </w:r>
          </w:p>
        </w:tc>
      </w:tr>
    </w:tbl>
    <w:p w14:paraId="4688177B">
      <w:r>
        <w:br w:type="page"/>
      </w:r>
    </w:p>
    <w:p w14:paraId="1D36C589">
      <w:pPr>
        <w:pStyle w:val="3"/>
      </w:pPr>
      <w:r>
        <w:rPr>
          <w:rFonts w:ascii="Times New Roman" w:hAnsi="Times New Roman"/>
          <w:color w:val="1F497D"/>
        </w:rPr>
        <w:t>3.6. UC6 — Xem lịch sử đặt vé</w:t>
      </w:r>
    </w:p>
    <w:p w14:paraId="2B40D670">
      <w:pPr>
        <w:pStyle w:val="4"/>
      </w:pPr>
      <w:r>
        <w:rPr>
          <w:rFonts w:ascii="Times New Roman" w:hAnsi="Times New Roman"/>
          <w:color w:val="1F497D"/>
        </w:rPr>
        <w:t>3.6.1.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8"/>
        <w:gridCol w:w="5948"/>
      </w:tblGrid>
      <w:tr w14:paraId="1D87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42ED8C7C">
            <w:pPr>
              <w:spacing w:after="0" w:line="240" w:lineRule="auto"/>
            </w:pPr>
            <w:r>
              <w:rPr>
                <w:b/>
                <w:sz w:val="20"/>
              </w:rPr>
              <w:t>Use Case ID</w:t>
            </w:r>
          </w:p>
        </w:tc>
        <w:tc>
          <w:tcPr>
            <w:tcW w:w="6336" w:type="dxa"/>
          </w:tcPr>
          <w:p w14:paraId="637AE86B">
            <w:pPr>
              <w:spacing w:after="0" w:line="240" w:lineRule="auto"/>
            </w:pPr>
            <w:r>
              <w:rPr>
                <w:sz w:val="20"/>
              </w:rPr>
              <w:t>UC6</w:t>
            </w:r>
          </w:p>
        </w:tc>
      </w:tr>
      <w:tr w14:paraId="0013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6307C3">
            <w:pPr>
              <w:spacing w:after="0" w:line="240" w:lineRule="auto"/>
            </w:pPr>
            <w:r>
              <w:rPr>
                <w:b/>
                <w:sz w:val="20"/>
              </w:rPr>
              <w:t>Mô tả</w:t>
            </w:r>
          </w:p>
        </w:tc>
        <w:tc>
          <w:tcPr>
            <w:tcW w:w="6336" w:type="dxa"/>
          </w:tcPr>
          <w:p w14:paraId="24F426A6">
            <w:pPr>
              <w:spacing w:after="0" w:line="240" w:lineRule="auto"/>
            </w:pPr>
            <w:r>
              <w:rPr>
                <w:sz w:val="20"/>
              </w:rPr>
              <w:t>Người dùng xem lại danh sách các vé đã đặt và trạng thái của chúng.</w:t>
            </w:r>
          </w:p>
        </w:tc>
      </w:tr>
      <w:tr w14:paraId="4DD43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093205D">
            <w:pPr>
              <w:spacing w:after="0" w:line="240" w:lineRule="auto"/>
            </w:pPr>
            <w:r>
              <w:rPr>
                <w:b/>
                <w:sz w:val="20"/>
              </w:rPr>
              <w:t>Tác nhân (Actor(s))</w:t>
            </w:r>
          </w:p>
        </w:tc>
        <w:tc>
          <w:tcPr>
            <w:tcW w:w="6336" w:type="dxa"/>
          </w:tcPr>
          <w:p w14:paraId="0F169989">
            <w:pPr>
              <w:spacing w:after="0" w:line="240" w:lineRule="auto"/>
            </w:pPr>
            <w:r>
              <w:rPr>
                <w:sz w:val="20"/>
              </w:rPr>
              <w:t>Người dùng</w:t>
            </w:r>
          </w:p>
        </w:tc>
      </w:tr>
      <w:tr w14:paraId="1885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D5796E">
            <w:pPr>
              <w:spacing w:after="0" w:line="240" w:lineRule="auto"/>
            </w:pPr>
            <w:r>
              <w:rPr>
                <w:b/>
                <w:sz w:val="20"/>
              </w:rPr>
              <w:t>Sự ưu tiên (Priority)</w:t>
            </w:r>
          </w:p>
        </w:tc>
        <w:tc>
          <w:tcPr>
            <w:tcW w:w="6336" w:type="dxa"/>
          </w:tcPr>
          <w:p w14:paraId="40A2F869">
            <w:pPr>
              <w:spacing w:after="0" w:line="240" w:lineRule="auto"/>
            </w:pPr>
            <w:r>
              <w:rPr>
                <w:sz w:val="20"/>
              </w:rPr>
              <w:t>Trung bình</w:t>
            </w:r>
          </w:p>
        </w:tc>
      </w:tr>
      <w:tr w14:paraId="22D4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A5773C">
            <w:pPr>
              <w:spacing w:after="0" w:line="240" w:lineRule="auto"/>
            </w:pPr>
            <w:r>
              <w:rPr>
                <w:b/>
                <w:sz w:val="20"/>
              </w:rPr>
              <w:t>Trigger</w:t>
            </w:r>
          </w:p>
        </w:tc>
        <w:tc>
          <w:tcPr>
            <w:tcW w:w="6336" w:type="dxa"/>
          </w:tcPr>
          <w:p w14:paraId="03C72E14">
            <w:pPr>
              <w:spacing w:after="0" w:line="240" w:lineRule="auto"/>
            </w:pPr>
            <w:r>
              <w:rPr>
                <w:sz w:val="20"/>
              </w:rPr>
              <w:t>Người dùng truy cập trang Lịch sử đặt vé</w:t>
            </w:r>
          </w:p>
        </w:tc>
      </w:tr>
      <w:tr w14:paraId="380DE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B54B03E">
            <w:pPr>
              <w:spacing w:after="0" w:line="240" w:lineRule="auto"/>
            </w:pPr>
            <w:r>
              <w:rPr>
                <w:b/>
                <w:sz w:val="20"/>
              </w:rPr>
              <w:t>Điều kiện cần (Pre-Condition)</w:t>
            </w:r>
          </w:p>
        </w:tc>
        <w:tc>
          <w:tcPr>
            <w:tcW w:w="6336" w:type="dxa"/>
          </w:tcPr>
          <w:p w14:paraId="1473FBAF">
            <w:pPr>
              <w:spacing w:after="0" w:line="240" w:lineRule="auto"/>
            </w:pPr>
            <w:r>
              <w:rPr>
                <w:sz w:val="20"/>
              </w:rPr>
              <w:t>Đã đăng nhập</w:t>
            </w:r>
          </w:p>
        </w:tc>
      </w:tr>
      <w:tr w14:paraId="4936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68AF5A">
            <w:pPr>
              <w:spacing w:after="0" w:line="240" w:lineRule="auto"/>
            </w:pPr>
            <w:r>
              <w:rPr>
                <w:b/>
                <w:sz w:val="20"/>
              </w:rPr>
              <w:t>Điều kiện sau (Post-Condition(s))</w:t>
            </w:r>
          </w:p>
        </w:tc>
        <w:tc>
          <w:tcPr>
            <w:tcW w:w="6336" w:type="dxa"/>
          </w:tcPr>
          <w:p w14:paraId="3F3CB548">
            <w:pPr>
              <w:spacing w:after="0" w:line="240" w:lineRule="auto"/>
            </w:pPr>
            <w:r>
              <w:rPr>
                <w:sz w:val="20"/>
              </w:rPr>
              <w:t>Hiển thị danh sách booking của người dùng kèm trạng thái</w:t>
            </w:r>
          </w:p>
        </w:tc>
      </w:tr>
      <w:tr w14:paraId="6EEF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3BFAAEA">
            <w:pPr>
              <w:spacing w:after="0" w:line="240" w:lineRule="auto"/>
            </w:pPr>
            <w:r>
              <w:rPr>
                <w:b/>
                <w:sz w:val="20"/>
              </w:rPr>
              <w:t>Luồng cơ bản (Basic Flow)</w:t>
            </w:r>
          </w:p>
        </w:tc>
        <w:tc>
          <w:tcPr>
            <w:tcW w:w="6336" w:type="dxa"/>
          </w:tcPr>
          <w:p w14:paraId="29CE89D0">
            <w:pPr>
              <w:spacing w:after="0" w:line="240" w:lineRule="auto"/>
            </w:pPr>
            <w:r>
              <w:rPr>
                <w:sz w:val="20"/>
              </w:rPr>
              <w:t>1. Người dùng mở Lịch sử đặt vé.</w:t>
            </w:r>
          </w:p>
          <w:p w14:paraId="1B6E5415">
            <w:pPr>
              <w:spacing w:after="20" w:line="240" w:lineRule="auto"/>
            </w:pPr>
            <w:r>
              <w:rPr>
                <w:sz w:val="20"/>
              </w:rPr>
              <w:t>2. Hệ thống truy vấn Booking theo user_id.</w:t>
            </w:r>
          </w:p>
          <w:p w14:paraId="23114AA4">
            <w:pPr>
              <w:spacing w:after="20" w:line="240" w:lineRule="auto"/>
            </w:pPr>
            <w:r>
              <w:rPr>
                <w:sz w:val="20"/>
              </w:rPr>
              <w:t>3. Hiển thị danh sách kèm trạng thái, cho xem chi tiết và mã QR.</w:t>
            </w:r>
          </w:p>
        </w:tc>
      </w:tr>
      <w:tr w14:paraId="7612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2F881F">
            <w:pPr>
              <w:spacing w:after="0" w:line="240" w:lineRule="auto"/>
            </w:pPr>
            <w:r>
              <w:rPr>
                <w:b/>
                <w:sz w:val="20"/>
              </w:rPr>
              <w:t>Luồng thay thế (Alternative Flow)</w:t>
            </w:r>
          </w:p>
        </w:tc>
        <w:tc>
          <w:tcPr>
            <w:tcW w:w="6336" w:type="dxa"/>
          </w:tcPr>
          <w:p w14:paraId="5934A79E">
            <w:pPr>
              <w:spacing w:after="0" w:line="240" w:lineRule="auto"/>
            </w:pPr>
            <w:r>
              <w:rPr>
                <w:sz w:val="20"/>
              </w:rPr>
              <w:t>A1 — Lọc theo trạng thái/thời gian.</w:t>
            </w:r>
          </w:p>
        </w:tc>
      </w:tr>
      <w:tr w14:paraId="34B8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DAA09EF">
            <w:pPr>
              <w:spacing w:after="0" w:line="240" w:lineRule="auto"/>
            </w:pPr>
            <w:r>
              <w:rPr>
                <w:b/>
                <w:sz w:val="20"/>
              </w:rPr>
              <w:t>Luồng ngoại lệ (Exception Flow)</w:t>
            </w:r>
          </w:p>
        </w:tc>
        <w:tc>
          <w:tcPr>
            <w:tcW w:w="6336" w:type="dxa"/>
          </w:tcPr>
          <w:p w14:paraId="4F0E4629">
            <w:pPr>
              <w:spacing w:after="0" w:line="240" w:lineRule="auto"/>
            </w:pPr>
            <w:r>
              <w:rPr>
                <w:sz w:val="20"/>
              </w:rPr>
              <w:t>E1 — Chưa có vé nào → hiển thị trạng thái rỗng.</w:t>
            </w:r>
          </w:p>
        </w:tc>
      </w:tr>
      <w:tr w14:paraId="310A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9C6E06">
            <w:pPr>
              <w:spacing w:after="0" w:line="240" w:lineRule="auto"/>
            </w:pPr>
            <w:r>
              <w:rPr>
                <w:b/>
                <w:sz w:val="20"/>
              </w:rPr>
              <w:t>Ràng buộc (Business Rules)</w:t>
            </w:r>
          </w:p>
        </w:tc>
        <w:tc>
          <w:tcPr>
            <w:tcW w:w="6336" w:type="dxa"/>
          </w:tcPr>
          <w:p w14:paraId="46FAD067">
            <w:pPr>
              <w:spacing w:after="0" w:line="240" w:lineRule="auto"/>
            </w:pPr>
            <w:r>
              <w:rPr>
                <w:sz w:val="20"/>
              </w:rPr>
              <w:t>Chỉ hiển thị booking của chính người dùng.</w:t>
            </w:r>
          </w:p>
        </w:tc>
      </w:tr>
      <w:tr w14:paraId="7A0D0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F2E0F00">
            <w:pPr>
              <w:spacing w:after="0" w:line="240" w:lineRule="auto"/>
            </w:pPr>
            <w:r>
              <w:rPr>
                <w:b/>
                <w:sz w:val="20"/>
              </w:rPr>
              <w:t>Yêu cầu phi chức năng (Non-Functional Requirement)</w:t>
            </w:r>
          </w:p>
        </w:tc>
        <w:tc>
          <w:tcPr>
            <w:tcW w:w="6336" w:type="dxa"/>
          </w:tcPr>
          <w:p w14:paraId="04914C19">
            <w:pPr>
              <w:spacing w:after="0" w:line="240" w:lineRule="auto"/>
            </w:pPr>
            <w:r>
              <w:rPr>
                <w:sz w:val="20"/>
              </w:rPr>
              <w:t>Sắp xếp mới nhất trước; hỗ trợ phân trang.</w:t>
            </w:r>
          </w:p>
        </w:tc>
      </w:tr>
    </w:tbl>
    <w:p w14:paraId="11554EE7">
      <w:pPr>
        <w:pStyle w:val="4"/>
      </w:pPr>
      <w:r>
        <w:rPr>
          <w:rFonts w:ascii="Times New Roman" w:hAnsi="Times New Roman"/>
          <w:color w:val="1F497D"/>
        </w:rPr>
        <w:t>3.6.2. Sơ đồ luồng chi tiết</w:t>
      </w:r>
    </w:p>
    <w:p w14:paraId="31830E73">
      <w:pPr>
        <w:spacing w:after="120"/>
      </w:pPr>
      <w:r>
        <w:rPr>
          <w:b w:val="0"/>
          <w:i w:val="0"/>
          <w:sz w:val="21"/>
        </w:rPr>
        <w:t>Mở trang → truy vấn booking theo user → hiển thị danh sách → chọn xem chi tiết/QR.</w:t>
      </w:r>
    </w:p>
    <w:p w14:paraId="3A829352">
      <w:pPr>
        <w:pStyle w:val="4"/>
      </w:pPr>
      <w:r>
        <w:rPr>
          <w:rFonts w:ascii="Times New Roman" w:hAnsi="Times New Roman"/>
          <w:color w:val="1F497D"/>
        </w:rPr>
        <w:t>3.6.3. Giao diện</w:t>
      </w:r>
    </w:p>
    <w:p w14:paraId="47C23E8D">
      <w:pPr>
        <w:spacing w:after="120"/>
      </w:pPr>
      <w:r>
        <w:rPr>
          <w:b w:val="0"/>
          <w:i w:val="0"/>
          <w:sz w:val="21"/>
        </w:rPr>
        <w:t>Danh sách thẻ vé hiển thị phim/suất/ghế/trạng thái, trang chi tiết có mã QR.</w:t>
      </w:r>
    </w:p>
    <w:p w14:paraId="0A0D8966">
      <w:pPr>
        <w:pStyle w:val="4"/>
      </w:pPr>
      <w:r>
        <w:rPr>
          <w:rFonts w:ascii="Times New Roman" w:hAnsi="Times New Roman"/>
          <w:color w:val="1F497D"/>
        </w:rPr>
        <w:t>3.6.4.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795"/>
        <w:gridCol w:w="1237"/>
        <w:gridCol w:w="983"/>
        <w:gridCol w:w="2941"/>
      </w:tblGrid>
      <w:tr w14:paraId="0180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D9CB1F4">
            <w:pPr>
              <w:spacing w:after="0" w:line="240" w:lineRule="auto"/>
            </w:pPr>
            <w:r>
              <w:rPr>
                <w:b/>
                <w:color w:val="FFFFFF"/>
                <w:sz w:val="20"/>
              </w:rPr>
              <w:t>Tên tiếng Việt</w:t>
            </w:r>
          </w:p>
        </w:tc>
        <w:tc>
          <w:tcPr>
            <w:tcW w:w="1872" w:type="dxa"/>
            <w:shd w:val="clear" w:color="auto" w:fill="1F497D"/>
          </w:tcPr>
          <w:p w14:paraId="61E83B78">
            <w:pPr>
              <w:spacing w:after="0" w:line="240" w:lineRule="auto"/>
            </w:pPr>
            <w:r>
              <w:rPr>
                <w:b/>
                <w:color w:val="FFFFFF"/>
                <w:sz w:val="20"/>
              </w:rPr>
              <w:t>Tên tiếng Anh</w:t>
            </w:r>
          </w:p>
        </w:tc>
        <w:tc>
          <w:tcPr>
            <w:tcW w:w="1296" w:type="dxa"/>
            <w:shd w:val="clear" w:color="auto" w:fill="1F497D"/>
          </w:tcPr>
          <w:p w14:paraId="58EB62C1">
            <w:pPr>
              <w:spacing w:after="0" w:line="240" w:lineRule="auto"/>
            </w:pPr>
            <w:r>
              <w:rPr>
                <w:b/>
                <w:color w:val="FFFFFF"/>
                <w:sz w:val="20"/>
              </w:rPr>
              <w:t>Loại</w:t>
            </w:r>
          </w:p>
        </w:tc>
        <w:tc>
          <w:tcPr>
            <w:tcW w:w="1008" w:type="dxa"/>
            <w:shd w:val="clear" w:color="auto" w:fill="1F497D"/>
          </w:tcPr>
          <w:p w14:paraId="2706E62D">
            <w:pPr>
              <w:spacing w:after="0" w:line="240" w:lineRule="auto"/>
            </w:pPr>
            <w:r>
              <w:rPr>
                <w:b/>
                <w:color w:val="FFFFFF"/>
                <w:sz w:val="20"/>
              </w:rPr>
              <w:t>Bắt buộc?</w:t>
            </w:r>
          </w:p>
        </w:tc>
        <w:tc>
          <w:tcPr>
            <w:tcW w:w="3168" w:type="dxa"/>
            <w:shd w:val="clear" w:color="auto" w:fill="1F497D"/>
          </w:tcPr>
          <w:p w14:paraId="1B9C0ED9">
            <w:pPr>
              <w:spacing w:after="0" w:line="240" w:lineRule="auto"/>
            </w:pPr>
            <w:r>
              <w:rPr>
                <w:b/>
                <w:color w:val="FFFFFF"/>
                <w:sz w:val="20"/>
              </w:rPr>
              <w:t>Mô tả</w:t>
            </w:r>
          </w:p>
        </w:tc>
      </w:tr>
      <w:tr w14:paraId="45FB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370E8ED">
            <w:pPr>
              <w:spacing w:after="0" w:line="240" w:lineRule="auto"/>
            </w:pPr>
            <w:r>
              <w:rPr>
                <w:sz w:val="20"/>
              </w:rPr>
              <w:t>Bộ lọc trạng thái</w:t>
            </w:r>
          </w:p>
        </w:tc>
        <w:tc>
          <w:tcPr>
            <w:tcW w:w="1872" w:type="dxa"/>
          </w:tcPr>
          <w:p w14:paraId="7BBCCAFD">
            <w:pPr>
              <w:spacing w:after="0" w:line="240" w:lineRule="auto"/>
            </w:pPr>
            <w:r>
              <w:rPr>
                <w:sz w:val="20"/>
              </w:rPr>
              <w:t>status</w:t>
            </w:r>
          </w:p>
        </w:tc>
        <w:tc>
          <w:tcPr>
            <w:tcW w:w="1296" w:type="dxa"/>
          </w:tcPr>
          <w:p w14:paraId="0F586082">
            <w:pPr>
              <w:spacing w:after="0" w:line="240" w:lineRule="auto"/>
            </w:pPr>
            <w:r>
              <w:rPr>
                <w:sz w:val="20"/>
              </w:rPr>
              <w:t>Select</w:t>
            </w:r>
          </w:p>
        </w:tc>
        <w:tc>
          <w:tcPr>
            <w:tcW w:w="1008" w:type="dxa"/>
          </w:tcPr>
          <w:p w14:paraId="1144AE94">
            <w:pPr>
              <w:spacing w:after="0" w:line="240" w:lineRule="auto"/>
            </w:pPr>
            <w:r>
              <w:rPr>
                <w:sz w:val="20"/>
              </w:rPr>
              <w:t>Không</w:t>
            </w:r>
          </w:p>
        </w:tc>
        <w:tc>
          <w:tcPr>
            <w:tcW w:w="3168" w:type="dxa"/>
          </w:tcPr>
          <w:p w14:paraId="65FCC69B">
            <w:pPr>
              <w:spacing w:after="0" w:line="240" w:lineRule="auto"/>
            </w:pPr>
            <w:r>
              <w:rPr>
                <w:sz w:val="20"/>
              </w:rPr>
              <w:t>Lọc theo trạng thái booking</w:t>
            </w:r>
          </w:p>
        </w:tc>
      </w:tr>
      <w:tr w14:paraId="6098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88B874E">
            <w:pPr>
              <w:spacing w:after="0" w:line="240" w:lineRule="auto"/>
            </w:pPr>
            <w:r>
              <w:rPr>
                <w:sz w:val="20"/>
              </w:rPr>
              <w:t>Khoảng thời gian</w:t>
            </w:r>
          </w:p>
        </w:tc>
        <w:tc>
          <w:tcPr>
            <w:tcW w:w="1872" w:type="dxa"/>
          </w:tcPr>
          <w:p w14:paraId="41765594">
            <w:pPr>
              <w:spacing w:after="0" w:line="240" w:lineRule="auto"/>
            </w:pPr>
            <w:r>
              <w:rPr>
                <w:sz w:val="20"/>
              </w:rPr>
              <w:t>date_range</w:t>
            </w:r>
          </w:p>
        </w:tc>
        <w:tc>
          <w:tcPr>
            <w:tcW w:w="1296" w:type="dxa"/>
          </w:tcPr>
          <w:p w14:paraId="38558D15">
            <w:pPr>
              <w:spacing w:after="0" w:line="240" w:lineRule="auto"/>
            </w:pPr>
            <w:r>
              <w:rPr>
                <w:sz w:val="20"/>
              </w:rPr>
              <w:t>Date range</w:t>
            </w:r>
          </w:p>
        </w:tc>
        <w:tc>
          <w:tcPr>
            <w:tcW w:w="1008" w:type="dxa"/>
          </w:tcPr>
          <w:p w14:paraId="60DCEB5F">
            <w:pPr>
              <w:spacing w:after="0" w:line="240" w:lineRule="auto"/>
            </w:pPr>
            <w:r>
              <w:rPr>
                <w:sz w:val="20"/>
              </w:rPr>
              <w:t>Không</w:t>
            </w:r>
          </w:p>
        </w:tc>
        <w:tc>
          <w:tcPr>
            <w:tcW w:w="3168" w:type="dxa"/>
          </w:tcPr>
          <w:p w14:paraId="28F3E41C">
            <w:pPr>
              <w:spacing w:after="0" w:line="240" w:lineRule="auto"/>
            </w:pPr>
            <w:r>
              <w:rPr>
                <w:sz w:val="20"/>
              </w:rPr>
              <w:t>Lọc theo thời gian</w:t>
            </w:r>
          </w:p>
        </w:tc>
      </w:tr>
    </w:tbl>
    <w:p w14:paraId="65B92946">
      <w:r>
        <w:br w:type="page"/>
      </w:r>
    </w:p>
    <w:p w14:paraId="31B886CD">
      <w:pPr>
        <w:pStyle w:val="3"/>
      </w:pPr>
      <w:r>
        <w:rPr>
          <w:rFonts w:ascii="Times New Roman" w:hAnsi="Times New Roman"/>
          <w:color w:val="1F497D"/>
        </w:rPr>
        <w:t>3.7. UC7 — Thanh toán</w:t>
      </w:r>
    </w:p>
    <w:p w14:paraId="195C2C5F">
      <w:pPr>
        <w:pStyle w:val="4"/>
      </w:pPr>
      <w:r>
        <w:rPr>
          <w:rFonts w:ascii="Times New Roman" w:hAnsi="Times New Roman"/>
          <w:color w:val="1F497D"/>
        </w:rPr>
        <w:t>3.7.1.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255F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5D62F75A">
            <w:pPr>
              <w:spacing w:after="0" w:line="240" w:lineRule="auto"/>
            </w:pPr>
            <w:r>
              <w:rPr>
                <w:b/>
                <w:sz w:val="20"/>
              </w:rPr>
              <w:t>Use Case ID</w:t>
            </w:r>
          </w:p>
        </w:tc>
        <w:tc>
          <w:tcPr>
            <w:tcW w:w="6336" w:type="dxa"/>
          </w:tcPr>
          <w:p w14:paraId="356DCCC9">
            <w:pPr>
              <w:spacing w:after="0" w:line="240" w:lineRule="auto"/>
            </w:pPr>
            <w:r>
              <w:rPr>
                <w:sz w:val="20"/>
              </w:rPr>
              <w:t>UC7</w:t>
            </w:r>
          </w:p>
        </w:tc>
      </w:tr>
      <w:tr w14:paraId="5AC7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07E070">
            <w:pPr>
              <w:spacing w:after="0" w:line="240" w:lineRule="auto"/>
            </w:pPr>
            <w:r>
              <w:rPr>
                <w:b/>
                <w:sz w:val="20"/>
              </w:rPr>
              <w:t>Mô tả</w:t>
            </w:r>
          </w:p>
        </w:tc>
        <w:tc>
          <w:tcPr>
            <w:tcW w:w="6336" w:type="dxa"/>
          </w:tcPr>
          <w:p w14:paraId="2813CE69">
            <w:pPr>
              <w:spacing w:after="0" w:line="240" w:lineRule="auto"/>
            </w:pPr>
            <w:r>
              <w:rPr>
                <w:sz w:val="20"/>
              </w:rPr>
              <w:t>Người dùng thanh toán booking PENDING_PAYMENT qua PayOS bằng checkout URL hoặc QR ngân hàng.</w:t>
            </w:r>
          </w:p>
        </w:tc>
      </w:tr>
      <w:tr w14:paraId="731A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19C5B9">
            <w:pPr>
              <w:spacing w:after="0" w:line="240" w:lineRule="auto"/>
            </w:pPr>
            <w:r>
              <w:rPr>
                <w:b/>
                <w:sz w:val="20"/>
              </w:rPr>
              <w:t>Tác nhân (Actor(s))</w:t>
            </w:r>
          </w:p>
        </w:tc>
        <w:tc>
          <w:tcPr>
            <w:tcW w:w="6336" w:type="dxa"/>
          </w:tcPr>
          <w:p w14:paraId="11AF05FC">
            <w:pPr>
              <w:spacing w:after="0" w:line="240" w:lineRule="auto"/>
            </w:pPr>
            <w:r>
              <w:rPr>
                <w:sz w:val="20"/>
              </w:rPr>
              <w:t>Người dùng</w:t>
            </w:r>
          </w:p>
        </w:tc>
      </w:tr>
      <w:tr w14:paraId="1865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03123B">
            <w:pPr>
              <w:spacing w:after="0" w:line="240" w:lineRule="auto"/>
            </w:pPr>
            <w:r>
              <w:rPr>
                <w:b/>
                <w:sz w:val="20"/>
              </w:rPr>
              <w:t>Sự ưu tiên (Priority)</w:t>
            </w:r>
          </w:p>
        </w:tc>
        <w:tc>
          <w:tcPr>
            <w:tcW w:w="6336" w:type="dxa"/>
          </w:tcPr>
          <w:p w14:paraId="21ACB369">
            <w:pPr>
              <w:spacing w:after="0" w:line="240" w:lineRule="auto"/>
            </w:pPr>
            <w:r>
              <w:rPr>
                <w:sz w:val="20"/>
              </w:rPr>
              <w:t>Cao</w:t>
            </w:r>
          </w:p>
        </w:tc>
      </w:tr>
      <w:tr w14:paraId="5B4C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6BFE7F">
            <w:pPr>
              <w:spacing w:after="0" w:line="240" w:lineRule="auto"/>
            </w:pPr>
            <w:r>
              <w:rPr>
                <w:b/>
                <w:sz w:val="20"/>
              </w:rPr>
              <w:t>Trigger</w:t>
            </w:r>
          </w:p>
        </w:tc>
        <w:tc>
          <w:tcPr>
            <w:tcW w:w="6336" w:type="dxa"/>
          </w:tcPr>
          <w:p w14:paraId="14FDA9A4">
            <w:pPr>
              <w:spacing w:after="0" w:line="240" w:lineRule="auto"/>
            </w:pPr>
            <w:r>
              <w:rPr>
                <w:sz w:val="20"/>
              </w:rPr>
              <w:t>Người dùng nhấn Thanh toán từ Giỏ vé hoặc từ tóm tắt Chatbot</w:t>
            </w:r>
          </w:p>
        </w:tc>
      </w:tr>
      <w:tr w14:paraId="3595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327323F">
            <w:pPr>
              <w:spacing w:after="0" w:line="240" w:lineRule="auto"/>
            </w:pPr>
            <w:r>
              <w:rPr>
                <w:b/>
                <w:sz w:val="20"/>
              </w:rPr>
              <w:t>Điều kiện cần (Pre-Condition)</w:t>
            </w:r>
          </w:p>
        </w:tc>
        <w:tc>
          <w:tcPr>
            <w:tcW w:w="6336" w:type="dxa"/>
          </w:tcPr>
          <w:p w14:paraId="21129582">
            <w:pPr>
              <w:spacing w:after="0" w:line="240" w:lineRule="auto"/>
            </w:pPr>
            <w:r>
              <w:rPr>
                <w:sz w:val="20"/>
              </w:rPr>
              <w:t>Booking thuộc người dùng, đang PENDING_PAYMENT, còn hạn 15 phút và số tiền khớp bill do server tính.</w:t>
            </w:r>
          </w:p>
        </w:tc>
      </w:tr>
      <w:tr w14:paraId="4A25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F64B4B0">
            <w:pPr>
              <w:spacing w:after="0" w:line="240" w:lineRule="auto"/>
            </w:pPr>
            <w:r>
              <w:rPr>
                <w:b/>
                <w:sz w:val="20"/>
              </w:rPr>
              <w:t>Điều kiện sau (Post-Condition(s))</w:t>
            </w:r>
          </w:p>
        </w:tc>
        <w:tc>
          <w:tcPr>
            <w:tcW w:w="6336" w:type="dxa"/>
          </w:tcPr>
          <w:p w14:paraId="64F9BD42">
            <w:pPr>
              <w:spacing w:after="0" w:line="240" w:lineRule="auto"/>
            </w:pPr>
            <w:r>
              <w:rPr>
                <w:sz w:val="20"/>
              </w:rPr>
              <w:t>Payment/Bill = PAID; Booking = CONFIRMED; ghế = BOOKED; ticket và QR được phát hành.</w:t>
            </w:r>
          </w:p>
        </w:tc>
      </w:tr>
      <w:tr w14:paraId="4F409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A678C9B">
            <w:pPr>
              <w:spacing w:after="0" w:line="240" w:lineRule="auto"/>
            </w:pPr>
            <w:r>
              <w:rPr>
                <w:b/>
                <w:sz w:val="20"/>
              </w:rPr>
              <w:t>Luồng cơ bản (Basic Flow)</w:t>
            </w:r>
          </w:p>
        </w:tc>
        <w:tc>
          <w:tcPr>
            <w:tcW w:w="6336" w:type="dxa"/>
          </w:tcPr>
          <w:p w14:paraId="754DA6F5">
            <w:pPr>
              <w:spacing w:after="0" w:line="240" w:lineRule="auto"/>
            </w:pPr>
            <w:r>
              <w:rPr>
                <w:sz w:val="20"/>
              </w:rPr>
              <w:t>1. Server tạo payment PayOS từ booking.</w:t>
              <w:br/>
              <w:t>2. Người dùng mở checkout/QR.</w:t>
              <w:br/>
              <w:t>3. Client theo dõi trạng thái bằng polling hoặc SSE.</w:t>
              <w:br/>
              <w:t>4. Webhook PayOS được xác minh chữ ký, đối chiếu amount và chống xử lý lặp.</w:t>
              <w:br/>
              <w:t>5. Transaction xác nhận booking, ghế, bill và tạo ticket.</w:t>
            </w:r>
          </w:p>
          <w:p w14:paraId="7DAED289">
            <w:pPr>
              <w:spacing w:after="20" w:line="240" w:lineRule="auto"/>
            </w:pPr>
            <w:r>
              <w:rPr>
                <w:sz w:val="20"/>
              </w:rPr>
              <w:t>2. Hệ thống giả lập xử lý giao dịch.</w:t>
            </w:r>
          </w:p>
          <w:p w14:paraId="69040787">
            <w:pPr>
              <w:spacing w:after="20" w:line="240" w:lineRule="auto"/>
            </w:pPr>
            <w:r>
              <w:rPr>
                <w:sz w:val="20"/>
              </w:rPr>
              <w:t>3. Nếu thành công: cập nhật Booking = Confirmed, sinh mã QR, gửi email/thông báo.</w:t>
            </w:r>
          </w:p>
        </w:tc>
      </w:tr>
      <w:tr w14:paraId="5D28F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781DDC4">
            <w:pPr>
              <w:spacing w:after="0" w:line="240" w:lineRule="auto"/>
            </w:pPr>
            <w:r>
              <w:rPr>
                <w:b/>
                <w:sz w:val="20"/>
              </w:rPr>
              <w:t>Luồng thay thế (Alternative Flow)</w:t>
            </w:r>
          </w:p>
        </w:tc>
        <w:tc>
          <w:tcPr>
            <w:tcW w:w="6336" w:type="dxa"/>
          </w:tcPr>
          <w:p w14:paraId="799CD407">
            <w:pPr>
              <w:spacing w:after="0" w:line="240" w:lineRule="auto"/>
            </w:pPr>
            <w:r>
              <w:rPr>
                <w:sz w:val="20"/>
              </w:rPr>
              <w:t>Không có.</w:t>
            </w:r>
          </w:p>
        </w:tc>
      </w:tr>
      <w:tr w14:paraId="470F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9C0392E">
            <w:pPr>
              <w:spacing w:after="0" w:line="240" w:lineRule="auto"/>
            </w:pPr>
            <w:r>
              <w:rPr>
                <w:b/>
                <w:sz w:val="20"/>
              </w:rPr>
              <w:t>Luồng ngoại lệ (Exception Flow)</w:t>
            </w:r>
          </w:p>
        </w:tc>
        <w:tc>
          <w:tcPr>
            <w:tcW w:w="6336" w:type="dxa"/>
          </w:tcPr>
          <w:p w14:paraId="70B93FB0">
            <w:pPr>
              <w:spacing w:after="0" w:line="240" w:lineRule="auto"/>
            </w:pPr>
            <w:r>
              <w:rPr>
                <w:sz w:val="20"/>
              </w:rPr>
              <w:t>E1 — Thanh toán thất bại → giữ Held, cho thử lại trong thời gian giữ ghế.</w:t>
            </w:r>
          </w:p>
          <w:p w14:paraId="45657147">
            <w:pPr>
              <w:spacing w:after="20" w:line="240" w:lineRule="auto"/>
            </w:pPr>
            <w:r>
              <w:rPr>
                <w:sz w:val="20"/>
              </w:rPr>
              <w:t>E2 — Hết thời gian giữ ghế → Booking Expired, phải đặt lại.</w:t>
            </w:r>
          </w:p>
        </w:tc>
      </w:tr>
      <w:tr w14:paraId="1CB4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0800047">
            <w:pPr>
              <w:spacing w:after="0" w:line="240" w:lineRule="auto"/>
            </w:pPr>
            <w:r>
              <w:rPr>
                <w:b/>
                <w:sz w:val="20"/>
              </w:rPr>
              <w:t>Ràng buộc (Business Rules)</w:t>
            </w:r>
          </w:p>
        </w:tc>
        <w:tc>
          <w:tcPr>
            <w:tcW w:w="6336" w:type="dxa"/>
          </w:tcPr>
          <w:p w14:paraId="14BD6F52">
            <w:pPr>
              <w:spacing w:after="0" w:line="240" w:lineRule="auto"/>
            </w:pPr>
            <w:r>
              <w:rPr>
                <w:sz w:val="20"/>
              </w:rPr>
              <w:t>Không nhận giá từ client; chỉ PayOS webhook đã xác minh mới xác nhận thanh toán; xử lý webhook phải idempotent.</w:t>
            </w:r>
          </w:p>
        </w:tc>
      </w:tr>
      <w:tr w14:paraId="2FC4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B1864B2">
            <w:pPr>
              <w:spacing w:after="0" w:line="240" w:lineRule="auto"/>
            </w:pPr>
            <w:r>
              <w:rPr>
                <w:b/>
                <w:sz w:val="20"/>
              </w:rPr>
              <w:t>Yêu cầu phi chức năng (Non-Functional Requirement)</w:t>
            </w:r>
          </w:p>
        </w:tc>
        <w:tc>
          <w:tcPr>
            <w:tcW w:w="6336" w:type="dxa"/>
          </w:tcPr>
          <w:p w14:paraId="07B8C17D">
            <w:pPr>
              <w:spacing w:after="0" w:line="240" w:lineRule="auto"/>
            </w:pPr>
            <w:r>
              <w:rPr>
                <w:sz w:val="20"/>
              </w:rPr>
              <w:t>Không lưu dữ liệu thẻ; ghi payment/webhook log; timeout và trạng thái CANCELLED/EXPIRED/FAILED được xử lý rõ ràng.</w:t>
            </w:r>
          </w:p>
        </w:tc>
      </w:tr>
    </w:tbl>
    <w:p w14:paraId="1A8A4329">
      <w:pPr>
        <w:pStyle w:val="4"/>
      </w:pPr>
      <w:r>
        <w:rPr>
          <w:rFonts w:ascii="Times New Roman" w:hAnsi="Times New Roman"/>
          <w:color w:val="1F497D"/>
        </w:rPr>
        <w:t>3.7.2. Sơ đồ luồng chi tiết</w:t>
      </w:r>
    </w:p>
    <w:p w14:paraId="3B55C602">
      <w:pPr>
        <w:spacing w:after="120"/>
      </w:pPr>
      <w:r>
        <w:rPr>
          <w:b w:val="0"/>
          <w:i w:val="0"/>
          <w:sz w:val="21"/>
        </w:rPr>
        <w:t>Chọn phương thức → giả lập xử lý → (thành công) Confirmed + sinh QR + gửi email; (thất bại) giữ Held.</w:t>
      </w:r>
    </w:p>
    <w:p w14:paraId="7B016E9A">
      <w:pPr>
        <w:pStyle w:val="4"/>
      </w:pPr>
      <w:r>
        <w:rPr>
          <w:rFonts w:ascii="Times New Roman" w:hAnsi="Times New Roman"/>
          <w:color w:val="1F497D"/>
        </w:rPr>
        <w:t>3.7.3. Giao diện</w:t>
      </w:r>
    </w:p>
    <w:p w14:paraId="46F6D167">
      <w:pPr>
        <w:spacing w:after="120"/>
      </w:pPr>
      <w:r>
        <w:rPr>
          <w:b w:val="0"/>
          <w:i w:val="0"/>
          <w:sz w:val="21"/>
        </w:rPr>
        <w:t>Trang thanh toán tối giản: tóm tắt vé + combo, chọn phương thức, sau khi thành công chuyển trang Vé điện tử QR.</w:t>
      </w:r>
    </w:p>
    <w:p w14:paraId="6C38B5A0">
      <w:pPr>
        <w:pStyle w:val="4"/>
      </w:pPr>
      <w:r>
        <w:rPr>
          <w:rFonts w:ascii="Times New Roman" w:hAnsi="Times New Roman"/>
          <w:color w:val="1F497D"/>
        </w:rPr>
        <w:t>3.7.4.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20"/>
        <w:gridCol w:w="1247"/>
        <w:gridCol w:w="976"/>
        <w:gridCol w:w="2932"/>
      </w:tblGrid>
      <w:tr w14:paraId="68A01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2B02E194">
            <w:pPr>
              <w:spacing w:after="0" w:line="240" w:lineRule="auto"/>
            </w:pPr>
            <w:r>
              <w:rPr>
                <w:b/>
                <w:color w:val="FFFFFF"/>
                <w:sz w:val="20"/>
              </w:rPr>
              <w:t>Tên tiếng Việt</w:t>
            </w:r>
          </w:p>
        </w:tc>
        <w:tc>
          <w:tcPr>
            <w:tcW w:w="1872" w:type="dxa"/>
            <w:shd w:val="clear" w:color="auto" w:fill="1F497D"/>
          </w:tcPr>
          <w:p w14:paraId="45AA1207">
            <w:pPr>
              <w:spacing w:after="0" w:line="240" w:lineRule="auto"/>
            </w:pPr>
            <w:r>
              <w:rPr>
                <w:b/>
                <w:color w:val="FFFFFF"/>
                <w:sz w:val="20"/>
              </w:rPr>
              <w:t>Tên tiếng Anh</w:t>
            </w:r>
          </w:p>
        </w:tc>
        <w:tc>
          <w:tcPr>
            <w:tcW w:w="1296" w:type="dxa"/>
            <w:shd w:val="clear" w:color="auto" w:fill="1F497D"/>
          </w:tcPr>
          <w:p w14:paraId="60398A87">
            <w:pPr>
              <w:spacing w:after="0" w:line="240" w:lineRule="auto"/>
            </w:pPr>
            <w:r>
              <w:rPr>
                <w:b/>
                <w:color w:val="FFFFFF"/>
                <w:sz w:val="20"/>
              </w:rPr>
              <w:t>Loại</w:t>
            </w:r>
          </w:p>
        </w:tc>
        <w:tc>
          <w:tcPr>
            <w:tcW w:w="1008" w:type="dxa"/>
            <w:shd w:val="clear" w:color="auto" w:fill="1F497D"/>
          </w:tcPr>
          <w:p w14:paraId="13DEA7CD">
            <w:pPr>
              <w:spacing w:after="0" w:line="240" w:lineRule="auto"/>
            </w:pPr>
            <w:r>
              <w:rPr>
                <w:b/>
                <w:color w:val="FFFFFF"/>
                <w:sz w:val="20"/>
              </w:rPr>
              <w:t>Bắt buộc?</w:t>
            </w:r>
          </w:p>
        </w:tc>
        <w:tc>
          <w:tcPr>
            <w:tcW w:w="3168" w:type="dxa"/>
            <w:shd w:val="clear" w:color="auto" w:fill="1F497D"/>
          </w:tcPr>
          <w:p w14:paraId="57E13F47">
            <w:pPr>
              <w:spacing w:after="0" w:line="240" w:lineRule="auto"/>
            </w:pPr>
            <w:r>
              <w:rPr>
                <w:b/>
                <w:color w:val="FFFFFF"/>
                <w:sz w:val="20"/>
              </w:rPr>
              <w:t>Mô tả</w:t>
            </w:r>
          </w:p>
        </w:tc>
      </w:tr>
      <w:tr w14:paraId="58615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FA79082">
            <w:pPr>
              <w:spacing w:after="0" w:line="240" w:lineRule="auto"/>
            </w:pPr>
            <w:r>
              <w:rPr>
                <w:sz w:val="20"/>
              </w:rPr>
              <w:t>Phương thức</w:t>
            </w:r>
          </w:p>
        </w:tc>
        <w:tc>
          <w:tcPr>
            <w:tcW w:w="1872" w:type="dxa"/>
          </w:tcPr>
          <w:p w14:paraId="2A39969B">
            <w:pPr>
              <w:spacing w:after="0" w:line="240" w:lineRule="auto"/>
            </w:pPr>
            <w:r>
              <w:rPr>
                <w:sz w:val="20"/>
              </w:rPr>
              <w:t>method</w:t>
            </w:r>
          </w:p>
        </w:tc>
        <w:tc>
          <w:tcPr>
            <w:tcW w:w="1296" w:type="dxa"/>
          </w:tcPr>
          <w:p w14:paraId="414E2FDE">
            <w:pPr>
              <w:spacing w:after="0" w:line="240" w:lineRule="auto"/>
            </w:pPr>
            <w:r>
              <w:rPr>
                <w:sz w:val="20"/>
              </w:rPr>
              <w:t>Select</w:t>
            </w:r>
          </w:p>
        </w:tc>
        <w:tc>
          <w:tcPr>
            <w:tcW w:w="1008" w:type="dxa"/>
          </w:tcPr>
          <w:p w14:paraId="1631D012">
            <w:pPr>
              <w:spacing w:after="0" w:line="240" w:lineRule="auto"/>
            </w:pPr>
            <w:r>
              <w:rPr>
                <w:sz w:val="20"/>
              </w:rPr>
              <w:t>Có</w:t>
            </w:r>
          </w:p>
        </w:tc>
        <w:tc>
          <w:tcPr>
            <w:tcW w:w="3168" w:type="dxa"/>
          </w:tcPr>
          <w:p w14:paraId="6E5CAD8D">
            <w:pPr>
              <w:spacing w:after="0" w:line="240" w:lineRule="auto"/>
            </w:pPr>
            <w:r>
              <w:rPr>
                <w:sz w:val="20"/>
              </w:rPr>
              <w:t>Ví/Thẻ/QR (mô phỏng)</w:t>
            </w:r>
          </w:p>
        </w:tc>
      </w:tr>
      <w:tr w14:paraId="6F47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13F58E">
            <w:pPr>
              <w:spacing w:after="0" w:line="240" w:lineRule="auto"/>
            </w:pPr>
            <w:r>
              <w:rPr>
                <w:sz w:val="20"/>
              </w:rPr>
              <w:t>Số tiền</w:t>
            </w:r>
          </w:p>
        </w:tc>
        <w:tc>
          <w:tcPr>
            <w:tcW w:w="1872" w:type="dxa"/>
          </w:tcPr>
          <w:p w14:paraId="293B49DC">
            <w:pPr>
              <w:spacing w:after="0" w:line="240" w:lineRule="auto"/>
            </w:pPr>
            <w:r>
              <w:rPr>
                <w:sz w:val="20"/>
              </w:rPr>
              <w:t>amount</w:t>
            </w:r>
          </w:p>
        </w:tc>
        <w:tc>
          <w:tcPr>
            <w:tcW w:w="1296" w:type="dxa"/>
          </w:tcPr>
          <w:p w14:paraId="3E2B6F80">
            <w:pPr>
              <w:spacing w:after="0" w:line="240" w:lineRule="auto"/>
            </w:pPr>
            <w:r>
              <w:rPr>
                <w:sz w:val="20"/>
              </w:rPr>
              <w:t>Number</w:t>
            </w:r>
          </w:p>
        </w:tc>
        <w:tc>
          <w:tcPr>
            <w:tcW w:w="1008" w:type="dxa"/>
          </w:tcPr>
          <w:p w14:paraId="18AF6E52">
            <w:pPr>
              <w:spacing w:after="0" w:line="240" w:lineRule="auto"/>
            </w:pPr>
            <w:r>
              <w:rPr>
                <w:sz w:val="20"/>
              </w:rPr>
              <w:t>Có</w:t>
            </w:r>
          </w:p>
        </w:tc>
        <w:tc>
          <w:tcPr>
            <w:tcW w:w="3168" w:type="dxa"/>
          </w:tcPr>
          <w:p w14:paraId="062CA34B">
            <w:pPr>
              <w:spacing w:after="0" w:line="240" w:lineRule="auto"/>
            </w:pPr>
            <w:r>
              <w:rPr>
                <w:sz w:val="20"/>
              </w:rPr>
              <w:t>Tổng thanh toán</w:t>
            </w:r>
          </w:p>
        </w:tc>
      </w:tr>
      <w:tr w14:paraId="5C51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486AA47">
            <w:pPr>
              <w:spacing w:after="0" w:line="240" w:lineRule="auto"/>
            </w:pPr>
            <w:r>
              <w:rPr>
                <w:sz w:val="20"/>
              </w:rPr>
              <w:t>Mã tham chiếu</w:t>
            </w:r>
          </w:p>
        </w:tc>
        <w:tc>
          <w:tcPr>
            <w:tcW w:w="1872" w:type="dxa"/>
          </w:tcPr>
          <w:p w14:paraId="4D2FE29A">
            <w:pPr>
              <w:spacing w:after="0" w:line="240" w:lineRule="auto"/>
            </w:pPr>
            <w:r>
              <w:rPr>
                <w:sz w:val="20"/>
              </w:rPr>
              <w:t>transaction_ref</w:t>
            </w:r>
          </w:p>
        </w:tc>
        <w:tc>
          <w:tcPr>
            <w:tcW w:w="1296" w:type="dxa"/>
          </w:tcPr>
          <w:p w14:paraId="0C1F380B">
            <w:pPr>
              <w:spacing w:after="0" w:line="240" w:lineRule="auto"/>
            </w:pPr>
            <w:r>
              <w:rPr>
                <w:sz w:val="20"/>
              </w:rPr>
              <w:t>Text</w:t>
            </w:r>
          </w:p>
        </w:tc>
        <w:tc>
          <w:tcPr>
            <w:tcW w:w="1008" w:type="dxa"/>
          </w:tcPr>
          <w:p w14:paraId="5E4131A3">
            <w:pPr>
              <w:spacing w:after="0" w:line="240" w:lineRule="auto"/>
            </w:pPr>
            <w:r>
              <w:rPr>
                <w:sz w:val="20"/>
              </w:rPr>
              <w:t>Có (hệ sinh)</w:t>
            </w:r>
          </w:p>
        </w:tc>
        <w:tc>
          <w:tcPr>
            <w:tcW w:w="3168" w:type="dxa"/>
          </w:tcPr>
          <w:p w14:paraId="7A1D4ACF">
            <w:pPr>
              <w:spacing w:after="0" w:line="240" w:lineRule="auto"/>
            </w:pPr>
            <w:r>
              <w:rPr>
                <w:sz w:val="20"/>
              </w:rPr>
              <w:t>Mã tra soát giao dịch</w:t>
            </w:r>
          </w:p>
        </w:tc>
      </w:tr>
    </w:tbl>
    <w:p w14:paraId="25A99A71">
      <w:r>
        <w:br w:type="page"/>
      </w:r>
    </w:p>
    <w:p w14:paraId="148F2910">
      <w:pPr>
        <w:pStyle w:val="3"/>
      </w:pPr>
      <w:r>
        <w:rPr>
          <w:rFonts w:ascii="Times New Roman" w:hAnsi="Times New Roman"/>
          <w:color w:val="1F497D"/>
        </w:rPr>
        <w:t>3.8. UC8 — Xác nhận vé tại cửa (mở rộng tương lai)</w:t>
      </w:r>
    </w:p>
    <w:p w14:paraId="0DDDB0AF">
      <w:pPr>
        <w:pStyle w:val="4"/>
      </w:pPr>
      <w:r>
        <w:rPr>
          <w:rFonts w:ascii="Times New Roman" w:hAnsi="Times New Roman"/>
          <w:color w:val="1F497D"/>
        </w:rPr>
        <w:t>3.8.1.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6C429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5BA8D6">
            <w:pPr>
              <w:spacing w:after="0" w:line="240" w:lineRule="auto"/>
            </w:pPr>
            <w:r>
              <w:rPr>
                <w:b/>
                <w:sz w:val="20"/>
              </w:rPr>
              <w:t>Use Case ID</w:t>
            </w:r>
          </w:p>
        </w:tc>
        <w:tc>
          <w:tcPr>
            <w:tcW w:w="6336" w:type="dxa"/>
          </w:tcPr>
          <w:p w14:paraId="0E9D7217">
            <w:pPr>
              <w:spacing w:after="0" w:line="240" w:lineRule="auto"/>
            </w:pPr>
            <w:r>
              <w:rPr>
                <w:sz w:val="20"/>
              </w:rPr>
              <w:t>UC8</w:t>
            </w:r>
          </w:p>
        </w:tc>
      </w:tr>
      <w:tr w14:paraId="1830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AA635B8">
            <w:pPr>
              <w:spacing w:after="0" w:line="240" w:lineRule="auto"/>
            </w:pPr>
            <w:r>
              <w:rPr>
                <w:b/>
                <w:sz w:val="20"/>
              </w:rPr>
              <w:t>Mô tả</w:t>
            </w:r>
          </w:p>
        </w:tc>
        <w:tc>
          <w:tcPr>
            <w:tcW w:w="6336" w:type="dxa"/>
          </w:tcPr>
          <w:p w14:paraId="0607697F">
            <w:pPr>
              <w:spacing w:after="0" w:line="240" w:lineRule="auto"/>
            </w:pPr>
            <w:r>
              <w:rPr>
                <w:sz w:val="20"/>
              </w:rPr>
              <w:t>Vé QR được phát hành sau thanh toán PayOS thành công. Route quét/check-in riêng không còn nằm trong API hiện hành và được xác định là hạng mục mở rộng.</w:t>
            </w:r>
          </w:p>
        </w:tc>
      </w:tr>
      <w:tr w14:paraId="47A0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FF7429">
            <w:pPr>
              <w:spacing w:after="0" w:line="240" w:lineRule="auto"/>
            </w:pPr>
            <w:r>
              <w:rPr>
                <w:b/>
                <w:sz w:val="20"/>
              </w:rPr>
              <w:t>Tác nhân (Actor(s))</w:t>
            </w:r>
          </w:p>
        </w:tc>
        <w:tc>
          <w:tcPr>
            <w:tcW w:w="6336" w:type="dxa"/>
          </w:tcPr>
          <w:p w14:paraId="10544818">
            <w:pPr>
              <w:spacing w:after="0" w:line="240" w:lineRule="auto"/>
            </w:pPr>
            <w:r>
              <w:rPr>
                <w:sz w:val="20"/>
              </w:rPr>
              <w:t>Mở rộng tương lai – chưa có route hiện hành</w:t>
            </w:r>
          </w:p>
        </w:tc>
      </w:tr>
      <w:tr w14:paraId="736F5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7A50F73">
            <w:pPr>
              <w:spacing w:after="0" w:line="240" w:lineRule="auto"/>
            </w:pPr>
            <w:r>
              <w:rPr>
                <w:b/>
                <w:sz w:val="20"/>
              </w:rPr>
              <w:t>Sự ưu tiên (Priority)</w:t>
            </w:r>
          </w:p>
        </w:tc>
        <w:tc>
          <w:tcPr>
            <w:tcW w:w="6336" w:type="dxa"/>
          </w:tcPr>
          <w:p w14:paraId="6E81481C">
            <w:pPr>
              <w:spacing w:after="0" w:line="240" w:lineRule="auto"/>
            </w:pPr>
            <w:r>
              <w:rPr>
                <w:sz w:val="20"/>
              </w:rPr>
              <w:t>Trung bình</w:t>
            </w:r>
          </w:p>
        </w:tc>
      </w:tr>
      <w:tr w14:paraId="6FD3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AA3D57">
            <w:pPr>
              <w:spacing w:after="0" w:line="240" w:lineRule="auto"/>
            </w:pPr>
            <w:r>
              <w:rPr>
                <w:b/>
                <w:sz w:val="20"/>
              </w:rPr>
              <w:t>Trigger</w:t>
            </w:r>
          </w:p>
        </w:tc>
        <w:tc>
          <w:tcPr>
            <w:tcW w:w="6336" w:type="dxa"/>
          </w:tcPr>
          <w:p w14:paraId="7E72A06C">
            <w:pPr>
              <w:spacing w:after="0" w:line="240" w:lineRule="auto"/>
            </w:pPr>
            <w:r>
              <w:rPr>
                <w:sz w:val="20"/>
              </w:rPr>
              <w:t>Khách xuất trình vé điện tử tại cửa soát vé</w:t>
            </w:r>
          </w:p>
        </w:tc>
      </w:tr>
      <w:tr w14:paraId="22EE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4DD980">
            <w:pPr>
              <w:spacing w:after="0" w:line="240" w:lineRule="auto"/>
            </w:pPr>
            <w:r>
              <w:rPr>
                <w:b/>
                <w:sz w:val="20"/>
              </w:rPr>
              <w:t>Điều kiện cần (Pre-Condition)</w:t>
            </w:r>
          </w:p>
        </w:tc>
        <w:tc>
          <w:tcPr>
            <w:tcW w:w="6336" w:type="dxa"/>
          </w:tcPr>
          <w:p w14:paraId="65507AD6">
            <w:pPr>
              <w:spacing w:after="0" w:line="240" w:lineRule="auto"/>
            </w:pPr>
            <w:r>
              <w:rPr>
                <w:sz w:val="20"/>
              </w:rPr>
              <w:t>Booking ở trạng thái Confirmed, đúng suất chiếu đang diễn ra</w:t>
            </w:r>
          </w:p>
        </w:tc>
      </w:tr>
      <w:tr w14:paraId="7BE6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D50C2F5">
            <w:pPr>
              <w:spacing w:after="0" w:line="240" w:lineRule="auto"/>
            </w:pPr>
            <w:r>
              <w:rPr>
                <w:b/>
                <w:sz w:val="20"/>
              </w:rPr>
              <w:t>Điều kiện sau (Post-Condition(s))</w:t>
            </w:r>
          </w:p>
        </w:tc>
        <w:tc>
          <w:tcPr>
            <w:tcW w:w="6336" w:type="dxa"/>
          </w:tcPr>
          <w:p w14:paraId="3B49CE00">
            <w:pPr>
              <w:spacing w:after="0" w:line="240" w:lineRule="auto"/>
            </w:pPr>
            <w:r>
              <w:rPr>
                <w:sz w:val="20"/>
              </w:rPr>
              <w:t>Booking chuyển sang CheckedIn</w:t>
            </w:r>
          </w:p>
        </w:tc>
      </w:tr>
      <w:tr w14:paraId="0BF3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1A1D4A4">
            <w:pPr>
              <w:spacing w:after="0" w:line="240" w:lineRule="auto"/>
            </w:pPr>
            <w:r>
              <w:rPr>
                <w:b/>
                <w:sz w:val="20"/>
              </w:rPr>
              <w:t>Luồng cơ bản (Basic Flow)</w:t>
            </w:r>
          </w:p>
        </w:tc>
        <w:tc>
          <w:tcPr>
            <w:tcW w:w="6336" w:type="dxa"/>
          </w:tcPr>
          <w:p w14:paraId="2D55E0F3">
            <w:pPr>
              <w:spacing w:after="0" w:line="240" w:lineRule="auto"/>
            </w:pPr>
            <w:r>
              <w:rPr>
                <w:sz w:val="20"/>
              </w:rPr>
              <w:t>1. Nhân viên quét mã QR bằng thiết bị/app nội bộ.</w:t>
            </w:r>
          </w:p>
          <w:p w14:paraId="6101D2E8">
            <w:pPr>
              <w:spacing w:after="20" w:line="240" w:lineRule="auto"/>
            </w:pPr>
            <w:r>
              <w:rPr>
                <w:sz w:val="20"/>
              </w:rPr>
              <w:t>2. Hệ thống xác thực mã, hiển thị thông tin vé (phim, suất, ghế).</w:t>
            </w:r>
          </w:p>
          <w:p w14:paraId="45DFBFE4">
            <w:pPr>
              <w:spacing w:after="20" w:line="240" w:lineRule="auto"/>
            </w:pPr>
            <w:r>
              <w:rPr>
                <w:sz w:val="20"/>
              </w:rPr>
              <w:t>3. Nhân viên xác nhận → Booking chuyển CheckedIn.</w:t>
            </w:r>
          </w:p>
        </w:tc>
      </w:tr>
      <w:tr w14:paraId="132E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4D9D30">
            <w:pPr>
              <w:spacing w:after="0" w:line="240" w:lineRule="auto"/>
            </w:pPr>
            <w:r>
              <w:rPr>
                <w:b/>
                <w:sz w:val="20"/>
              </w:rPr>
              <w:t>Luồng thay thế (Alternative Flow)</w:t>
            </w:r>
          </w:p>
        </w:tc>
        <w:tc>
          <w:tcPr>
            <w:tcW w:w="6336" w:type="dxa"/>
          </w:tcPr>
          <w:p w14:paraId="60DAEA2A">
            <w:pPr>
              <w:spacing w:after="0" w:line="240" w:lineRule="auto"/>
            </w:pPr>
            <w:r>
              <w:rPr>
                <w:sz w:val="20"/>
              </w:rPr>
              <w:t>Không có.</w:t>
            </w:r>
          </w:p>
        </w:tc>
      </w:tr>
      <w:tr w14:paraId="1EBF5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D3790C4">
            <w:pPr>
              <w:spacing w:after="0" w:line="240" w:lineRule="auto"/>
            </w:pPr>
            <w:r>
              <w:rPr>
                <w:b/>
                <w:sz w:val="20"/>
              </w:rPr>
              <w:t>Luồng ngoại lệ (Exception Flow)</w:t>
            </w:r>
          </w:p>
        </w:tc>
        <w:tc>
          <w:tcPr>
            <w:tcW w:w="6336" w:type="dxa"/>
          </w:tcPr>
          <w:p w14:paraId="7CA5CAFB">
            <w:pPr>
              <w:spacing w:after="0" w:line="240" w:lineRule="auto"/>
            </w:pPr>
            <w:r>
              <w:rPr>
                <w:sz w:val="20"/>
              </w:rPr>
              <w:t>E1 — Mã QR không hợp lệ/đã dùng → cảnh báo đỏ, từ chối.</w:t>
            </w:r>
          </w:p>
          <w:p w14:paraId="456B563D">
            <w:pPr>
              <w:spacing w:after="20" w:line="240" w:lineRule="auto"/>
            </w:pPr>
            <w:r>
              <w:rPr>
                <w:sz w:val="20"/>
              </w:rPr>
              <w:t>E2 — Vé đúng nhưng sai suất hiện tại → cảnh báo và từ chối.</w:t>
            </w:r>
          </w:p>
        </w:tc>
      </w:tr>
      <w:tr w14:paraId="6B3F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618A51A">
            <w:pPr>
              <w:spacing w:after="0" w:line="240" w:lineRule="auto"/>
            </w:pPr>
            <w:r>
              <w:rPr>
                <w:b/>
                <w:sz w:val="20"/>
              </w:rPr>
              <w:t>Ràng buộc (Business Rules)</w:t>
            </w:r>
          </w:p>
        </w:tc>
        <w:tc>
          <w:tcPr>
            <w:tcW w:w="6336" w:type="dxa"/>
          </w:tcPr>
          <w:p w14:paraId="4D238193">
            <w:pPr>
              <w:spacing w:after="0" w:line="240" w:lineRule="auto"/>
            </w:pPr>
            <w:r>
              <w:rPr>
                <w:sz w:val="20"/>
              </w:rPr>
              <w:t>Mỗi mã QR chỉ được check-in thành công đúng một lần.</w:t>
            </w:r>
          </w:p>
        </w:tc>
      </w:tr>
      <w:tr w14:paraId="7E4F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2C05033">
            <w:pPr>
              <w:spacing w:after="0" w:line="240" w:lineRule="auto"/>
            </w:pPr>
            <w:r>
              <w:rPr>
                <w:b/>
                <w:sz w:val="20"/>
              </w:rPr>
              <w:t>Yêu cầu phi chức năng (Non-Functional Requirement)</w:t>
            </w:r>
          </w:p>
        </w:tc>
        <w:tc>
          <w:tcPr>
            <w:tcW w:w="6336" w:type="dxa"/>
          </w:tcPr>
          <w:p w14:paraId="4895EAE6">
            <w:pPr>
              <w:spacing w:after="0" w:line="240" w:lineRule="auto"/>
            </w:pPr>
            <w:r>
              <w:rPr>
                <w:sz w:val="20"/>
              </w:rPr>
              <w:t>Xác thực QR phải phản hồi dưới 2 giây để không gây ùn tắc tại cửa soát vé.</w:t>
            </w:r>
          </w:p>
        </w:tc>
      </w:tr>
    </w:tbl>
    <w:p w14:paraId="57A30A52">
      <w:pPr>
        <w:pStyle w:val="4"/>
      </w:pPr>
      <w:r>
        <w:rPr>
          <w:rFonts w:ascii="Times New Roman" w:hAnsi="Times New Roman"/>
          <w:color w:val="1F497D"/>
        </w:rPr>
        <w:t>3.8.2. Sơ đồ luồng chi tiết</w:t>
      </w:r>
    </w:p>
    <w:p w14:paraId="774C0D3F">
      <w:pPr>
        <w:spacing w:after="120"/>
      </w:pPr>
      <w:r>
        <w:rPr>
          <w:b w:val="0"/>
          <w:i w:val="0"/>
          <w:sz w:val="21"/>
        </w:rPr>
        <w:t>Quét QR → xác thực mã &amp; suất → (hợp lệ) chuyển CheckedIn / (không hợp lệ) cảnh báo đỏ.</w:t>
      </w:r>
    </w:p>
    <w:p w14:paraId="045890B8">
      <w:pPr>
        <w:pStyle w:val="4"/>
      </w:pPr>
      <w:r>
        <w:rPr>
          <w:rFonts w:ascii="Times New Roman" w:hAnsi="Times New Roman"/>
          <w:color w:val="1F497D"/>
        </w:rPr>
        <w:t>3.8.3. Giao diện</w:t>
      </w:r>
    </w:p>
    <w:p w14:paraId="23117C3A">
      <w:pPr>
        <w:spacing w:after="120"/>
      </w:pPr>
      <w:r>
        <w:rPr>
          <w:b w:val="0"/>
          <w:i w:val="0"/>
          <w:sz w:val="21"/>
        </w:rPr>
        <w:t>Giao diện quét QR đơn giản (camera/scanner), kết quả màu xanh (hợp lệ)/đỏ (từ chối).</w:t>
      </w:r>
    </w:p>
    <w:p w14:paraId="5FBA6CA7">
      <w:pPr>
        <w:pStyle w:val="4"/>
      </w:pPr>
      <w:r>
        <w:rPr>
          <w:rFonts w:ascii="Times New Roman" w:hAnsi="Times New Roman"/>
          <w:color w:val="1F497D"/>
        </w:rPr>
        <w:t>3.8.4.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1780"/>
        <w:gridCol w:w="1272"/>
        <w:gridCol w:w="983"/>
        <w:gridCol w:w="2931"/>
      </w:tblGrid>
      <w:tr w14:paraId="1292A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4DB36DB">
            <w:pPr>
              <w:spacing w:after="0" w:line="240" w:lineRule="auto"/>
            </w:pPr>
            <w:r>
              <w:rPr>
                <w:b/>
                <w:color w:val="FFFFFF"/>
                <w:sz w:val="20"/>
              </w:rPr>
              <w:t>Tên tiếng Việt</w:t>
            </w:r>
          </w:p>
        </w:tc>
        <w:tc>
          <w:tcPr>
            <w:tcW w:w="1872" w:type="dxa"/>
            <w:shd w:val="clear" w:color="auto" w:fill="1F497D"/>
          </w:tcPr>
          <w:p w14:paraId="2DFC6E27">
            <w:pPr>
              <w:spacing w:after="0" w:line="240" w:lineRule="auto"/>
            </w:pPr>
            <w:r>
              <w:rPr>
                <w:b/>
                <w:color w:val="FFFFFF"/>
                <w:sz w:val="20"/>
              </w:rPr>
              <w:t>Tên tiếng Anh</w:t>
            </w:r>
          </w:p>
        </w:tc>
        <w:tc>
          <w:tcPr>
            <w:tcW w:w="1296" w:type="dxa"/>
            <w:shd w:val="clear" w:color="auto" w:fill="1F497D"/>
          </w:tcPr>
          <w:p w14:paraId="2CDC3D0A">
            <w:pPr>
              <w:spacing w:after="0" w:line="240" w:lineRule="auto"/>
            </w:pPr>
            <w:r>
              <w:rPr>
                <w:b/>
                <w:color w:val="FFFFFF"/>
                <w:sz w:val="20"/>
              </w:rPr>
              <w:t>Loại</w:t>
            </w:r>
          </w:p>
        </w:tc>
        <w:tc>
          <w:tcPr>
            <w:tcW w:w="1008" w:type="dxa"/>
            <w:shd w:val="clear" w:color="auto" w:fill="1F497D"/>
          </w:tcPr>
          <w:p w14:paraId="6246AF15">
            <w:pPr>
              <w:spacing w:after="0" w:line="240" w:lineRule="auto"/>
            </w:pPr>
            <w:r>
              <w:rPr>
                <w:b/>
                <w:color w:val="FFFFFF"/>
                <w:sz w:val="20"/>
              </w:rPr>
              <w:t>Bắt buộc?</w:t>
            </w:r>
          </w:p>
        </w:tc>
        <w:tc>
          <w:tcPr>
            <w:tcW w:w="3168" w:type="dxa"/>
            <w:shd w:val="clear" w:color="auto" w:fill="1F497D"/>
          </w:tcPr>
          <w:p w14:paraId="141DAC23">
            <w:pPr>
              <w:spacing w:after="0" w:line="240" w:lineRule="auto"/>
            </w:pPr>
            <w:r>
              <w:rPr>
                <w:b/>
                <w:color w:val="FFFFFF"/>
                <w:sz w:val="20"/>
              </w:rPr>
              <w:t>Mô tả</w:t>
            </w:r>
          </w:p>
        </w:tc>
      </w:tr>
      <w:tr w14:paraId="64AC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5188BD3">
            <w:pPr>
              <w:spacing w:after="0" w:line="240" w:lineRule="auto"/>
            </w:pPr>
            <w:r>
              <w:rPr>
                <w:sz w:val="20"/>
              </w:rPr>
              <w:t>Mã QR</w:t>
            </w:r>
          </w:p>
        </w:tc>
        <w:tc>
          <w:tcPr>
            <w:tcW w:w="1872" w:type="dxa"/>
          </w:tcPr>
          <w:p w14:paraId="165B97C5">
            <w:pPr>
              <w:spacing w:after="0" w:line="240" w:lineRule="auto"/>
            </w:pPr>
            <w:r>
              <w:rPr>
                <w:sz w:val="20"/>
              </w:rPr>
              <w:t>qr_code</w:t>
            </w:r>
          </w:p>
        </w:tc>
        <w:tc>
          <w:tcPr>
            <w:tcW w:w="1296" w:type="dxa"/>
          </w:tcPr>
          <w:p w14:paraId="578A38CC">
            <w:pPr>
              <w:spacing w:after="0" w:line="240" w:lineRule="auto"/>
            </w:pPr>
            <w:r>
              <w:rPr>
                <w:sz w:val="20"/>
              </w:rPr>
              <w:t>Scan/Text</w:t>
            </w:r>
          </w:p>
        </w:tc>
        <w:tc>
          <w:tcPr>
            <w:tcW w:w="1008" w:type="dxa"/>
          </w:tcPr>
          <w:p w14:paraId="36938F56">
            <w:pPr>
              <w:spacing w:after="0" w:line="240" w:lineRule="auto"/>
            </w:pPr>
            <w:r>
              <w:rPr>
                <w:sz w:val="20"/>
              </w:rPr>
              <w:t>Có</w:t>
            </w:r>
          </w:p>
        </w:tc>
        <w:tc>
          <w:tcPr>
            <w:tcW w:w="3168" w:type="dxa"/>
          </w:tcPr>
          <w:p w14:paraId="6FA11FE2">
            <w:pPr>
              <w:spacing w:after="0" w:line="240" w:lineRule="auto"/>
            </w:pPr>
            <w:r>
              <w:rPr>
                <w:sz w:val="20"/>
              </w:rPr>
              <w:t>Mã vé điện tử</w:t>
            </w:r>
          </w:p>
        </w:tc>
      </w:tr>
    </w:tbl>
    <w:p w14:paraId="1E93A071">
      <w:r>
        <w:br w:type="page"/>
      </w:r>
    </w:p>
    <w:p w14:paraId="3E2F5531">
      <w:pPr>
        <w:pStyle w:val="3"/>
      </w:pPr>
      <w:r>
        <w:rPr>
          <w:rFonts w:ascii="Times New Roman" w:hAnsi="Times New Roman"/>
          <w:color w:val="1F497D"/>
        </w:rPr>
        <w:t>3.9. UC9 — Xem danh sách vé theo suất chiếu (mở rộng tương lai)</w:t>
      </w:r>
    </w:p>
    <w:p w14:paraId="6941A4D9">
      <w:pPr>
        <w:pStyle w:val="4"/>
      </w:pPr>
      <w:r>
        <w:rPr>
          <w:rFonts w:ascii="Times New Roman" w:hAnsi="Times New Roman"/>
          <w:color w:val="1F497D"/>
        </w:rPr>
        <w:t>3.9.1.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4"/>
        <w:gridCol w:w="5972"/>
      </w:tblGrid>
      <w:tr w14:paraId="6F8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125EE6">
            <w:pPr>
              <w:spacing w:after="0" w:line="240" w:lineRule="auto"/>
            </w:pPr>
            <w:r>
              <w:rPr>
                <w:b/>
                <w:sz w:val="20"/>
              </w:rPr>
              <w:t>Use Case ID</w:t>
            </w:r>
          </w:p>
        </w:tc>
        <w:tc>
          <w:tcPr>
            <w:tcW w:w="6336" w:type="dxa"/>
          </w:tcPr>
          <w:p w14:paraId="737812B5">
            <w:pPr>
              <w:spacing w:after="0" w:line="240" w:lineRule="auto"/>
            </w:pPr>
            <w:r>
              <w:rPr>
                <w:sz w:val="20"/>
              </w:rPr>
              <w:t>UC9</w:t>
            </w:r>
          </w:p>
        </w:tc>
      </w:tr>
      <w:tr w14:paraId="7F82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14E310">
            <w:pPr>
              <w:spacing w:after="0" w:line="240" w:lineRule="auto"/>
            </w:pPr>
            <w:r>
              <w:rPr>
                <w:b/>
                <w:sz w:val="20"/>
              </w:rPr>
              <w:t>Mô tả</w:t>
            </w:r>
          </w:p>
        </w:tc>
        <w:tc>
          <w:tcPr>
            <w:tcW w:w="6336" w:type="dxa"/>
          </w:tcPr>
          <w:p w14:paraId="6071D0CA">
            <w:pPr>
              <w:spacing w:after="0" w:line="240" w:lineRule="auto"/>
            </w:pPr>
            <w:r>
              <w:rPr>
                <w:sz w:val="20"/>
              </w:rPr>
              <w:t>Nhân viên rạp xem toàn bộ vé/đơn của một suất chiếu phụ trách để chuẩn bị soát vé.</w:t>
            </w:r>
          </w:p>
        </w:tc>
      </w:tr>
      <w:tr w14:paraId="0130F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960120A">
            <w:pPr>
              <w:spacing w:after="0" w:line="240" w:lineRule="auto"/>
            </w:pPr>
            <w:r>
              <w:rPr>
                <w:b/>
                <w:sz w:val="20"/>
              </w:rPr>
              <w:t>Tác nhân (Actor(s))</w:t>
            </w:r>
          </w:p>
        </w:tc>
        <w:tc>
          <w:tcPr>
            <w:tcW w:w="6336" w:type="dxa"/>
          </w:tcPr>
          <w:p w14:paraId="66CB9093">
            <w:pPr>
              <w:spacing w:after="0" w:line="240" w:lineRule="auto"/>
            </w:pPr>
            <w:r>
              <w:rPr>
                <w:sz w:val="20"/>
              </w:rPr>
              <w:t>Mở rộng tương lai – chưa có route hiện hành</w:t>
            </w:r>
          </w:p>
        </w:tc>
      </w:tr>
      <w:tr w14:paraId="5820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450536">
            <w:pPr>
              <w:spacing w:after="0" w:line="240" w:lineRule="auto"/>
            </w:pPr>
            <w:r>
              <w:rPr>
                <w:b/>
                <w:sz w:val="20"/>
              </w:rPr>
              <w:t>Sự ưu tiên (Priority)</w:t>
            </w:r>
          </w:p>
        </w:tc>
        <w:tc>
          <w:tcPr>
            <w:tcW w:w="6336" w:type="dxa"/>
          </w:tcPr>
          <w:p w14:paraId="1EE3BEC8">
            <w:pPr>
              <w:spacing w:after="0" w:line="240" w:lineRule="auto"/>
            </w:pPr>
            <w:r>
              <w:rPr>
                <w:sz w:val="20"/>
              </w:rPr>
              <w:t>Trung bình</w:t>
            </w:r>
          </w:p>
        </w:tc>
      </w:tr>
      <w:tr w14:paraId="12E7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030F2B">
            <w:pPr>
              <w:spacing w:after="0" w:line="240" w:lineRule="auto"/>
            </w:pPr>
            <w:r>
              <w:rPr>
                <w:b/>
                <w:sz w:val="20"/>
              </w:rPr>
              <w:t>Trigger</w:t>
            </w:r>
          </w:p>
        </w:tc>
        <w:tc>
          <w:tcPr>
            <w:tcW w:w="6336" w:type="dxa"/>
          </w:tcPr>
          <w:p w14:paraId="14394E69">
            <w:pPr>
              <w:spacing w:after="0" w:line="240" w:lineRule="auto"/>
            </w:pPr>
            <w:r>
              <w:rPr>
                <w:sz w:val="20"/>
              </w:rPr>
              <w:t>Nhân viên chọn một suất chiếu</w:t>
            </w:r>
          </w:p>
        </w:tc>
      </w:tr>
      <w:tr w14:paraId="0779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A3841CB">
            <w:pPr>
              <w:spacing w:after="0" w:line="240" w:lineRule="auto"/>
            </w:pPr>
            <w:r>
              <w:rPr>
                <w:b/>
                <w:sz w:val="20"/>
              </w:rPr>
              <w:t>Điều kiện cần (Pre-Condition)</w:t>
            </w:r>
          </w:p>
        </w:tc>
        <w:tc>
          <w:tcPr>
            <w:tcW w:w="6336" w:type="dxa"/>
          </w:tcPr>
          <w:p w14:paraId="734987B8">
            <w:pPr>
              <w:spacing w:after="0" w:line="240" w:lineRule="auto"/>
            </w:pPr>
            <w:r>
              <w:rPr>
                <w:sz w:val="20"/>
              </w:rPr>
              <w:t>Đã đăng nhập vai trò NV; suất chiếu tồn tại</w:t>
            </w:r>
          </w:p>
        </w:tc>
      </w:tr>
      <w:tr w14:paraId="1A218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A33C52C">
            <w:pPr>
              <w:spacing w:after="0" w:line="240" w:lineRule="auto"/>
            </w:pPr>
            <w:r>
              <w:rPr>
                <w:b/>
                <w:sz w:val="20"/>
              </w:rPr>
              <w:t>Điều kiện sau (Post-Condition(s))</w:t>
            </w:r>
          </w:p>
        </w:tc>
        <w:tc>
          <w:tcPr>
            <w:tcW w:w="6336" w:type="dxa"/>
          </w:tcPr>
          <w:p w14:paraId="2595CCF5">
            <w:pPr>
              <w:spacing w:after="0" w:line="240" w:lineRule="auto"/>
            </w:pPr>
            <w:r>
              <w:rPr>
                <w:sz w:val="20"/>
              </w:rPr>
              <w:t>Hiển thị danh sách booking &amp; trạng thái ghế của suất</w:t>
            </w:r>
          </w:p>
        </w:tc>
      </w:tr>
      <w:tr w14:paraId="575C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AA80C0">
            <w:pPr>
              <w:spacing w:after="0" w:line="240" w:lineRule="auto"/>
            </w:pPr>
            <w:r>
              <w:rPr>
                <w:b/>
                <w:sz w:val="20"/>
              </w:rPr>
              <w:t>Luồng cơ bản (Basic Flow)</w:t>
            </w:r>
          </w:p>
        </w:tc>
        <w:tc>
          <w:tcPr>
            <w:tcW w:w="6336" w:type="dxa"/>
          </w:tcPr>
          <w:p w14:paraId="4175E21E">
            <w:pPr>
              <w:spacing w:after="0" w:line="240" w:lineRule="auto"/>
            </w:pPr>
            <w:r>
              <w:rPr>
                <w:sz w:val="20"/>
              </w:rPr>
              <w:t>1. NV chọn suất chiếu.</w:t>
            </w:r>
          </w:p>
          <w:p w14:paraId="192F7418">
            <w:pPr>
              <w:spacing w:after="20" w:line="240" w:lineRule="auto"/>
            </w:pPr>
            <w:r>
              <w:rPr>
                <w:sz w:val="20"/>
              </w:rPr>
              <w:t>2. Hệ thống liệt kê các booking (Confirmed/CheckedIn) và trạng thái ghế.</w:t>
            </w:r>
          </w:p>
          <w:p w14:paraId="50020FFC">
            <w:pPr>
              <w:spacing w:after="20" w:line="240" w:lineRule="auto"/>
            </w:pPr>
            <w:r>
              <w:rPr>
                <w:sz w:val="20"/>
              </w:rPr>
              <w:t>3. NV xem chi tiết từng vé.</w:t>
            </w:r>
          </w:p>
        </w:tc>
      </w:tr>
      <w:tr w14:paraId="69021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783B9F">
            <w:pPr>
              <w:spacing w:after="0" w:line="240" w:lineRule="auto"/>
            </w:pPr>
            <w:r>
              <w:rPr>
                <w:b/>
                <w:sz w:val="20"/>
              </w:rPr>
              <w:t>Luồng thay thế (Alternative Flow)</w:t>
            </w:r>
          </w:p>
        </w:tc>
        <w:tc>
          <w:tcPr>
            <w:tcW w:w="6336" w:type="dxa"/>
          </w:tcPr>
          <w:p w14:paraId="1C9C27DE">
            <w:pPr>
              <w:spacing w:after="0" w:line="240" w:lineRule="auto"/>
            </w:pPr>
            <w:r>
              <w:rPr>
                <w:sz w:val="20"/>
              </w:rPr>
              <w:t>A1 — Lọc theo trạng thái check-in.</w:t>
            </w:r>
          </w:p>
        </w:tc>
      </w:tr>
      <w:tr w14:paraId="7608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45DE27D">
            <w:pPr>
              <w:spacing w:after="0" w:line="240" w:lineRule="auto"/>
            </w:pPr>
            <w:r>
              <w:rPr>
                <w:b/>
                <w:sz w:val="20"/>
              </w:rPr>
              <w:t>Luồng ngoại lệ (Exception Flow)</w:t>
            </w:r>
          </w:p>
        </w:tc>
        <w:tc>
          <w:tcPr>
            <w:tcW w:w="6336" w:type="dxa"/>
          </w:tcPr>
          <w:p w14:paraId="662D66A2">
            <w:pPr>
              <w:spacing w:after="0" w:line="240" w:lineRule="auto"/>
            </w:pPr>
            <w:r>
              <w:rPr>
                <w:sz w:val="20"/>
              </w:rPr>
              <w:t>E1 — Suất chưa có vé → danh sách rỗng.</w:t>
            </w:r>
          </w:p>
        </w:tc>
      </w:tr>
      <w:tr w14:paraId="09576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2AD7A2A">
            <w:pPr>
              <w:spacing w:after="0" w:line="240" w:lineRule="auto"/>
            </w:pPr>
            <w:r>
              <w:rPr>
                <w:b/>
                <w:sz w:val="20"/>
              </w:rPr>
              <w:t>Ràng buộc (Business Rules)</w:t>
            </w:r>
          </w:p>
        </w:tc>
        <w:tc>
          <w:tcPr>
            <w:tcW w:w="6336" w:type="dxa"/>
          </w:tcPr>
          <w:p w14:paraId="1DE93F80">
            <w:pPr>
              <w:spacing w:after="0" w:line="240" w:lineRule="auto"/>
            </w:pPr>
            <w:r>
              <w:rPr>
                <w:sz w:val="20"/>
              </w:rPr>
              <w:t>NV chỉ xem suất mình phụ trách.</w:t>
            </w:r>
          </w:p>
        </w:tc>
      </w:tr>
      <w:tr w14:paraId="5011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8AEA6FD">
            <w:pPr>
              <w:spacing w:after="0" w:line="240" w:lineRule="auto"/>
            </w:pPr>
            <w:r>
              <w:rPr>
                <w:b/>
                <w:sz w:val="20"/>
              </w:rPr>
              <w:t>Yêu cầu phi chức năng (Non-Functional Requirement)</w:t>
            </w:r>
          </w:p>
        </w:tc>
        <w:tc>
          <w:tcPr>
            <w:tcW w:w="6336" w:type="dxa"/>
          </w:tcPr>
          <w:p w14:paraId="6A0DEB4B">
            <w:pPr>
              <w:spacing w:after="0" w:line="240" w:lineRule="auto"/>
            </w:pPr>
            <w:r>
              <w:rPr>
                <w:sz w:val="20"/>
              </w:rPr>
              <w:t>Cập nhật gần thời gian thực khi có check-in.</w:t>
            </w:r>
          </w:p>
        </w:tc>
      </w:tr>
    </w:tbl>
    <w:p w14:paraId="43189057">
      <w:pPr>
        <w:pStyle w:val="4"/>
      </w:pPr>
      <w:r>
        <w:rPr>
          <w:rFonts w:ascii="Times New Roman" w:hAnsi="Times New Roman"/>
          <w:color w:val="1F497D"/>
        </w:rPr>
        <w:t>3.9.2. Sơ đồ luồng chi tiết</w:t>
      </w:r>
    </w:p>
    <w:p w14:paraId="61E4AA41">
      <w:pPr>
        <w:spacing w:after="120"/>
      </w:pPr>
      <w:r>
        <w:rPr>
          <w:b w:val="0"/>
          <w:i w:val="0"/>
          <w:sz w:val="21"/>
        </w:rPr>
        <w:t>Chọn suất → truy vấn booking theo showtime → hiển thị danh sách + sơ đồ ghế.</w:t>
      </w:r>
    </w:p>
    <w:p w14:paraId="2ECA8348">
      <w:pPr>
        <w:pStyle w:val="4"/>
      </w:pPr>
      <w:r>
        <w:rPr>
          <w:rFonts w:ascii="Times New Roman" w:hAnsi="Times New Roman"/>
          <w:color w:val="1F497D"/>
        </w:rPr>
        <w:t>3.9.3. Giao diện</w:t>
      </w:r>
    </w:p>
    <w:p w14:paraId="0F73C475">
      <w:pPr>
        <w:spacing w:after="120"/>
      </w:pPr>
      <w:r>
        <w:rPr>
          <w:b w:val="0"/>
          <w:i w:val="0"/>
          <w:sz w:val="21"/>
        </w:rPr>
        <w:t>Bảng danh sách vé kèm sơ đồ ghế, trạng thái check-in trực quan.</w:t>
      </w:r>
    </w:p>
    <w:p w14:paraId="79B86A67">
      <w:pPr>
        <w:pStyle w:val="4"/>
      </w:pPr>
      <w:r>
        <w:rPr>
          <w:rFonts w:ascii="Times New Roman" w:hAnsi="Times New Roman"/>
          <w:color w:val="1F497D"/>
        </w:rPr>
        <w:t>3.9.4.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1825"/>
        <w:gridCol w:w="1238"/>
        <w:gridCol w:w="984"/>
        <w:gridCol w:w="2929"/>
      </w:tblGrid>
      <w:tr w14:paraId="56035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49AA6148">
            <w:pPr>
              <w:spacing w:after="0" w:line="240" w:lineRule="auto"/>
            </w:pPr>
            <w:r>
              <w:rPr>
                <w:b/>
                <w:color w:val="FFFFFF"/>
                <w:sz w:val="20"/>
              </w:rPr>
              <w:t>Tên tiếng Việt</w:t>
            </w:r>
          </w:p>
        </w:tc>
        <w:tc>
          <w:tcPr>
            <w:tcW w:w="1872" w:type="dxa"/>
            <w:shd w:val="clear" w:color="auto" w:fill="1F497D"/>
          </w:tcPr>
          <w:p w14:paraId="126156BA">
            <w:pPr>
              <w:spacing w:after="0" w:line="240" w:lineRule="auto"/>
            </w:pPr>
            <w:r>
              <w:rPr>
                <w:b/>
                <w:color w:val="FFFFFF"/>
                <w:sz w:val="20"/>
              </w:rPr>
              <w:t>Tên tiếng Anh</w:t>
            </w:r>
          </w:p>
        </w:tc>
        <w:tc>
          <w:tcPr>
            <w:tcW w:w="1296" w:type="dxa"/>
            <w:shd w:val="clear" w:color="auto" w:fill="1F497D"/>
          </w:tcPr>
          <w:p w14:paraId="134AB798">
            <w:pPr>
              <w:spacing w:after="0" w:line="240" w:lineRule="auto"/>
            </w:pPr>
            <w:r>
              <w:rPr>
                <w:b/>
                <w:color w:val="FFFFFF"/>
                <w:sz w:val="20"/>
              </w:rPr>
              <w:t>Loại</w:t>
            </w:r>
          </w:p>
        </w:tc>
        <w:tc>
          <w:tcPr>
            <w:tcW w:w="1008" w:type="dxa"/>
            <w:shd w:val="clear" w:color="auto" w:fill="1F497D"/>
          </w:tcPr>
          <w:p w14:paraId="51EE0418">
            <w:pPr>
              <w:spacing w:after="0" w:line="240" w:lineRule="auto"/>
            </w:pPr>
            <w:r>
              <w:rPr>
                <w:b/>
                <w:color w:val="FFFFFF"/>
                <w:sz w:val="20"/>
              </w:rPr>
              <w:t>Bắt buộc?</w:t>
            </w:r>
          </w:p>
        </w:tc>
        <w:tc>
          <w:tcPr>
            <w:tcW w:w="3168" w:type="dxa"/>
            <w:shd w:val="clear" w:color="auto" w:fill="1F497D"/>
          </w:tcPr>
          <w:p w14:paraId="4F308148">
            <w:pPr>
              <w:spacing w:after="0" w:line="240" w:lineRule="auto"/>
            </w:pPr>
            <w:r>
              <w:rPr>
                <w:b/>
                <w:color w:val="FFFFFF"/>
                <w:sz w:val="20"/>
              </w:rPr>
              <w:t>Mô tả</w:t>
            </w:r>
          </w:p>
        </w:tc>
      </w:tr>
      <w:tr w14:paraId="066D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8FB199B">
            <w:pPr>
              <w:spacing w:after="0" w:line="240" w:lineRule="auto"/>
            </w:pPr>
            <w:r>
              <w:rPr>
                <w:sz w:val="20"/>
              </w:rPr>
              <w:t>Suất chiếu</w:t>
            </w:r>
          </w:p>
        </w:tc>
        <w:tc>
          <w:tcPr>
            <w:tcW w:w="1872" w:type="dxa"/>
          </w:tcPr>
          <w:p w14:paraId="41AA97AE">
            <w:pPr>
              <w:spacing w:after="0" w:line="240" w:lineRule="auto"/>
            </w:pPr>
            <w:r>
              <w:rPr>
                <w:sz w:val="20"/>
              </w:rPr>
              <w:t>showtime_id</w:t>
            </w:r>
          </w:p>
        </w:tc>
        <w:tc>
          <w:tcPr>
            <w:tcW w:w="1296" w:type="dxa"/>
          </w:tcPr>
          <w:p w14:paraId="5ECC4700">
            <w:pPr>
              <w:spacing w:after="0" w:line="240" w:lineRule="auto"/>
            </w:pPr>
            <w:r>
              <w:rPr>
                <w:sz w:val="20"/>
              </w:rPr>
              <w:t>Select</w:t>
            </w:r>
          </w:p>
        </w:tc>
        <w:tc>
          <w:tcPr>
            <w:tcW w:w="1008" w:type="dxa"/>
          </w:tcPr>
          <w:p w14:paraId="2014AD55">
            <w:pPr>
              <w:spacing w:after="0" w:line="240" w:lineRule="auto"/>
            </w:pPr>
            <w:r>
              <w:rPr>
                <w:sz w:val="20"/>
              </w:rPr>
              <w:t>Có</w:t>
            </w:r>
          </w:p>
        </w:tc>
        <w:tc>
          <w:tcPr>
            <w:tcW w:w="3168" w:type="dxa"/>
          </w:tcPr>
          <w:p w14:paraId="5E8D63C7">
            <w:pPr>
              <w:spacing w:after="0" w:line="240" w:lineRule="auto"/>
            </w:pPr>
            <w:r>
              <w:rPr>
                <w:sz w:val="20"/>
              </w:rPr>
              <w:t>Suất cần xem</w:t>
            </w:r>
          </w:p>
        </w:tc>
      </w:tr>
      <w:tr w14:paraId="321A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FEDF841">
            <w:pPr>
              <w:spacing w:after="0" w:line="240" w:lineRule="auto"/>
            </w:pPr>
            <w:r>
              <w:rPr>
                <w:sz w:val="20"/>
              </w:rPr>
              <w:t>Bộ lọc</w:t>
            </w:r>
          </w:p>
        </w:tc>
        <w:tc>
          <w:tcPr>
            <w:tcW w:w="1872" w:type="dxa"/>
          </w:tcPr>
          <w:p w14:paraId="54E95B6B">
            <w:pPr>
              <w:spacing w:after="0" w:line="240" w:lineRule="auto"/>
            </w:pPr>
            <w:r>
              <w:rPr>
                <w:sz w:val="20"/>
              </w:rPr>
              <w:t>checkin_status</w:t>
            </w:r>
          </w:p>
        </w:tc>
        <w:tc>
          <w:tcPr>
            <w:tcW w:w="1296" w:type="dxa"/>
          </w:tcPr>
          <w:p w14:paraId="31E39B51">
            <w:pPr>
              <w:spacing w:after="0" w:line="240" w:lineRule="auto"/>
            </w:pPr>
            <w:r>
              <w:rPr>
                <w:sz w:val="20"/>
              </w:rPr>
              <w:t>Select</w:t>
            </w:r>
          </w:p>
        </w:tc>
        <w:tc>
          <w:tcPr>
            <w:tcW w:w="1008" w:type="dxa"/>
          </w:tcPr>
          <w:p w14:paraId="007B08BD">
            <w:pPr>
              <w:spacing w:after="0" w:line="240" w:lineRule="auto"/>
            </w:pPr>
            <w:r>
              <w:rPr>
                <w:sz w:val="20"/>
              </w:rPr>
              <w:t>Không</w:t>
            </w:r>
          </w:p>
        </w:tc>
        <w:tc>
          <w:tcPr>
            <w:tcW w:w="3168" w:type="dxa"/>
          </w:tcPr>
          <w:p w14:paraId="5DE9DF7A">
            <w:pPr>
              <w:spacing w:after="0" w:line="240" w:lineRule="auto"/>
            </w:pPr>
            <w:r>
              <w:rPr>
                <w:sz w:val="20"/>
              </w:rPr>
              <w:t>Lọc theo trạng thái check-in</w:t>
            </w:r>
          </w:p>
        </w:tc>
      </w:tr>
    </w:tbl>
    <w:p w14:paraId="1B67B536">
      <w:r>
        <w:br w:type="page"/>
      </w:r>
    </w:p>
    <w:p w14:paraId="2B07C345">
      <w:pPr>
        <w:pStyle w:val="3"/>
      </w:pPr>
      <w:r>
        <w:rPr>
          <w:rFonts w:ascii="Times New Roman" w:hAnsi="Times New Roman"/>
          <w:color w:val="1F497D"/>
        </w:rPr>
        <w:t>3.10. UC10 — Đặt vé thay khách tại quầy (mở rộng tương lai)</w:t>
      </w:r>
    </w:p>
    <w:p w14:paraId="44D9712E">
      <w:pPr>
        <w:pStyle w:val="4"/>
      </w:pPr>
      <w:r>
        <w:rPr>
          <w:rFonts w:ascii="Times New Roman" w:hAnsi="Times New Roman"/>
          <w:color w:val="1F497D"/>
        </w:rPr>
        <w:t>3.10.1.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5962"/>
      </w:tblGrid>
      <w:tr w14:paraId="50F9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9E5CE67">
            <w:pPr>
              <w:spacing w:after="0" w:line="240" w:lineRule="auto"/>
            </w:pPr>
            <w:r>
              <w:rPr>
                <w:b/>
                <w:sz w:val="20"/>
              </w:rPr>
              <w:t>Use Case ID</w:t>
            </w:r>
          </w:p>
        </w:tc>
        <w:tc>
          <w:tcPr>
            <w:tcW w:w="6336" w:type="dxa"/>
          </w:tcPr>
          <w:p w14:paraId="000947CA">
            <w:pPr>
              <w:spacing w:after="0" w:line="240" w:lineRule="auto"/>
            </w:pPr>
            <w:r>
              <w:rPr>
                <w:sz w:val="20"/>
              </w:rPr>
              <w:t>UC10</w:t>
            </w:r>
          </w:p>
        </w:tc>
      </w:tr>
      <w:tr w14:paraId="655E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83E4EA0">
            <w:pPr>
              <w:spacing w:after="0" w:line="240" w:lineRule="auto"/>
            </w:pPr>
            <w:r>
              <w:rPr>
                <w:b/>
                <w:sz w:val="20"/>
              </w:rPr>
              <w:t>Mô tả</w:t>
            </w:r>
          </w:p>
        </w:tc>
        <w:tc>
          <w:tcPr>
            <w:tcW w:w="6336" w:type="dxa"/>
          </w:tcPr>
          <w:p w14:paraId="1CC4A5C2">
            <w:pPr>
              <w:spacing w:after="0" w:line="240" w:lineRule="auto"/>
            </w:pPr>
            <w:r>
              <w:rPr>
                <w:sz w:val="20"/>
              </w:rPr>
              <w:t>Nhân viên rạp tạo đơn đặt vé giúp khách mua trực tiếp tại quầy.</w:t>
            </w:r>
          </w:p>
        </w:tc>
      </w:tr>
      <w:tr w14:paraId="4252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65B1E69">
            <w:pPr>
              <w:spacing w:after="0" w:line="240" w:lineRule="auto"/>
            </w:pPr>
            <w:r>
              <w:rPr>
                <w:b/>
                <w:sz w:val="20"/>
              </w:rPr>
              <w:t>Tác nhân (Actor(s))</w:t>
            </w:r>
          </w:p>
        </w:tc>
        <w:tc>
          <w:tcPr>
            <w:tcW w:w="6336" w:type="dxa"/>
          </w:tcPr>
          <w:p w14:paraId="00013B71">
            <w:pPr>
              <w:spacing w:after="0" w:line="240" w:lineRule="auto"/>
            </w:pPr>
            <w:r>
              <w:rPr>
                <w:sz w:val="20"/>
              </w:rPr>
              <w:t>Mở rộng tương lai – chưa có route hiện hành</w:t>
            </w:r>
          </w:p>
        </w:tc>
      </w:tr>
      <w:tr w14:paraId="3F2E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7D21C4">
            <w:pPr>
              <w:spacing w:after="0" w:line="240" w:lineRule="auto"/>
            </w:pPr>
            <w:r>
              <w:rPr>
                <w:b/>
                <w:sz w:val="20"/>
              </w:rPr>
              <w:t>Sự ưu tiên (Priority)</w:t>
            </w:r>
          </w:p>
        </w:tc>
        <w:tc>
          <w:tcPr>
            <w:tcW w:w="6336" w:type="dxa"/>
          </w:tcPr>
          <w:p w14:paraId="51882F01">
            <w:pPr>
              <w:spacing w:after="0" w:line="240" w:lineRule="auto"/>
            </w:pPr>
            <w:r>
              <w:rPr>
                <w:sz w:val="20"/>
              </w:rPr>
              <w:t>Trung bình</w:t>
            </w:r>
          </w:p>
        </w:tc>
      </w:tr>
      <w:tr w14:paraId="40C18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C330D09">
            <w:pPr>
              <w:spacing w:after="0" w:line="240" w:lineRule="auto"/>
            </w:pPr>
            <w:r>
              <w:rPr>
                <w:b/>
                <w:sz w:val="20"/>
              </w:rPr>
              <w:t>Trigger</w:t>
            </w:r>
          </w:p>
        </w:tc>
        <w:tc>
          <w:tcPr>
            <w:tcW w:w="6336" w:type="dxa"/>
          </w:tcPr>
          <w:p w14:paraId="7674C207">
            <w:pPr>
              <w:spacing w:after="0" w:line="240" w:lineRule="auto"/>
            </w:pPr>
            <w:r>
              <w:rPr>
                <w:sz w:val="20"/>
              </w:rPr>
              <w:t>Khách yêu cầu mua vé tại quầy</w:t>
            </w:r>
          </w:p>
        </w:tc>
      </w:tr>
      <w:tr w14:paraId="5E62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47ACA05">
            <w:pPr>
              <w:spacing w:after="0" w:line="240" w:lineRule="auto"/>
            </w:pPr>
            <w:r>
              <w:rPr>
                <w:b/>
                <w:sz w:val="20"/>
              </w:rPr>
              <w:t>Điều kiện cần (Pre-Condition)</w:t>
            </w:r>
          </w:p>
        </w:tc>
        <w:tc>
          <w:tcPr>
            <w:tcW w:w="6336" w:type="dxa"/>
          </w:tcPr>
          <w:p w14:paraId="52B09A96">
            <w:pPr>
              <w:spacing w:after="0" w:line="240" w:lineRule="auto"/>
            </w:pPr>
            <w:r>
              <w:rPr>
                <w:sz w:val="20"/>
              </w:rPr>
              <w:t>NV đã đăng nhập; suất còn ghế trống</w:t>
            </w:r>
          </w:p>
        </w:tc>
      </w:tr>
      <w:tr w14:paraId="1532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8ACB86">
            <w:pPr>
              <w:spacing w:after="0" w:line="240" w:lineRule="auto"/>
            </w:pPr>
            <w:r>
              <w:rPr>
                <w:b/>
                <w:sz w:val="20"/>
              </w:rPr>
              <w:t>Điều kiện sau (Post-Condition(s))</w:t>
            </w:r>
          </w:p>
        </w:tc>
        <w:tc>
          <w:tcPr>
            <w:tcW w:w="6336" w:type="dxa"/>
          </w:tcPr>
          <w:p w14:paraId="19719FB5">
            <w:pPr>
              <w:spacing w:after="0" w:line="240" w:lineRule="auto"/>
            </w:pPr>
            <w:r>
              <w:rPr>
                <w:sz w:val="20"/>
              </w:rPr>
              <w:t>Booking (Held/Confirmed) được tạo cho khách</w:t>
            </w:r>
          </w:p>
        </w:tc>
      </w:tr>
      <w:tr w14:paraId="0CB6E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EF7395">
            <w:pPr>
              <w:spacing w:after="0" w:line="240" w:lineRule="auto"/>
            </w:pPr>
            <w:r>
              <w:rPr>
                <w:b/>
                <w:sz w:val="20"/>
              </w:rPr>
              <w:t>Luồng cơ bản (Basic Flow)</w:t>
            </w:r>
          </w:p>
        </w:tc>
        <w:tc>
          <w:tcPr>
            <w:tcW w:w="6336" w:type="dxa"/>
          </w:tcPr>
          <w:p w14:paraId="6A493A27">
            <w:pPr>
              <w:spacing w:after="0" w:line="240" w:lineRule="auto"/>
            </w:pPr>
            <w:r>
              <w:rPr>
                <w:sz w:val="20"/>
              </w:rPr>
              <w:t>1. NV chọn phim/suất/ghế thay khách.</w:t>
            </w:r>
          </w:p>
          <w:p w14:paraId="75690885">
            <w:pPr>
              <w:spacing w:after="20" w:line="240" w:lineRule="auto"/>
            </w:pPr>
            <w:r>
              <w:rPr>
                <w:sz w:val="20"/>
              </w:rPr>
              <w:t>2. Thu tiền mặt/chuyển khoản (mô phỏng).</w:t>
            </w:r>
          </w:p>
          <w:p w14:paraId="1802BED8">
            <w:pPr>
              <w:spacing w:after="20" w:line="240" w:lineRule="auto"/>
            </w:pPr>
            <w:r>
              <w:rPr>
                <w:sz w:val="20"/>
              </w:rPr>
              <w:t>3. Xác nhận → tạo Booking, in/gửi vé QR.</w:t>
            </w:r>
          </w:p>
        </w:tc>
      </w:tr>
      <w:tr w14:paraId="3A64D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8B61C3F">
            <w:pPr>
              <w:spacing w:after="0" w:line="240" w:lineRule="auto"/>
            </w:pPr>
            <w:r>
              <w:rPr>
                <w:b/>
                <w:sz w:val="20"/>
              </w:rPr>
              <w:t>Luồng thay thế (Alternative Flow)</w:t>
            </w:r>
          </w:p>
        </w:tc>
        <w:tc>
          <w:tcPr>
            <w:tcW w:w="6336" w:type="dxa"/>
          </w:tcPr>
          <w:p w14:paraId="3B138293">
            <w:pPr>
              <w:spacing w:after="0" w:line="240" w:lineRule="auto"/>
            </w:pPr>
            <w:r>
              <w:rPr>
                <w:sz w:val="20"/>
              </w:rPr>
              <w:t>A1 — Khách đã có tài khoản → gắn booking vào tài khoản khách.</w:t>
            </w:r>
          </w:p>
        </w:tc>
      </w:tr>
      <w:tr w14:paraId="149F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86657B">
            <w:pPr>
              <w:spacing w:after="0" w:line="240" w:lineRule="auto"/>
            </w:pPr>
            <w:r>
              <w:rPr>
                <w:b/>
                <w:sz w:val="20"/>
              </w:rPr>
              <w:t>Luồng ngoại lệ (Exception Flow)</w:t>
            </w:r>
          </w:p>
        </w:tc>
        <w:tc>
          <w:tcPr>
            <w:tcW w:w="6336" w:type="dxa"/>
          </w:tcPr>
          <w:p w14:paraId="415DE15A">
            <w:pPr>
              <w:spacing w:after="0" w:line="240" w:lineRule="auto"/>
            </w:pPr>
            <w:r>
              <w:rPr>
                <w:sz w:val="20"/>
              </w:rPr>
              <w:t>E1 — Ghế bị đặt trong lúc thao tác → chọn lại.</w:t>
            </w:r>
          </w:p>
        </w:tc>
      </w:tr>
      <w:tr w14:paraId="3C05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EC2E8E8">
            <w:pPr>
              <w:spacing w:after="0" w:line="240" w:lineRule="auto"/>
            </w:pPr>
            <w:r>
              <w:rPr>
                <w:b/>
                <w:sz w:val="20"/>
              </w:rPr>
              <w:t>Ràng buộc (Business Rules)</w:t>
            </w:r>
          </w:p>
        </w:tc>
        <w:tc>
          <w:tcPr>
            <w:tcW w:w="6336" w:type="dxa"/>
          </w:tcPr>
          <w:p w14:paraId="1EEE80D1">
            <w:pPr>
              <w:spacing w:after="0" w:line="240" w:lineRule="auto"/>
            </w:pPr>
            <w:r>
              <w:rPr>
                <w:sz w:val="20"/>
              </w:rPr>
              <w:t>Áp dụng quy tắc giữ ghế; NV chịu trách nhiệm giao dịch tại quầy.</w:t>
            </w:r>
          </w:p>
        </w:tc>
      </w:tr>
      <w:tr w14:paraId="58A5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8EEEFBE">
            <w:pPr>
              <w:spacing w:after="0" w:line="240" w:lineRule="auto"/>
            </w:pPr>
            <w:r>
              <w:rPr>
                <w:b/>
                <w:sz w:val="20"/>
              </w:rPr>
              <w:t>Yêu cầu phi chức năng (Non-Functional Requirement)</w:t>
            </w:r>
          </w:p>
        </w:tc>
        <w:tc>
          <w:tcPr>
            <w:tcW w:w="6336" w:type="dxa"/>
          </w:tcPr>
          <w:p w14:paraId="4741A672">
            <w:pPr>
              <w:spacing w:after="0" w:line="240" w:lineRule="auto"/>
            </w:pPr>
            <w:r>
              <w:rPr>
                <w:sz w:val="20"/>
              </w:rPr>
              <w:t>Thao tác nhanh, tối thiểu số bước.</w:t>
            </w:r>
          </w:p>
        </w:tc>
      </w:tr>
    </w:tbl>
    <w:p w14:paraId="66B7268C">
      <w:pPr>
        <w:pStyle w:val="4"/>
      </w:pPr>
      <w:r>
        <w:rPr>
          <w:rFonts w:ascii="Times New Roman" w:hAnsi="Times New Roman"/>
          <w:color w:val="1F497D"/>
        </w:rPr>
        <w:t>3.10.2. Sơ đồ luồng chi tiết</w:t>
      </w:r>
    </w:p>
    <w:p w14:paraId="6DDCEB0D">
      <w:pPr>
        <w:spacing w:after="120"/>
      </w:pPr>
      <w:r>
        <w:rPr>
          <w:b w:val="0"/>
          <w:i w:val="0"/>
          <w:sz w:val="21"/>
        </w:rPr>
        <w:t>NV chọn suất/ghế thay khách → thu tiền → tạo booking → xuất vé QR.</w:t>
      </w:r>
    </w:p>
    <w:p w14:paraId="6B6F5075">
      <w:pPr>
        <w:pStyle w:val="4"/>
      </w:pPr>
      <w:r>
        <w:rPr>
          <w:rFonts w:ascii="Times New Roman" w:hAnsi="Times New Roman"/>
          <w:color w:val="1F497D"/>
        </w:rPr>
        <w:t>3.10.3. Giao diện</w:t>
      </w:r>
    </w:p>
    <w:p w14:paraId="578A1E24">
      <w:pPr>
        <w:spacing w:after="120"/>
      </w:pPr>
      <w:r>
        <w:rPr>
          <w:b w:val="0"/>
          <w:i w:val="0"/>
          <w:sz w:val="21"/>
        </w:rPr>
        <w:t>Giao diện chọn ghế tương tự UC4, tối ưu cho thao tác tại quầy.</w:t>
      </w:r>
    </w:p>
    <w:p w14:paraId="40C69991">
      <w:pPr>
        <w:pStyle w:val="4"/>
      </w:pPr>
      <w:r>
        <w:rPr>
          <w:rFonts w:ascii="Times New Roman" w:hAnsi="Times New Roman"/>
          <w:color w:val="1F497D"/>
        </w:rPr>
        <w:t>3.10.4.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38"/>
        <w:gridCol w:w="1238"/>
        <w:gridCol w:w="983"/>
        <w:gridCol w:w="2916"/>
      </w:tblGrid>
      <w:tr w14:paraId="141E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3A5A370F">
            <w:pPr>
              <w:spacing w:after="0" w:line="240" w:lineRule="auto"/>
            </w:pPr>
            <w:r>
              <w:rPr>
                <w:b/>
                <w:color w:val="FFFFFF"/>
                <w:sz w:val="20"/>
              </w:rPr>
              <w:t>Tên tiếng Việt</w:t>
            </w:r>
          </w:p>
        </w:tc>
        <w:tc>
          <w:tcPr>
            <w:tcW w:w="1872" w:type="dxa"/>
            <w:shd w:val="clear" w:color="auto" w:fill="1F497D"/>
          </w:tcPr>
          <w:p w14:paraId="01646941">
            <w:pPr>
              <w:spacing w:after="0" w:line="240" w:lineRule="auto"/>
            </w:pPr>
            <w:r>
              <w:rPr>
                <w:b/>
                <w:color w:val="FFFFFF"/>
                <w:sz w:val="20"/>
              </w:rPr>
              <w:t>Tên tiếng Anh</w:t>
            </w:r>
          </w:p>
        </w:tc>
        <w:tc>
          <w:tcPr>
            <w:tcW w:w="1296" w:type="dxa"/>
            <w:shd w:val="clear" w:color="auto" w:fill="1F497D"/>
          </w:tcPr>
          <w:p w14:paraId="74627209">
            <w:pPr>
              <w:spacing w:after="0" w:line="240" w:lineRule="auto"/>
            </w:pPr>
            <w:r>
              <w:rPr>
                <w:b/>
                <w:color w:val="FFFFFF"/>
                <w:sz w:val="20"/>
              </w:rPr>
              <w:t>Loại</w:t>
            </w:r>
          </w:p>
        </w:tc>
        <w:tc>
          <w:tcPr>
            <w:tcW w:w="1008" w:type="dxa"/>
            <w:shd w:val="clear" w:color="auto" w:fill="1F497D"/>
          </w:tcPr>
          <w:p w14:paraId="39DB1D6E">
            <w:pPr>
              <w:spacing w:after="0" w:line="240" w:lineRule="auto"/>
            </w:pPr>
            <w:r>
              <w:rPr>
                <w:b/>
                <w:color w:val="FFFFFF"/>
                <w:sz w:val="20"/>
              </w:rPr>
              <w:t>Bắt buộc?</w:t>
            </w:r>
          </w:p>
        </w:tc>
        <w:tc>
          <w:tcPr>
            <w:tcW w:w="3168" w:type="dxa"/>
            <w:shd w:val="clear" w:color="auto" w:fill="1F497D"/>
          </w:tcPr>
          <w:p w14:paraId="7222DF37">
            <w:pPr>
              <w:spacing w:after="0" w:line="240" w:lineRule="auto"/>
            </w:pPr>
            <w:r>
              <w:rPr>
                <w:b/>
                <w:color w:val="FFFFFF"/>
                <w:sz w:val="20"/>
              </w:rPr>
              <w:t>Mô tả</w:t>
            </w:r>
          </w:p>
        </w:tc>
      </w:tr>
      <w:tr w14:paraId="626AC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76C29BA">
            <w:pPr>
              <w:spacing w:after="0" w:line="240" w:lineRule="auto"/>
            </w:pPr>
            <w:r>
              <w:rPr>
                <w:sz w:val="20"/>
              </w:rPr>
              <w:t>Suất chiếu</w:t>
            </w:r>
          </w:p>
        </w:tc>
        <w:tc>
          <w:tcPr>
            <w:tcW w:w="1872" w:type="dxa"/>
          </w:tcPr>
          <w:p w14:paraId="01DB9029">
            <w:pPr>
              <w:spacing w:after="0" w:line="240" w:lineRule="auto"/>
            </w:pPr>
            <w:r>
              <w:rPr>
                <w:sz w:val="20"/>
              </w:rPr>
              <w:t>showtime_id</w:t>
            </w:r>
          </w:p>
        </w:tc>
        <w:tc>
          <w:tcPr>
            <w:tcW w:w="1296" w:type="dxa"/>
          </w:tcPr>
          <w:p w14:paraId="1C6CD43A">
            <w:pPr>
              <w:spacing w:after="0" w:line="240" w:lineRule="auto"/>
            </w:pPr>
            <w:r>
              <w:rPr>
                <w:sz w:val="20"/>
              </w:rPr>
              <w:t>Select</w:t>
            </w:r>
          </w:p>
        </w:tc>
        <w:tc>
          <w:tcPr>
            <w:tcW w:w="1008" w:type="dxa"/>
          </w:tcPr>
          <w:p w14:paraId="52B66558">
            <w:pPr>
              <w:spacing w:after="0" w:line="240" w:lineRule="auto"/>
            </w:pPr>
            <w:r>
              <w:rPr>
                <w:sz w:val="20"/>
              </w:rPr>
              <w:t>Có</w:t>
            </w:r>
          </w:p>
        </w:tc>
        <w:tc>
          <w:tcPr>
            <w:tcW w:w="3168" w:type="dxa"/>
          </w:tcPr>
          <w:p w14:paraId="3A34B67F">
            <w:pPr>
              <w:spacing w:after="0" w:line="240" w:lineRule="auto"/>
            </w:pPr>
            <w:r>
              <w:rPr>
                <w:sz w:val="20"/>
              </w:rPr>
              <w:t>Suất khách mua</w:t>
            </w:r>
          </w:p>
        </w:tc>
      </w:tr>
      <w:tr w14:paraId="0D1A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E2440B4">
            <w:pPr>
              <w:spacing w:after="0" w:line="240" w:lineRule="auto"/>
            </w:pPr>
            <w:r>
              <w:rPr>
                <w:sz w:val="20"/>
              </w:rPr>
              <w:t>Ghế</w:t>
            </w:r>
          </w:p>
        </w:tc>
        <w:tc>
          <w:tcPr>
            <w:tcW w:w="1872" w:type="dxa"/>
          </w:tcPr>
          <w:p w14:paraId="14B660B5">
            <w:pPr>
              <w:spacing w:after="0" w:line="240" w:lineRule="auto"/>
            </w:pPr>
            <w:r>
              <w:rPr>
                <w:sz w:val="20"/>
              </w:rPr>
              <w:t>seat_ids</w:t>
            </w:r>
          </w:p>
        </w:tc>
        <w:tc>
          <w:tcPr>
            <w:tcW w:w="1296" w:type="dxa"/>
          </w:tcPr>
          <w:p w14:paraId="14BE264A">
            <w:pPr>
              <w:spacing w:after="0" w:line="240" w:lineRule="auto"/>
            </w:pPr>
            <w:r>
              <w:rPr>
                <w:sz w:val="20"/>
              </w:rPr>
              <w:t>Multi-select</w:t>
            </w:r>
          </w:p>
        </w:tc>
        <w:tc>
          <w:tcPr>
            <w:tcW w:w="1008" w:type="dxa"/>
          </w:tcPr>
          <w:p w14:paraId="5E5FB8FD">
            <w:pPr>
              <w:spacing w:after="0" w:line="240" w:lineRule="auto"/>
            </w:pPr>
            <w:r>
              <w:rPr>
                <w:sz w:val="20"/>
              </w:rPr>
              <w:t>Có</w:t>
            </w:r>
          </w:p>
        </w:tc>
        <w:tc>
          <w:tcPr>
            <w:tcW w:w="3168" w:type="dxa"/>
          </w:tcPr>
          <w:p w14:paraId="0C97A933">
            <w:pPr>
              <w:spacing w:after="0" w:line="240" w:lineRule="auto"/>
            </w:pPr>
            <w:r>
              <w:rPr>
                <w:sz w:val="20"/>
              </w:rPr>
              <w:t>Ghế khách chọn</w:t>
            </w:r>
          </w:p>
        </w:tc>
      </w:tr>
      <w:tr w14:paraId="72AD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6E2A480">
            <w:pPr>
              <w:spacing w:after="0" w:line="240" w:lineRule="auto"/>
            </w:pPr>
            <w:r>
              <w:rPr>
                <w:sz w:val="20"/>
              </w:rPr>
              <w:t>SDT khách</w:t>
            </w:r>
          </w:p>
        </w:tc>
        <w:tc>
          <w:tcPr>
            <w:tcW w:w="1872" w:type="dxa"/>
          </w:tcPr>
          <w:p w14:paraId="3E40BC6A">
            <w:pPr>
              <w:spacing w:after="0" w:line="240" w:lineRule="auto"/>
            </w:pPr>
            <w:r>
              <w:rPr>
                <w:sz w:val="20"/>
              </w:rPr>
              <w:t>customer_phone</w:t>
            </w:r>
          </w:p>
        </w:tc>
        <w:tc>
          <w:tcPr>
            <w:tcW w:w="1296" w:type="dxa"/>
          </w:tcPr>
          <w:p w14:paraId="50A7316A">
            <w:pPr>
              <w:spacing w:after="0" w:line="240" w:lineRule="auto"/>
            </w:pPr>
            <w:r>
              <w:rPr>
                <w:sz w:val="20"/>
              </w:rPr>
              <w:t>Text</w:t>
            </w:r>
          </w:p>
        </w:tc>
        <w:tc>
          <w:tcPr>
            <w:tcW w:w="1008" w:type="dxa"/>
          </w:tcPr>
          <w:p w14:paraId="463E75AE">
            <w:pPr>
              <w:spacing w:after="0" w:line="240" w:lineRule="auto"/>
            </w:pPr>
            <w:r>
              <w:rPr>
                <w:sz w:val="20"/>
              </w:rPr>
              <w:t>Không</w:t>
            </w:r>
          </w:p>
        </w:tc>
        <w:tc>
          <w:tcPr>
            <w:tcW w:w="3168" w:type="dxa"/>
          </w:tcPr>
          <w:p w14:paraId="44BFC642">
            <w:pPr>
              <w:spacing w:after="0" w:line="240" w:lineRule="auto"/>
            </w:pPr>
            <w:r>
              <w:rPr>
                <w:sz w:val="20"/>
              </w:rPr>
              <w:t>Gắn vé vào khách</w:t>
            </w:r>
          </w:p>
        </w:tc>
      </w:tr>
    </w:tbl>
    <w:p w14:paraId="7DE83F48">
      <w:r>
        <w:br w:type="page"/>
      </w:r>
    </w:p>
    <w:p w14:paraId="1427CC9C">
      <w:pPr>
        <w:pStyle w:val="3"/>
      </w:pPr>
      <w:r>
        <w:rPr>
          <w:rFonts w:ascii="Times New Roman" w:hAnsi="Times New Roman"/>
          <w:color w:val="1F497D"/>
        </w:rPr>
        <w:t>3.11. UC11 — Xử lý đổi / hủy vé tại quầy (mở rộng tương lai)</w:t>
      </w:r>
    </w:p>
    <w:p w14:paraId="0D81970C">
      <w:pPr>
        <w:pStyle w:val="4"/>
      </w:pPr>
      <w:r>
        <w:rPr>
          <w:rFonts w:ascii="Times New Roman" w:hAnsi="Times New Roman"/>
          <w:color w:val="1F497D"/>
        </w:rPr>
        <w:t>3.11.1.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3"/>
        <w:gridCol w:w="5953"/>
      </w:tblGrid>
      <w:tr w14:paraId="16365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3BA49C">
            <w:pPr>
              <w:spacing w:after="0" w:line="240" w:lineRule="auto"/>
            </w:pPr>
            <w:r>
              <w:rPr>
                <w:b/>
                <w:sz w:val="20"/>
              </w:rPr>
              <w:t>Use Case ID</w:t>
            </w:r>
          </w:p>
        </w:tc>
        <w:tc>
          <w:tcPr>
            <w:tcW w:w="6336" w:type="dxa"/>
          </w:tcPr>
          <w:p w14:paraId="56B480EA">
            <w:pPr>
              <w:spacing w:after="0" w:line="240" w:lineRule="auto"/>
            </w:pPr>
            <w:r>
              <w:rPr>
                <w:sz w:val="20"/>
              </w:rPr>
              <w:t>UC11</w:t>
            </w:r>
          </w:p>
        </w:tc>
      </w:tr>
      <w:tr w14:paraId="37BFB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78E7CC1">
            <w:pPr>
              <w:spacing w:after="0" w:line="240" w:lineRule="auto"/>
            </w:pPr>
            <w:r>
              <w:rPr>
                <w:b/>
                <w:sz w:val="20"/>
              </w:rPr>
              <w:t>Mô tả</w:t>
            </w:r>
          </w:p>
        </w:tc>
        <w:tc>
          <w:tcPr>
            <w:tcW w:w="6336" w:type="dxa"/>
          </w:tcPr>
          <w:p w14:paraId="3D487A09">
            <w:pPr>
              <w:spacing w:after="0" w:line="240" w:lineRule="auto"/>
            </w:pPr>
            <w:r>
              <w:rPr>
                <w:sz w:val="20"/>
              </w:rPr>
              <w:t>Nhân viên rạp hỗ trợ khách đổi suất hoặc hủy vé trực tiếp tại quầy.</w:t>
            </w:r>
          </w:p>
        </w:tc>
      </w:tr>
      <w:tr w14:paraId="5BCE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C95146">
            <w:pPr>
              <w:spacing w:after="0" w:line="240" w:lineRule="auto"/>
            </w:pPr>
            <w:r>
              <w:rPr>
                <w:b/>
                <w:sz w:val="20"/>
              </w:rPr>
              <w:t>Tác nhân (Actor(s))</w:t>
            </w:r>
          </w:p>
        </w:tc>
        <w:tc>
          <w:tcPr>
            <w:tcW w:w="6336" w:type="dxa"/>
          </w:tcPr>
          <w:p w14:paraId="0D748755">
            <w:pPr>
              <w:spacing w:after="0" w:line="240" w:lineRule="auto"/>
            </w:pPr>
            <w:r>
              <w:rPr>
                <w:sz w:val="20"/>
              </w:rPr>
              <w:t>Mở rộng tương lai – chưa có route hiện hành</w:t>
            </w:r>
          </w:p>
        </w:tc>
      </w:tr>
      <w:tr w14:paraId="61BC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C321C5">
            <w:pPr>
              <w:spacing w:after="0" w:line="240" w:lineRule="auto"/>
            </w:pPr>
            <w:r>
              <w:rPr>
                <w:b/>
                <w:sz w:val="20"/>
              </w:rPr>
              <w:t>Sự ưu tiên (Priority)</w:t>
            </w:r>
          </w:p>
        </w:tc>
        <w:tc>
          <w:tcPr>
            <w:tcW w:w="6336" w:type="dxa"/>
          </w:tcPr>
          <w:p w14:paraId="394123C5">
            <w:pPr>
              <w:spacing w:after="0" w:line="240" w:lineRule="auto"/>
            </w:pPr>
            <w:r>
              <w:rPr>
                <w:sz w:val="20"/>
              </w:rPr>
              <w:t>Trung bình</w:t>
            </w:r>
          </w:p>
        </w:tc>
      </w:tr>
      <w:tr w14:paraId="1F021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A8F2CB">
            <w:pPr>
              <w:spacing w:after="0" w:line="240" w:lineRule="auto"/>
            </w:pPr>
            <w:r>
              <w:rPr>
                <w:b/>
                <w:sz w:val="20"/>
              </w:rPr>
              <w:t>Trigger</w:t>
            </w:r>
          </w:p>
        </w:tc>
        <w:tc>
          <w:tcPr>
            <w:tcW w:w="6336" w:type="dxa"/>
          </w:tcPr>
          <w:p w14:paraId="0DA2F1AB">
            <w:pPr>
              <w:spacing w:after="0" w:line="240" w:lineRule="auto"/>
            </w:pPr>
            <w:r>
              <w:rPr>
                <w:sz w:val="20"/>
              </w:rPr>
              <w:t>Khách yêu cầu đổi/hủy tại quầy</w:t>
            </w:r>
          </w:p>
        </w:tc>
      </w:tr>
      <w:tr w14:paraId="0994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8782A9B">
            <w:pPr>
              <w:spacing w:after="0" w:line="240" w:lineRule="auto"/>
            </w:pPr>
            <w:r>
              <w:rPr>
                <w:b/>
                <w:sz w:val="20"/>
              </w:rPr>
              <w:t>Điều kiện cần (Pre-Condition)</w:t>
            </w:r>
          </w:p>
        </w:tc>
        <w:tc>
          <w:tcPr>
            <w:tcW w:w="6336" w:type="dxa"/>
          </w:tcPr>
          <w:p w14:paraId="56BCAC8E">
            <w:pPr>
              <w:spacing w:after="0" w:line="240" w:lineRule="auto"/>
            </w:pPr>
            <w:r>
              <w:rPr>
                <w:sz w:val="20"/>
              </w:rPr>
              <w:t>Booking hợp lệ (Confirmed) chưa diễn ra/chưa check-in</w:t>
            </w:r>
          </w:p>
        </w:tc>
      </w:tr>
      <w:tr w14:paraId="4E6D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5CE24D1">
            <w:pPr>
              <w:spacing w:after="0" w:line="240" w:lineRule="auto"/>
            </w:pPr>
            <w:r>
              <w:rPr>
                <w:b/>
                <w:sz w:val="20"/>
              </w:rPr>
              <w:t>Điều kiện sau (Post-Condition(s))</w:t>
            </w:r>
          </w:p>
        </w:tc>
        <w:tc>
          <w:tcPr>
            <w:tcW w:w="6336" w:type="dxa"/>
          </w:tcPr>
          <w:p w14:paraId="7E09C7D0">
            <w:pPr>
              <w:spacing w:after="0" w:line="240" w:lineRule="auto"/>
            </w:pPr>
            <w:r>
              <w:rPr>
                <w:sz w:val="20"/>
              </w:rPr>
              <w:t>Booking cập nhật suất mới hoặc Cancelled</w:t>
            </w:r>
          </w:p>
        </w:tc>
      </w:tr>
      <w:tr w14:paraId="6469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E217CF">
            <w:pPr>
              <w:spacing w:after="0" w:line="240" w:lineRule="auto"/>
            </w:pPr>
            <w:r>
              <w:rPr>
                <w:b/>
                <w:sz w:val="20"/>
              </w:rPr>
              <w:t>Luồng cơ bản (Basic Flow)</w:t>
            </w:r>
          </w:p>
        </w:tc>
        <w:tc>
          <w:tcPr>
            <w:tcW w:w="6336" w:type="dxa"/>
          </w:tcPr>
          <w:p w14:paraId="04D510A6">
            <w:pPr>
              <w:spacing w:after="0" w:line="240" w:lineRule="auto"/>
            </w:pPr>
            <w:r>
              <w:rPr>
                <w:sz w:val="20"/>
              </w:rPr>
              <w:t>1. NV tra cứu booking theo mã/QR.</w:t>
            </w:r>
          </w:p>
          <w:p w14:paraId="429FAE52">
            <w:pPr>
              <w:spacing w:after="20" w:line="240" w:lineRule="auto"/>
            </w:pPr>
            <w:r>
              <w:rPr>
                <w:sz w:val="20"/>
              </w:rPr>
              <w:t>2. Xác nhận yêu cầu đổi/hủy.</w:t>
            </w:r>
          </w:p>
          <w:p w14:paraId="4116B37D">
            <w:pPr>
              <w:spacing w:after="20" w:line="240" w:lineRule="auto"/>
            </w:pPr>
            <w:r>
              <w:rPr>
                <w:sz w:val="20"/>
              </w:rPr>
              <w:t>3. Cập nhật trạng thái, xử lý hoàn/chênh lệch (mô phỏng).</w:t>
            </w:r>
          </w:p>
        </w:tc>
      </w:tr>
      <w:tr w14:paraId="28B3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E197A26">
            <w:pPr>
              <w:spacing w:after="0" w:line="240" w:lineRule="auto"/>
            </w:pPr>
            <w:r>
              <w:rPr>
                <w:b/>
                <w:sz w:val="20"/>
              </w:rPr>
              <w:t>Luồng thay thế (Alternative Flow)</w:t>
            </w:r>
          </w:p>
        </w:tc>
        <w:tc>
          <w:tcPr>
            <w:tcW w:w="6336" w:type="dxa"/>
          </w:tcPr>
          <w:p w14:paraId="0AE352D5">
            <w:pPr>
              <w:spacing w:after="0" w:line="240" w:lineRule="auto"/>
            </w:pPr>
            <w:r>
              <w:rPr>
                <w:sz w:val="20"/>
              </w:rPr>
              <w:t>A1 — Đổi sang suất khác còn ghế.</w:t>
            </w:r>
          </w:p>
        </w:tc>
      </w:tr>
      <w:tr w14:paraId="7FD5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7D92656">
            <w:pPr>
              <w:spacing w:after="0" w:line="240" w:lineRule="auto"/>
            </w:pPr>
            <w:r>
              <w:rPr>
                <w:b/>
                <w:sz w:val="20"/>
              </w:rPr>
              <w:t>Luồng ngoại lệ (Exception Flow)</w:t>
            </w:r>
          </w:p>
        </w:tc>
        <w:tc>
          <w:tcPr>
            <w:tcW w:w="6336" w:type="dxa"/>
          </w:tcPr>
          <w:p w14:paraId="33F209CD">
            <w:pPr>
              <w:spacing w:after="0" w:line="240" w:lineRule="auto"/>
            </w:pPr>
            <w:r>
              <w:rPr>
                <w:sz w:val="20"/>
              </w:rPr>
              <w:t>E1 — Vé đã CheckedIn → từ chối.</w:t>
            </w:r>
          </w:p>
        </w:tc>
      </w:tr>
      <w:tr w14:paraId="5440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5CAC5A4">
            <w:pPr>
              <w:spacing w:after="0" w:line="240" w:lineRule="auto"/>
            </w:pPr>
            <w:r>
              <w:rPr>
                <w:b/>
                <w:sz w:val="20"/>
              </w:rPr>
              <w:t>Ràng buộc (Business Rules)</w:t>
            </w:r>
          </w:p>
        </w:tc>
        <w:tc>
          <w:tcPr>
            <w:tcW w:w="6336" w:type="dxa"/>
          </w:tcPr>
          <w:p w14:paraId="2440F785">
            <w:pPr>
              <w:spacing w:after="0" w:line="240" w:lineRule="auto"/>
            </w:pPr>
            <w:r>
              <w:rPr>
                <w:sz w:val="20"/>
              </w:rPr>
              <w:t>Chỉ đổi/hủy trước giờ chiếu tối thiểu 30 phút.</w:t>
            </w:r>
          </w:p>
        </w:tc>
      </w:tr>
      <w:tr w14:paraId="7DA4F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B40E1D8">
            <w:pPr>
              <w:spacing w:after="0" w:line="240" w:lineRule="auto"/>
            </w:pPr>
            <w:r>
              <w:rPr>
                <w:b/>
                <w:sz w:val="20"/>
              </w:rPr>
              <w:t>Yêu cầu phi chức năng (Non-Functional Requirement)</w:t>
            </w:r>
          </w:p>
        </w:tc>
        <w:tc>
          <w:tcPr>
            <w:tcW w:w="6336" w:type="dxa"/>
          </w:tcPr>
          <w:p w14:paraId="125972EF">
            <w:pPr>
              <w:spacing w:after="0" w:line="240" w:lineRule="auto"/>
            </w:pPr>
            <w:r>
              <w:rPr>
                <w:sz w:val="20"/>
              </w:rPr>
              <w:t>Ghi log thao tác NV để đối chiếu.</w:t>
            </w:r>
          </w:p>
        </w:tc>
      </w:tr>
    </w:tbl>
    <w:p w14:paraId="2A9B3F13">
      <w:pPr>
        <w:pStyle w:val="4"/>
      </w:pPr>
      <w:r>
        <w:rPr>
          <w:rFonts w:ascii="Times New Roman" w:hAnsi="Times New Roman"/>
          <w:color w:val="1F497D"/>
        </w:rPr>
        <w:t>3.11.2. Sơ đồ luồng chi tiết</w:t>
      </w:r>
    </w:p>
    <w:p w14:paraId="5557008E">
      <w:pPr>
        <w:spacing w:after="120"/>
      </w:pPr>
      <w:r>
        <w:rPr>
          <w:b w:val="0"/>
          <w:i w:val="0"/>
          <w:sz w:val="21"/>
        </w:rPr>
        <w:t>Tra cứu booking → xác nhận → cập nhật suất mới hoặc Cancelled → ghi log.</w:t>
      </w:r>
    </w:p>
    <w:p w14:paraId="56F07757">
      <w:pPr>
        <w:pStyle w:val="4"/>
      </w:pPr>
      <w:r>
        <w:rPr>
          <w:rFonts w:ascii="Times New Roman" w:hAnsi="Times New Roman"/>
          <w:color w:val="1F497D"/>
        </w:rPr>
        <w:t>3.11.3. Giao diện</w:t>
      </w:r>
    </w:p>
    <w:p w14:paraId="3253DA45">
      <w:pPr>
        <w:spacing w:after="120"/>
      </w:pPr>
      <w:r>
        <w:rPr>
          <w:b w:val="0"/>
          <w:i w:val="0"/>
          <w:sz w:val="21"/>
        </w:rPr>
        <w:t>Giao diện tra cứu booking + thao tác đổi/hủy.</w:t>
      </w:r>
    </w:p>
    <w:p w14:paraId="0B6C0AAD">
      <w:pPr>
        <w:pStyle w:val="4"/>
      </w:pPr>
      <w:r>
        <w:rPr>
          <w:rFonts w:ascii="Times New Roman" w:hAnsi="Times New Roman"/>
          <w:color w:val="1F497D"/>
        </w:rPr>
        <w:t>3.11.4.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5"/>
        <w:gridCol w:w="1823"/>
        <w:gridCol w:w="1265"/>
        <w:gridCol w:w="981"/>
        <w:gridCol w:w="2922"/>
      </w:tblGrid>
      <w:tr w14:paraId="25770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5F703AF">
            <w:pPr>
              <w:spacing w:after="0" w:line="240" w:lineRule="auto"/>
            </w:pPr>
            <w:r>
              <w:rPr>
                <w:b/>
                <w:color w:val="FFFFFF"/>
                <w:sz w:val="20"/>
              </w:rPr>
              <w:t>Tên tiếng Việt</w:t>
            </w:r>
          </w:p>
        </w:tc>
        <w:tc>
          <w:tcPr>
            <w:tcW w:w="1872" w:type="dxa"/>
            <w:shd w:val="clear" w:color="auto" w:fill="1F497D"/>
          </w:tcPr>
          <w:p w14:paraId="0E66930D">
            <w:pPr>
              <w:spacing w:after="0" w:line="240" w:lineRule="auto"/>
            </w:pPr>
            <w:r>
              <w:rPr>
                <w:b/>
                <w:color w:val="FFFFFF"/>
                <w:sz w:val="20"/>
              </w:rPr>
              <w:t>Tên tiếng Anh</w:t>
            </w:r>
          </w:p>
        </w:tc>
        <w:tc>
          <w:tcPr>
            <w:tcW w:w="1296" w:type="dxa"/>
            <w:shd w:val="clear" w:color="auto" w:fill="1F497D"/>
          </w:tcPr>
          <w:p w14:paraId="710EF183">
            <w:pPr>
              <w:spacing w:after="0" w:line="240" w:lineRule="auto"/>
            </w:pPr>
            <w:r>
              <w:rPr>
                <w:b/>
                <w:color w:val="FFFFFF"/>
                <w:sz w:val="20"/>
              </w:rPr>
              <w:t>Loại</w:t>
            </w:r>
          </w:p>
        </w:tc>
        <w:tc>
          <w:tcPr>
            <w:tcW w:w="1008" w:type="dxa"/>
            <w:shd w:val="clear" w:color="auto" w:fill="1F497D"/>
          </w:tcPr>
          <w:p w14:paraId="5FFFBEDF">
            <w:pPr>
              <w:spacing w:after="0" w:line="240" w:lineRule="auto"/>
            </w:pPr>
            <w:r>
              <w:rPr>
                <w:b/>
                <w:color w:val="FFFFFF"/>
                <w:sz w:val="20"/>
              </w:rPr>
              <w:t>Bắt buộc?</w:t>
            </w:r>
          </w:p>
        </w:tc>
        <w:tc>
          <w:tcPr>
            <w:tcW w:w="3168" w:type="dxa"/>
            <w:shd w:val="clear" w:color="auto" w:fill="1F497D"/>
          </w:tcPr>
          <w:p w14:paraId="09DE6D1A">
            <w:pPr>
              <w:spacing w:after="0" w:line="240" w:lineRule="auto"/>
            </w:pPr>
            <w:r>
              <w:rPr>
                <w:b/>
                <w:color w:val="FFFFFF"/>
                <w:sz w:val="20"/>
              </w:rPr>
              <w:t>Mô tả</w:t>
            </w:r>
          </w:p>
        </w:tc>
      </w:tr>
      <w:tr w14:paraId="463D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DA1ABCA">
            <w:pPr>
              <w:spacing w:after="0" w:line="240" w:lineRule="auto"/>
            </w:pPr>
            <w:r>
              <w:rPr>
                <w:sz w:val="20"/>
              </w:rPr>
              <w:t>Mã vé</w:t>
            </w:r>
          </w:p>
        </w:tc>
        <w:tc>
          <w:tcPr>
            <w:tcW w:w="1872" w:type="dxa"/>
          </w:tcPr>
          <w:p w14:paraId="36DE8ED7">
            <w:pPr>
              <w:spacing w:after="0" w:line="240" w:lineRule="auto"/>
            </w:pPr>
            <w:r>
              <w:rPr>
                <w:sz w:val="20"/>
              </w:rPr>
              <w:t>booking_code</w:t>
            </w:r>
          </w:p>
        </w:tc>
        <w:tc>
          <w:tcPr>
            <w:tcW w:w="1296" w:type="dxa"/>
          </w:tcPr>
          <w:p w14:paraId="0D898647">
            <w:pPr>
              <w:spacing w:after="0" w:line="240" w:lineRule="auto"/>
            </w:pPr>
            <w:r>
              <w:rPr>
                <w:sz w:val="20"/>
              </w:rPr>
              <w:t>Text</w:t>
            </w:r>
          </w:p>
        </w:tc>
        <w:tc>
          <w:tcPr>
            <w:tcW w:w="1008" w:type="dxa"/>
          </w:tcPr>
          <w:p w14:paraId="5294EE42">
            <w:pPr>
              <w:spacing w:after="0" w:line="240" w:lineRule="auto"/>
            </w:pPr>
            <w:r>
              <w:rPr>
                <w:sz w:val="20"/>
              </w:rPr>
              <w:t>Có</w:t>
            </w:r>
          </w:p>
        </w:tc>
        <w:tc>
          <w:tcPr>
            <w:tcW w:w="3168" w:type="dxa"/>
          </w:tcPr>
          <w:p w14:paraId="250BECA3">
            <w:pPr>
              <w:spacing w:after="0" w:line="240" w:lineRule="auto"/>
            </w:pPr>
            <w:r>
              <w:rPr>
                <w:sz w:val="20"/>
              </w:rPr>
              <w:t>Mã đơn cần xử lý</w:t>
            </w:r>
          </w:p>
        </w:tc>
      </w:tr>
      <w:tr w14:paraId="235C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907E8F2">
            <w:pPr>
              <w:spacing w:after="0" w:line="240" w:lineRule="auto"/>
            </w:pPr>
            <w:r>
              <w:rPr>
                <w:sz w:val="20"/>
              </w:rPr>
              <w:t>Hành động</w:t>
            </w:r>
          </w:p>
        </w:tc>
        <w:tc>
          <w:tcPr>
            <w:tcW w:w="1872" w:type="dxa"/>
          </w:tcPr>
          <w:p w14:paraId="6BC6A84F">
            <w:pPr>
              <w:spacing w:after="0" w:line="240" w:lineRule="auto"/>
            </w:pPr>
            <w:r>
              <w:rPr>
                <w:sz w:val="20"/>
              </w:rPr>
              <w:t>action</w:t>
            </w:r>
          </w:p>
        </w:tc>
        <w:tc>
          <w:tcPr>
            <w:tcW w:w="1296" w:type="dxa"/>
          </w:tcPr>
          <w:p w14:paraId="700F7F44">
            <w:pPr>
              <w:spacing w:after="0" w:line="240" w:lineRule="auto"/>
            </w:pPr>
            <w:r>
              <w:rPr>
                <w:sz w:val="20"/>
              </w:rPr>
              <w:t>Select</w:t>
            </w:r>
          </w:p>
        </w:tc>
        <w:tc>
          <w:tcPr>
            <w:tcW w:w="1008" w:type="dxa"/>
          </w:tcPr>
          <w:p w14:paraId="7A2F9806">
            <w:pPr>
              <w:spacing w:after="0" w:line="240" w:lineRule="auto"/>
            </w:pPr>
            <w:r>
              <w:rPr>
                <w:sz w:val="20"/>
              </w:rPr>
              <w:t>Có</w:t>
            </w:r>
          </w:p>
        </w:tc>
        <w:tc>
          <w:tcPr>
            <w:tcW w:w="3168" w:type="dxa"/>
          </w:tcPr>
          <w:p w14:paraId="3B8F7888">
            <w:pPr>
              <w:spacing w:after="0" w:line="240" w:lineRule="auto"/>
            </w:pPr>
            <w:r>
              <w:rPr>
                <w:sz w:val="20"/>
              </w:rPr>
              <w:t>Đổi suất/Hủy</w:t>
            </w:r>
          </w:p>
        </w:tc>
      </w:tr>
      <w:tr w14:paraId="19F57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881AEE1">
            <w:pPr>
              <w:spacing w:after="0" w:line="240" w:lineRule="auto"/>
            </w:pPr>
            <w:r>
              <w:rPr>
                <w:sz w:val="20"/>
              </w:rPr>
              <w:t>Suất mới</w:t>
            </w:r>
          </w:p>
        </w:tc>
        <w:tc>
          <w:tcPr>
            <w:tcW w:w="1872" w:type="dxa"/>
          </w:tcPr>
          <w:p w14:paraId="1C13A897">
            <w:pPr>
              <w:spacing w:after="0" w:line="240" w:lineRule="auto"/>
            </w:pPr>
            <w:r>
              <w:rPr>
                <w:sz w:val="20"/>
              </w:rPr>
              <w:t>new_showtime</w:t>
            </w:r>
          </w:p>
        </w:tc>
        <w:tc>
          <w:tcPr>
            <w:tcW w:w="1296" w:type="dxa"/>
          </w:tcPr>
          <w:p w14:paraId="6A318632">
            <w:pPr>
              <w:spacing w:after="0" w:line="240" w:lineRule="auto"/>
            </w:pPr>
            <w:r>
              <w:rPr>
                <w:sz w:val="20"/>
              </w:rPr>
              <w:t>DateTime</w:t>
            </w:r>
          </w:p>
        </w:tc>
        <w:tc>
          <w:tcPr>
            <w:tcW w:w="1008" w:type="dxa"/>
          </w:tcPr>
          <w:p w14:paraId="46DA51A3">
            <w:pPr>
              <w:spacing w:after="0" w:line="240" w:lineRule="auto"/>
            </w:pPr>
            <w:r>
              <w:rPr>
                <w:sz w:val="20"/>
              </w:rPr>
              <w:t>Không</w:t>
            </w:r>
          </w:p>
        </w:tc>
        <w:tc>
          <w:tcPr>
            <w:tcW w:w="3168" w:type="dxa"/>
          </w:tcPr>
          <w:p w14:paraId="7CEA9B3D">
            <w:pPr>
              <w:spacing w:after="0" w:line="240" w:lineRule="auto"/>
            </w:pPr>
            <w:r>
              <w:rPr>
                <w:sz w:val="20"/>
              </w:rPr>
              <w:t>Bắt buộc khi đổi</w:t>
            </w:r>
          </w:p>
        </w:tc>
      </w:tr>
    </w:tbl>
    <w:p w14:paraId="7F6CBED5">
      <w:r>
        <w:br w:type="page"/>
      </w:r>
    </w:p>
    <w:p w14:paraId="609121D0">
      <w:pPr>
        <w:pStyle w:val="3"/>
      </w:pPr>
      <w:r>
        <w:rPr>
          <w:rFonts w:ascii="Times New Roman" w:hAnsi="Times New Roman"/>
          <w:color w:val="1F497D"/>
        </w:rPr>
        <w:t>3.12. UC12 — Quản lý phim</w:t>
      </w:r>
    </w:p>
    <w:p w14:paraId="70FC1095">
      <w:pPr>
        <w:pStyle w:val="4"/>
      </w:pPr>
      <w:r>
        <w:rPr>
          <w:rFonts w:ascii="Times New Roman" w:hAnsi="Times New Roman"/>
          <w:color w:val="1F497D"/>
        </w:rPr>
        <w:t>3.12.1.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2"/>
        <w:gridCol w:w="5954"/>
      </w:tblGrid>
      <w:tr w14:paraId="576E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531332A">
            <w:pPr>
              <w:spacing w:after="0" w:line="240" w:lineRule="auto"/>
            </w:pPr>
            <w:r>
              <w:rPr>
                <w:b/>
                <w:sz w:val="20"/>
              </w:rPr>
              <w:t>Use Case ID</w:t>
            </w:r>
          </w:p>
        </w:tc>
        <w:tc>
          <w:tcPr>
            <w:tcW w:w="6336" w:type="dxa"/>
          </w:tcPr>
          <w:p w14:paraId="12E37B74">
            <w:pPr>
              <w:spacing w:after="0" w:line="240" w:lineRule="auto"/>
            </w:pPr>
            <w:r>
              <w:rPr>
                <w:sz w:val="20"/>
              </w:rPr>
              <w:t>UC12</w:t>
            </w:r>
          </w:p>
        </w:tc>
      </w:tr>
      <w:tr w14:paraId="7D5C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D64D2FE">
            <w:pPr>
              <w:spacing w:after="0" w:line="240" w:lineRule="auto"/>
            </w:pPr>
            <w:r>
              <w:rPr>
                <w:b/>
                <w:sz w:val="20"/>
              </w:rPr>
              <w:t>Mô tả</w:t>
            </w:r>
          </w:p>
        </w:tc>
        <w:tc>
          <w:tcPr>
            <w:tcW w:w="6336" w:type="dxa"/>
          </w:tcPr>
          <w:p w14:paraId="468E402F">
            <w:pPr>
              <w:spacing w:after="0" w:line="240" w:lineRule="auto"/>
            </w:pPr>
            <w:r>
              <w:rPr>
                <w:sz w:val="20"/>
              </w:rPr>
              <w:t>Admin thêm/sửa/xoá thông tin phim (tên, thể loại, thời lượng, mô tả, poster, trailer).</w:t>
            </w:r>
          </w:p>
        </w:tc>
      </w:tr>
      <w:tr w14:paraId="33A8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E8AE4E4">
            <w:pPr>
              <w:spacing w:after="0" w:line="240" w:lineRule="auto"/>
            </w:pPr>
            <w:r>
              <w:rPr>
                <w:b/>
                <w:sz w:val="20"/>
              </w:rPr>
              <w:t>Tác nhân (Actor(s))</w:t>
            </w:r>
          </w:p>
        </w:tc>
        <w:tc>
          <w:tcPr>
            <w:tcW w:w="6336" w:type="dxa"/>
          </w:tcPr>
          <w:p w14:paraId="1CBCA2E0">
            <w:pPr>
              <w:spacing w:after="0" w:line="240" w:lineRule="auto"/>
            </w:pPr>
            <w:r>
              <w:rPr>
                <w:sz w:val="20"/>
              </w:rPr>
              <w:t>Admin</w:t>
            </w:r>
          </w:p>
        </w:tc>
      </w:tr>
      <w:tr w14:paraId="65F3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004F32">
            <w:pPr>
              <w:spacing w:after="0" w:line="240" w:lineRule="auto"/>
            </w:pPr>
            <w:r>
              <w:rPr>
                <w:b/>
                <w:sz w:val="20"/>
              </w:rPr>
              <w:t>Sự ưu tiên (Priority)</w:t>
            </w:r>
          </w:p>
        </w:tc>
        <w:tc>
          <w:tcPr>
            <w:tcW w:w="6336" w:type="dxa"/>
          </w:tcPr>
          <w:p w14:paraId="10DBD34E">
            <w:pPr>
              <w:spacing w:after="0" w:line="240" w:lineRule="auto"/>
            </w:pPr>
            <w:r>
              <w:rPr>
                <w:sz w:val="20"/>
              </w:rPr>
              <w:t>Cao (dữ liệu nền cho toàn hệ thống và cho AI Chatbot truy vấn)</w:t>
            </w:r>
          </w:p>
        </w:tc>
      </w:tr>
      <w:tr w14:paraId="1A15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481833">
            <w:pPr>
              <w:spacing w:after="0" w:line="240" w:lineRule="auto"/>
            </w:pPr>
            <w:r>
              <w:rPr>
                <w:b/>
                <w:sz w:val="20"/>
              </w:rPr>
              <w:t>Trigger</w:t>
            </w:r>
          </w:p>
        </w:tc>
        <w:tc>
          <w:tcPr>
            <w:tcW w:w="6336" w:type="dxa"/>
          </w:tcPr>
          <w:p w14:paraId="2A622FE5">
            <w:pPr>
              <w:spacing w:after="0" w:line="240" w:lineRule="auto"/>
            </w:pPr>
            <w:r>
              <w:rPr>
                <w:sz w:val="20"/>
              </w:rPr>
              <w:t>Admin truy cập trang Quản lý phim</w:t>
            </w:r>
          </w:p>
        </w:tc>
      </w:tr>
      <w:tr w14:paraId="40C1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A9C38FA">
            <w:pPr>
              <w:spacing w:after="0" w:line="240" w:lineRule="auto"/>
            </w:pPr>
            <w:r>
              <w:rPr>
                <w:b/>
                <w:sz w:val="20"/>
              </w:rPr>
              <w:t>Điều kiện cần (Pre-Condition)</w:t>
            </w:r>
          </w:p>
        </w:tc>
        <w:tc>
          <w:tcPr>
            <w:tcW w:w="6336" w:type="dxa"/>
          </w:tcPr>
          <w:p w14:paraId="79867AF2">
            <w:pPr>
              <w:spacing w:after="0" w:line="240" w:lineRule="auto"/>
            </w:pPr>
            <w:r>
              <w:rPr>
                <w:sz w:val="20"/>
              </w:rPr>
              <w:t>Admin đã đăng nhập với quyền hợp lệ</w:t>
            </w:r>
          </w:p>
        </w:tc>
      </w:tr>
      <w:tr w14:paraId="2395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3C2E6F">
            <w:pPr>
              <w:spacing w:after="0" w:line="240" w:lineRule="auto"/>
            </w:pPr>
            <w:r>
              <w:rPr>
                <w:b/>
                <w:sz w:val="20"/>
              </w:rPr>
              <w:t>Điều kiện sau (Post-Condition(s))</w:t>
            </w:r>
          </w:p>
        </w:tc>
        <w:tc>
          <w:tcPr>
            <w:tcW w:w="6336" w:type="dxa"/>
          </w:tcPr>
          <w:p w14:paraId="403B8F94">
            <w:pPr>
              <w:spacing w:after="0" w:line="240" w:lineRule="auto"/>
            </w:pPr>
            <w:r>
              <w:rPr>
                <w:sz w:val="20"/>
              </w:rPr>
              <w:t>Dữ liệu phim được cập nhật, sẵn sàng để tạo suất chiếu (UC13) và để AI truy vấn</w:t>
            </w:r>
          </w:p>
        </w:tc>
      </w:tr>
      <w:tr w14:paraId="0428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4274D19">
            <w:pPr>
              <w:spacing w:after="0" w:line="240" w:lineRule="auto"/>
            </w:pPr>
            <w:r>
              <w:rPr>
                <w:b/>
                <w:sz w:val="20"/>
              </w:rPr>
              <w:t>Luồng cơ bản (Basic Flow)</w:t>
            </w:r>
          </w:p>
        </w:tc>
        <w:tc>
          <w:tcPr>
            <w:tcW w:w="6336" w:type="dxa"/>
          </w:tcPr>
          <w:p w14:paraId="327121F5">
            <w:pPr>
              <w:spacing w:after="0" w:line="240" w:lineRule="auto"/>
            </w:pPr>
            <w:r>
              <w:rPr>
                <w:sz w:val="20"/>
              </w:rPr>
              <w:t>1. Admin chọn Thêm phim mới, nhập thông tin.</w:t>
            </w:r>
          </w:p>
          <w:p w14:paraId="044E1598">
            <w:pPr>
              <w:spacing w:after="20" w:line="240" w:lineRule="auto"/>
            </w:pPr>
            <w:r>
              <w:rPr>
                <w:sz w:val="20"/>
              </w:rPr>
              <w:t>2. Hệ thống lưu vào bảng Movies.</w:t>
            </w:r>
          </w:p>
          <w:p w14:paraId="6DA216C2">
            <w:pPr>
              <w:spacing w:after="20" w:line="240" w:lineRule="auto"/>
            </w:pPr>
            <w:r>
              <w:rPr>
                <w:sz w:val="20"/>
              </w:rPr>
              <w:t>3. Admin có thể Sửa/Xoá phim đã tồn tại (nếu không còn suất liên kết).</w:t>
            </w:r>
          </w:p>
        </w:tc>
      </w:tr>
      <w:tr w14:paraId="241E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B8B7F13">
            <w:pPr>
              <w:spacing w:after="0" w:line="240" w:lineRule="auto"/>
            </w:pPr>
            <w:r>
              <w:rPr>
                <w:b/>
                <w:sz w:val="20"/>
              </w:rPr>
              <w:t>Luồng thay thế (Alternative Flow)</w:t>
            </w:r>
          </w:p>
        </w:tc>
        <w:tc>
          <w:tcPr>
            <w:tcW w:w="6336" w:type="dxa"/>
          </w:tcPr>
          <w:p w14:paraId="2553FC79">
            <w:pPr>
              <w:spacing w:after="0" w:line="240" w:lineRule="auto"/>
            </w:pPr>
            <w:r>
              <w:rPr>
                <w:sz w:val="20"/>
              </w:rPr>
              <w:t>Không có.</w:t>
            </w:r>
          </w:p>
        </w:tc>
      </w:tr>
      <w:tr w14:paraId="0849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671195E">
            <w:pPr>
              <w:spacing w:after="0" w:line="240" w:lineRule="auto"/>
            </w:pPr>
            <w:r>
              <w:rPr>
                <w:b/>
                <w:sz w:val="20"/>
              </w:rPr>
              <w:t>Luồng ngoại lệ (Exception Flow)</w:t>
            </w:r>
          </w:p>
        </w:tc>
        <w:tc>
          <w:tcPr>
            <w:tcW w:w="6336" w:type="dxa"/>
          </w:tcPr>
          <w:p w14:paraId="467839CC">
            <w:pPr>
              <w:spacing w:after="0" w:line="240" w:lineRule="auto"/>
            </w:pPr>
            <w:r>
              <w:rPr>
                <w:sz w:val="20"/>
              </w:rPr>
              <w:t>E1 — Xoá phim đang có suất chiếu liên kết → từ chối và yêu cầu xoá/di chuyển suất trước.</w:t>
            </w:r>
          </w:p>
        </w:tc>
      </w:tr>
      <w:tr w14:paraId="5F12C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B7AF454">
            <w:pPr>
              <w:spacing w:after="0" w:line="240" w:lineRule="auto"/>
            </w:pPr>
            <w:r>
              <w:rPr>
                <w:b/>
                <w:sz w:val="20"/>
              </w:rPr>
              <w:t>Ràng buộc (Business Rules)</w:t>
            </w:r>
          </w:p>
        </w:tc>
        <w:tc>
          <w:tcPr>
            <w:tcW w:w="6336" w:type="dxa"/>
          </w:tcPr>
          <w:p w14:paraId="15DFB966">
            <w:pPr>
              <w:spacing w:after="0" w:line="240" w:lineRule="auto"/>
            </w:pPr>
            <w:r>
              <w:rPr>
                <w:sz w:val="20"/>
              </w:rPr>
              <w:t>Tên phim không được trùng trong cùng khoảng thời gian chiếu.</w:t>
            </w:r>
          </w:p>
        </w:tc>
      </w:tr>
      <w:tr w14:paraId="721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5DD2B2C">
            <w:pPr>
              <w:spacing w:after="0" w:line="240" w:lineRule="auto"/>
            </w:pPr>
            <w:r>
              <w:rPr>
                <w:b/>
                <w:sz w:val="20"/>
              </w:rPr>
              <w:t>Yêu cầu phi chức năng (Non-Functional Requirement)</w:t>
            </w:r>
          </w:p>
        </w:tc>
        <w:tc>
          <w:tcPr>
            <w:tcW w:w="6336" w:type="dxa"/>
          </w:tcPr>
          <w:p w14:paraId="3FDB0BA5">
            <w:pPr>
              <w:spacing w:after="0" w:line="240" w:lineRule="auto"/>
            </w:pPr>
            <w:r>
              <w:rPr>
                <w:sz w:val="20"/>
              </w:rPr>
              <w:t>Poster/trailer nên được validate định dạng URL/kích thước trước khi lưu.</w:t>
            </w:r>
          </w:p>
        </w:tc>
      </w:tr>
    </w:tbl>
    <w:p w14:paraId="67E01056">
      <w:pPr>
        <w:pStyle w:val="4"/>
      </w:pPr>
      <w:r>
        <w:rPr>
          <w:rFonts w:ascii="Times New Roman" w:hAnsi="Times New Roman"/>
          <w:color w:val="1F497D"/>
        </w:rPr>
        <w:t>3.12.2. Sơ đồ luồng chi tiết</w:t>
      </w:r>
    </w:p>
    <w:p w14:paraId="290B3307">
      <w:pPr>
        <w:spacing w:after="120"/>
      </w:pPr>
      <w:r>
        <w:rPr>
          <w:b w:val="0"/>
          <w:i w:val="0"/>
          <w:sz w:val="21"/>
        </w:rPr>
        <w:t>Admin mở form → nhập/sửa thông tin phim → validate → lưu Movies.</w:t>
      </w:r>
    </w:p>
    <w:p w14:paraId="49B6512C">
      <w:pPr>
        <w:pStyle w:val="4"/>
      </w:pPr>
      <w:r>
        <w:rPr>
          <w:rFonts w:ascii="Times New Roman" w:hAnsi="Times New Roman"/>
          <w:color w:val="1F497D"/>
        </w:rPr>
        <w:t>3.12.3. Giao diện</w:t>
      </w:r>
    </w:p>
    <w:p w14:paraId="50E4DB18">
      <w:pPr>
        <w:spacing w:after="120"/>
      </w:pPr>
      <w:r>
        <w:rPr>
          <w:b w:val="0"/>
          <w:i w:val="0"/>
          <w:sz w:val="21"/>
        </w:rPr>
        <w:t>Form CRUD chuẩn dạng bảng danh sách + modal thêm/sửa.</w:t>
      </w:r>
    </w:p>
    <w:p w14:paraId="3083C66C">
      <w:pPr>
        <w:pStyle w:val="4"/>
      </w:pPr>
      <w:r>
        <w:rPr>
          <w:rFonts w:ascii="Times New Roman" w:hAnsi="Times New Roman"/>
          <w:color w:val="1F497D"/>
        </w:rPr>
        <w:t>3.12.4.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3"/>
        <w:gridCol w:w="1797"/>
        <w:gridCol w:w="1255"/>
        <w:gridCol w:w="984"/>
        <w:gridCol w:w="2927"/>
      </w:tblGrid>
      <w:tr w14:paraId="5D929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1F497D"/>
          </w:tcPr>
          <w:p w14:paraId="6DBE697A">
            <w:pPr>
              <w:spacing w:after="0" w:line="240" w:lineRule="auto"/>
            </w:pPr>
            <w:r>
              <w:rPr>
                <w:b/>
                <w:color w:val="FFFFFF"/>
                <w:sz w:val="20"/>
              </w:rPr>
              <w:t>Tên tiếng Việt</w:t>
            </w:r>
          </w:p>
        </w:tc>
        <w:tc>
          <w:tcPr>
            <w:tcW w:w="1872" w:type="dxa"/>
            <w:shd w:val="clear" w:color="auto" w:fill="1F497D"/>
          </w:tcPr>
          <w:p w14:paraId="12C3A53F">
            <w:pPr>
              <w:spacing w:after="0" w:line="240" w:lineRule="auto"/>
            </w:pPr>
            <w:r>
              <w:rPr>
                <w:b/>
                <w:color w:val="FFFFFF"/>
                <w:sz w:val="20"/>
              </w:rPr>
              <w:t>Tên tiếng Anh</w:t>
            </w:r>
          </w:p>
        </w:tc>
        <w:tc>
          <w:tcPr>
            <w:tcW w:w="1296" w:type="dxa"/>
            <w:shd w:val="clear" w:color="auto" w:fill="1F497D"/>
          </w:tcPr>
          <w:p w14:paraId="547B7572">
            <w:pPr>
              <w:spacing w:after="0" w:line="240" w:lineRule="auto"/>
            </w:pPr>
            <w:r>
              <w:rPr>
                <w:b/>
                <w:color w:val="FFFFFF"/>
                <w:sz w:val="20"/>
              </w:rPr>
              <w:t>Loại</w:t>
            </w:r>
          </w:p>
        </w:tc>
        <w:tc>
          <w:tcPr>
            <w:tcW w:w="1008" w:type="dxa"/>
            <w:shd w:val="clear" w:color="auto" w:fill="1F497D"/>
          </w:tcPr>
          <w:p w14:paraId="0EA4E0DB">
            <w:pPr>
              <w:spacing w:after="0" w:line="240" w:lineRule="auto"/>
            </w:pPr>
            <w:r>
              <w:rPr>
                <w:b/>
                <w:color w:val="FFFFFF"/>
                <w:sz w:val="20"/>
              </w:rPr>
              <w:t>Bắt buộc?</w:t>
            </w:r>
          </w:p>
        </w:tc>
        <w:tc>
          <w:tcPr>
            <w:tcW w:w="3168" w:type="dxa"/>
            <w:shd w:val="clear" w:color="auto" w:fill="1F497D"/>
          </w:tcPr>
          <w:p w14:paraId="3593F8A7">
            <w:pPr>
              <w:spacing w:after="0" w:line="240" w:lineRule="auto"/>
            </w:pPr>
            <w:r>
              <w:rPr>
                <w:b/>
                <w:color w:val="FFFFFF"/>
                <w:sz w:val="20"/>
              </w:rPr>
              <w:t>Mô tả</w:t>
            </w:r>
          </w:p>
        </w:tc>
      </w:tr>
      <w:tr w14:paraId="4744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A6DC2A4">
            <w:pPr>
              <w:spacing w:after="0" w:line="240" w:lineRule="auto"/>
            </w:pPr>
            <w:r>
              <w:rPr>
                <w:sz w:val="20"/>
              </w:rPr>
              <w:t>Tên phim</w:t>
            </w:r>
          </w:p>
        </w:tc>
        <w:tc>
          <w:tcPr>
            <w:tcW w:w="1872" w:type="dxa"/>
          </w:tcPr>
          <w:p w14:paraId="5247BB6B">
            <w:pPr>
              <w:spacing w:after="0" w:line="240" w:lineRule="auto"/>
            </w:pPr>
            <w:r>
              <w:rPr>
                <w:sz w:val="20"/>
              </w:rPr>
              <w:t>title</w:t>
            </w:r>
          </w:p>
        </w:tc>
        <w:tc>
          <w:tcPr>
            <w:tcW w:w="1296" w:type="dxa"/>
          </w:tcPr>
          <w:p w14:paraId="1122DDE1">
            <w:pPr>
              <w:spacing w:after="0" w:line="240" w:lineRule="auto"/>
            </w:pPr>
            <w:r>
              <w:rPr>
                <w:sz w:val="20"/>
              </w:rPr>
              <w:t>Text</w:t>
            </w:r>
          </w:p>
        </w:tc>
        <w:tc>
          <w:tcPr>
            <w:tcW w:w="1008" w:type="dxa"/>
          </w:tcPr>
          <w:p w14:paraId="0EA023BD">
            <w:pPr>
              <w:spacing w:after="0" w:line="240" w:lineRule="auto"/>
            </w:pPr>
            <w:r>
              <w:rPr>
                <w:sz w:val="20"/>
              </w:rPr>
              <w:t>Có</w:t>
            </w:r>
          </w:p>
        </w:tc>
        <w:tc>
          <w:tcPr>
            <w:tcW w:w="3168" w:type="dxa"/>
          </w:tcPr>
          <w:p w14:paraId="301DF3B2">
            <w:pPr>
              <w:spacing w:after="0" w:line="240" w:lineRule="auto"/>
            </w:pPr>
            <w:r>
              <w:rPr>
                <w:sz w:val="20"/>
              </w:rPr>
              <w:t>Tên phim</w:t>
            </w:r>
          </w:p>
        </w:tc>
      </w:tr>
      <w:tr w14:paraId="187C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2DDB800">
            <w:pPr>
              <w:spacing w:after="0" w:line="240" w:lineRule="auto"/>
            </w:pPr>
            <w:r>
              <w:rPr>
                <w:sz w:val="20"/>
              </w:rPr>
              <w:t>Thể loại</w:t>
            </w:r>
          </w:p>
        </w:tc>
        <w:tc>
          <w:tcPr>
            <w:tcW w:w="1872" w:type="dxa"/>
          </w:tcPr>
          <w:p w14:paraId="47A3ADEA">
            <w:pPr>
              <w:spacing w:after="0" w:line="240" w:lineRule="auto"/>
            </w:pPr>
            <w:r>
              <w:rPr>
                <w:sz w:val="20"/>
              </w:rPr>
              <w:t>genre</w:t>
            </w:r>
          </w:p>
        </w:tc>
        <w:tc>
          <w:tcPr>
            <w:tcW w:w="1296" w:type="dxa"/>
          </w:tcPr>
          <w:p w14:paraId="719B9746">
            <w:pPr>
              <w:spacing w:after="0" w:line="240" w:lineRule="auto"/>
            </w:pPr>
            <w:r>
              <w:rPr>
                <w:sz w:val="20"/>
              </w:rPr>
              <w:t>Select</w:t>
            </w:r>
          </w:p>
        </w:tc>
        <w:tc>
          <w:tcPr>
            <w:tcW w:w="1008" w:type="dxa"/>
          </w:tcPr>
          <w:p w14:paraId="61C0FA4D">
            <w:pPr>
              <w:spacing w:after="0" w:line="240" w:lineRule="auto"/>
            </w:pPr>
            <w:r>
              <w:rPr>
                <w:sz w:val="20"/>
              </w:rPr>
              <w:t>Có</w:t>
            </w:r>
          </w:p>
        </w:tc>
        <w:tc>
          <w:tcPr>
            <w:tcW w:w="3168" w:type="dxa"/>
          </w:tcPr>
          <w:p w14:paraId="0AC44F13">
            <w:pPr>
              <w:spacing w:after="0" w:line="240" w:lineRule="auto"/>
            </w:pPr>
            <w:r>
              <w:rPr>
                <w:sz w:val="20"/>
              </w:rPr>
              <w:t>Thể loại phim</w:t>
            </w:r>
          </w:p>
        </w:tc>
      </w:tr>
      <w:tr w14:paraId="16474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1DF4A63">
            <w:pPr>
              <w:spacing w:after="0" w:line="240" w:lineRule="auto"/>
            </w:pPr>
            <w:r>
              <w:rPr>
                <w:sz w:val="20"/>
              </w:rPr>
              <w:t>Thời lượng</w:t>
            </w:r>
          </w:p>
        </w:tc>
        <w:tc>
          <w:tcPr>
            <w:tcW w:w="1872" w:type="dxa"/>
          </w:tcPr>
          <w:p w14:paraId="3C5243B4">
            <w:pPr>
              <w:spacing w:after="0" w:line="240" w:lineRule="auto"/>
            </w:pPr>
            <w:r>
              <w:rPr>
                <w:sz w:val="20"/>
              </w:rPr>
              <w:t>duration</w:t>
            </w:r>
          </w:p>
        </w:tc>
        <w:tc>
          <w:tcPr>
            <w:tcW w:w="1296" w:type="dxa"/>
          </w:tcPr>
          <w:p w14:paraId="1488702F">
            <w:pPr>
              <w:spacing w:after="0" w:line="240" w:lineRule="auto"/>
            </w:pPr>
            <w:r>
              <w:rPr>
                <w:sz w:val="20"/>
              </w:rPr>
              <w:t>Number</w:t>
            </w:r>
          </w:p>
        </w:tc>
        <w:tc>
          <w:tcPr>
            <w:tcW w:w="1008" w:type="dxa"/>
          </w:tcPr>
          <w:p w14:paraId="6C143B42">
            <w:pPr>
              <w:spacing w:after="0" w:line="240" w:lineRule="auto"/>
            </w:pPr>
            <w:r>
              <w:rPr>
                <w:sz w:val="20"/>
              </w:rPr>
              <w:t>Có</w:t>
            </w:r>
          </w:p>
        </w:tc>
        <w:tc>
          <w:tcPr>
            <w:tcW w:w="3168" w:type="dxa"/>
          </w:tcPr>
          <w:p w14:paraId="1863DE04">
            <w:pPr>
              <w:spacing w:after="0" w:line="240" w:lineRule="auto"/>
            </w:pPr>
            <w:r>
              <w:rPr>
                <w:sz w:val="20"/>
              </w:rPr>
              <w:t>Phút</w:t>
            </w:r>
          </w:p>
        </w:tc>
      </w:tr>
      <w:tr w14:paraId="1F9F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28DDAC0">
            <w:pPr>
              <w:spacing w:after="0" w:line="240" w:lineRule="auto"/>
            </w:pPr>
            <w:r>
              <w:rPr>
                <w:sz w:val="20"/>
              </w:rPr>
              <w:t>Poster</w:t>
            </w:r>
          </w:p>
        </w:tc>
        <w:tc>
          <w:tcPr>
            <w:tcW w:w="1872" w:type="dxa"/>
          </w:tcPr>
          <w:p w14:paraId="6A14A7F2">
            <w:pPr>
              <w:spacing w:after="0" w:line="240" w:lineRule="auto"/>
            </w:pPr>
            <w:r>
              <w:rPr>
                <w:sz w:val="20"/>
              </w:rPr>
              <w:t>poster_url</w:t>
            </w:r>
          </w:p>
        </w:tc>
        <w:tc>
          <w:tcPr>
            <w:tcW w:w="1296" w:type="dxa"/>
          </w:tcPr>
          <w:p w14:paraId="2609BB3F">
            <w:pPr>
              <w:spacing w:after="0" w:line="240" w:lineRule="auto"/>
            </w:pPr>
            <w:r>
              <w:rPr>
                <w:sz w:val="20"/>
              </w:rPr>
              <w:t>URL</w:t>
            </w:r>
          </w:p>
        </w:tc>
        <w:tc>
          <w:tcPr>
            <w:tcW w:w="1008" w:type="dxa"/>
          </w:tcPr>
          <w:p w14:paraId="1361FCDD">
            <w:pPr>
              <w:spacing w:after="0" w:line="240" w:lineRule="auto"/>
            </w:pPr>
            <w:r>
              <w:rPr>
                <w:sz w:val="20"/>
              </w:rPr>
              <w:t>Không</w:t>
            </w:r>
          </w:p>
        </w:tc>
        <w:tc>
          <w:tcPr>
            <w:tcW w:w="3168" w:type="dxa"/>
          </w:tcPr>
          <w:p w14:paraId="64F21226">
            <w:pPr>
              <w:spacing w:after="0" w:line="240" w:lineRule="auto"/>
            </w:pPr>
            <w:r>
              <w:rPr>
                <w:sz w:val="20"/>
              </w:rPr>
              <w:t>Ảnh poster</w:t>
            </w:r>
          </w:p>
        </w:tc>
      </w:tr>
      <w:tr w14:paraId="34996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A5EA76">
            <w:pPr>
              <w:spacing w:after="0" w:line="240" w:lineRule="auto"/>
            </w:pPr>
            <w:r>
              <w:rPr>
                <w:sz w:val="20"/>
              </w:rPr>
              <w:t>Trailer</w:t>
            </w:r>
          </w:p>
        </w:tc>
        <w:tc>
          <w:tcPr>
            <w:tcW w:w="1872" w:type="dxa"/>
          </w:tcPr>
          <w:p w14:paraId="340E47B5">
            <w:pPr>
              <w:spacing w:after="0" w:line="240" w:lineRule="auto"/>
            </w:pPr>
            <w:r>
              <w:rPr>
                <w:sz w:val="20"/>
              </w:rPr>
              <w:t>trailer_url</w:t>
            </w:r>
          </w:p>
        </w:tc>
        <w:tc>
          <w:tcPr>
            <w:tcW w:w="1296" w:type="dxa"/>
          </w:tcPr>
          <w:p w14:paraId="694F2025">
            <w:pPr>
              <w:spacing w:after="0" w:line="240" w:lineRule="auto"/>
            </w:pPr>
            <w:r>
              <w:rPr>
                <w:sz w:val="20"/>
              </w:rPr>
              <w:t>URL</w:t>
            </w:r>
          </w:p>
        </w:tc>
        <w:tc>
          <w:tcPr>
            <w:tcW w:w="1008" w:type="dxa"/>
          </w:tcPr>
          <w:p w14:paraId="7AB65BA0">
            <w:pPr>
              <w:spacing w:after="0" w:line="240" w:lineRule="auto"/>
            </w:pPr>
            <w:r>
              <w:rPr>
                <w:sz w:val="20"/>
              </w:rPr>
              <w:t>Không</w:t>
            </w:r>
          </w:p>
        </w:tc>
        <w:tc>
          <w:tcPr>
            <w:tcW w:w="3168" w:type="dxa"/>
          </w:tcPr>
          <w:p w14:paraId="72C38BFD">
            <w:pPr>
              <w:spacing w:after="0" w:line="240" w:lineRule="auto"/>
            </w:pPr>
            <w:r>
              <w:rPr>
                <w:sz w:val="20"/>
              </w:rPr>
              <w:t>Link trailer</w:t>
            </w:r>
          </w:p>
        </w:tc>
      </w:tr>
      <w:tr w14:paraId="2351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5624451">
            <w:pPr>
              <w:spacing w:after="0" w:line="240" w:lineRule="auto"/>
            </w:pPr>
            <w:r>
              <w:rPr>
                <w:sz w:val="20"/>
              </w:rPr>
              <w:t>Mô tả</w:t>
            </w:r>
          </w:p>
        </w:tc>
        <w:tc>
          <w:tcPr>
            <w:tcW w:w="1872" w:type="dxa"/>
          </w:tcPr>
          <w:p w14:paraId="239B3FF9">
            <w:pPr>
              <w:spacing w:after="0" w:line="240" w:lineRule="auto"/>
            </w:pPr>
            <w:r>
              <w:rPr>
                <w:sz w:val="20"/>
              </w:rPr>
              <w:t>description</w:t>
            </w:r>
          </w:p>
        </w:tc>
        <w:tc>
          <w:tcPr>
            <w:tcW w:w="1296" w:type="dxa"/>
          </w:tcPr>
          <w:p w14:paraId="30667DE5">
            <w:pPr>
              <w:spacing w:after="0" w:line="240" w:lineRule="auto"/>
            </w:pPr>
            <w:r>
              <w:rPr>
                <w:sz w:val="20"/>
              </w:rPr>
              <w:t>Text</w:t>
            </w:r>
          </w:p>
        </w:tc>
        <w:tc>
          <w:tcPr>
            <w:tcW w:w="1008" w:type="dxa"/>
          </w:tcPr>
          <w:p w14:paraId="59250535">
            <w:pPr>
              <w:spacing w:after="0" w:line="240" w:lineRule="auto"/>
            </w:pPr>
            <w:r>
              <w:rPr>
                <w:sz w:val="20"/>
              </w:rPr>
              <w:t>Không</w:t>
            </w:r>
          </w:p>
        </w:tc>
        <w:tc>
          <w:tcPr>
            <w:tcW w:w="3168" w:type="dxa"/>
          </w:tcPr>
          <w:p w14:paraId="3DA77C60">
            <w:pPr>
              <w:spacing w:after="0" w:line="240" w:lineRule="auto"/>
            </w:pPr>
            <w:r>
              <w:rPr>
                <w:sz w:val="20"/>
              </w:rPr>
              <w:t>Nội dung phim</w:t>
            </w:r>
          </w:p>
        </w:tc>
      </w:tr>
    </w:tbl>
    <w:p w14:paraId="64369195">
      <w:r>
        <w:br w:type="page"/>
      </w:r>
    </w:p>
    <w:p w14:paraId="0A2248EF">
      <w:pPr>
        <w:pStyle w:val="3"/>
      </w:pPr>
      <w:r>
        <w:rPr>
          <w:rFonts w:ascii="Times New Roman" w:hAnsi="Times New Roman"/>
          <w:color w:val="1F497D"/>
        </w:rPr>
        <w:t>3.13. UC13 — Quản lý suất chiếu</w:t>
      </w:r>
    </w:p>
    <w:p w14:paraId="3DDB08D7">
      <w:pPr>
        <w:pStyle w:val="4"/>
      </w:pPr>
      <w:r>
        <w:rPr>
          <w:rFonts w:ascii="Times New Roman" w:hAnsi="Times New Roman"/>
          <w:color w:val="1F497D"/>
        </w:rPr>
        <w:t>3.13.1.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4"/>
        <w:gridCol w:w="5952"/>
      </w:tblGrid>
      <w:tr w14:paraId="4959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1AAAFA">
            <w:pPr>
              <w:spacing w:after="0" w:line="240" w:lineRule="auto"/>
            </w:pPr>
            <w:r>
              <w:rPr>
                <w:b/>
                <w:sz w:val="20"/>
              </w:rPr>
              <w:t>Use Case ID</w:t>
            </w:r>
          </w:p>
        </w:tc>
        <w:tc>
          <w:tcPr>
            <w:tcW w:w="6336" w:type="dxa"/>
          </w:tcPr>
          <w:p w14:paraId="1594D7A1">
            <w:pPr>
              <w:spacing w:after="0" w:line="240" w:lineRule="auto"/>
            </w:pPr>
            <w:r>
              <w:rPr>
                <w:sz w:val="20"/>
              </w:rPr>
              <w:t>UC13</w:t>
            </w:r>
          </w:p>
        </w:tc>
      </w:tr>
      <w:tr w14:paraId="7ED5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1888619">
            <w:pPr>
              <w:spacing w:after="0" w:line="240" w:lineRule="auto"/>
            </w:pPr>
            <w:r>
              <w:rPr>
                <w:b/>
                <w:sz w:val="20"/>
              </w:rPr>
              <w:t>Mô tả</w:t>
            </w:r>
          </w:p>
        </w:tc>
        <w:tc>
          <w:tcPr>
            <w:tcW w:w="6336" w:type="dxa"/>
          </w:tcPr>
          <w:p w14:paraId="64AFF3CA">
            <w:pPr>
              <w:spacing w:after="0" w:line="240" w:lineRule="auto"/>
            </w:pPr>
            <w:r>
              <w:rPr>
                <w:sz w:val="20"/>
              </w:rPr>
              <w:t>Admin tạo/sửa/xóa suất chiếu (gán phim vào phòng, thời gian, giá).</w:t>
            </w:r>
          </w:p>
        </w:tc>
      </w:tr>
      <w:tr w14:paraId="38B1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709DC9">
            <w:pPr>
              <w:spacing w:after="0" w:line="240" w:lineRule="auto"/>
            </w:pPr>
            <w:r>
              <w:rPr>
                <w:b/>
                <w:sz w:val="20"/>
              </w:rPr>
              <w:t>Tác nhân (Actor(s))</w:t>
            </w:r>
          </w:p>
        </w:tc>
        <w:tc>
          <w:tcPr>
            <w:tcW w:w="6336" w:type="dxa"/>
          </w:tcPr>
          <w:p w14:paraId="32943D20">
            <w:pPr>
              <w:spacing w:after="0" w:line="240" w:lineRule="auto"/>
            </w:pPr>
            <w:r>
              <w:rPr>
                <w:sz w:val="20"/>
              </w:rPr>
              <w:t>Admin</w:t>
            </w:r>
          </w:p>
        </w:tc>
      </w:tr>
      <w:tr w14:paraId="7E2C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CB4D299">
            <w:pPr>
              <w:spacing w:after="0" w:line="240" w:lineRule="auto"/>
            </w:pPr>
            <w:r>
              <w:rPr>
                <w:b/>
                <w:sz w:val="20"/>
              </w:rPr>
              <w:t>Sự ưu tiên (Priority)</w:t>
            </w:r>
          </w:p>
        </w:tc>
        <w:tc>
          <w:tcPr>
            <w:tcW w:w="6336" w:type="dxa"/>
          </w:tcPr>
          <w:p w14:paraId="03B43219">
            <w:pPr>
              <w:spacing w:after="0" w:line="240" w:lineRule="auto"/>
            </w:pPr>
            <w:r>
              <w:rPr>
                <w:sz w:val="20"/>
              </w:rPr>
              <w:t>Cao (dữ liệu nền cho đặt vé &amp; AI)</w:t>
            </w:r>
          </w:p>
        </w:tc>
      </w:tr>
      <w:tr w14:paraId="174C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C1AB31">
            <w:pPr>
              <w:spacing w:after="0" w:line="240" w:lineRule="auto"/>
            </w:pPr>
            <w:r>
              <w:rPr>
                <w:b/>
                <w:sz w:val="20"/>
              </w:rPr>
              <w:t>Trigger</w:t>
            </w:r>
          </w:p>
        </w:tc>
        <w:tc>
          <w:tcPr>
            <w:tcW w:w="6336" w:type="dxa"/>
          </w:tcPr>
          <w:p w14:paraId="5D6B2C39">
            <w:pPr>
              <w:spacing w:after="0" w:line="240" w:lineRule="auto"/>
            </w:pPr>
            <w:r>
              <w:rPr>
                <w:sz w:val="20"/>
              </w:rPr>
              <w:t>Admin truy cập trang Quản lý suất chiếu</w:t>
            </w:r>
          </w:p>
        </w:tc>
      </w:tr>
      <w:tr w14:paraId="659E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B28156">
            <w:pPr>
              <w:spacing w:after="0" w:line="240" w:lineRule="auto"/>
            </w:pPr>
            <w:r>
              <w:rPr>
                <w:b/>
                <w:sz w:val="20"/>
              </w:rPr>
              <w:t>Điều kiện cần (Pre-Condition)</w:t>
            </w:r>
          </w:p>
        </w:tc>
        <w:tc>
          <w:tcPr>
            <w:tcW w:w="6336" w:type="dxa"/>
          </w:tcPr>
          <w:p w14:paraId="6BAF02C9">
            <w:pPr>
              <w:spacing w:after="0" w:line="240" w:lineRule="auto"/>
            </w:pPr>
            <w:r>
              <w:rPr>
                <w:sz w:val="20"/>
              </w:rPr>
              <w:t>Đã có phim và phòng chiếu</w:t>
            </w:r>
          </w:p>
        </w:tc>
      </w:tr>
      <w:tr w14:paraId="0C48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5C900E6">
            <w:pPr>
              <w:spacing w:after="0" w:line="240" w:lineRule="auto"/>
            </w:pPr>
            <w:r>
              <w:rPr>
                <w:b/>
                <w:sz w:val="20"/>
              </w:rPr>
              <w:t>Điều kiện sau (Post-Condition(s))</w:t>
            </w:r>
          </w:p>
        </w:tc>
        <w:tc>
          <w:tcPr>
            <w:tcW w:w="6336" w:type="dxa"/>
          </w:tcPr>
          <w:p w14:paraId="250B73D7">
            <w:pPr>
              <w:spacing w:after="0" w:line="240" w:lineRule="auto"/>
            </w:pPr>
            <w:r>
              <w:rPr>
                <w:sz w:val="20"/>
              </w:rPr>
              <w:t>Suất chiếu sẵn sàng để đặt vé &amp; AI truy vấn</w:t>
            </w:r>
          </w:p>
        </w:tc>
      </w:tr>
      <w:tr w14:paraId="3F91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C26EC25">
            <w:pPr>
              <w:spacing w:after="0" w:line="240" w:lineRule="auto"/>
            </w:pPr>
            <w:r>
              <w:rPr>
                <w:b/>
                <w:sz w:val="20"/>
              </w:rPr>
              <w:t>Luồng cơ bản (Basic Flow)</w:t>
            </w:r>
          </w:p>
        </w:tc>
        <w:tc>
          <w:tcPr>
            <w:tcW w:w="6336" w:type="dxa"/>
          </w:tcPr>
          <w:p w14:paraId="742B104F">
            <w:pPr>
              <w:spacing w:after="0" w:line="240" w:lineRule="auto"/>
            </w:pPr>
            <w:r>
              <w:rPr>
                <w:sz w:val="20"/>
              </w:rPr>
              <w:t>1. Admin chọn phim, phòng, ngày giờ, giá.</w:t>
            </w:r>
          </w:p>
          <w:p w14:paraId="569B059A">
            <w:pPr>
              <w:spacing w:after="20" w:line="240" w:lineRule="auto"/>
            </w:pPr>
            <w:r>
              <w:rPr>
                <w:sz w:val="20"/>
              </w:rPr>
              <w:t>2. Hệ thống kiểm tra trùng lịch phòng.</w:t>
            </w:r>
          </w:p>
          <w:p w14:paraId="0D86D6E1">
            <w:pPr>
              <w:spacing w:after="20" w:line="240" w:lineRule="auto"/>
            </w:pPr>
            <w:r>
              <w:rPr>
                <w:sz w:val="20"/>
              </w:rPr>
              <w:t>3. Lưu Showtime.</w:t>
            </w:r>
          </w:p>
        </w:tc>
      </w:tr>
      <w:tr w14:paraId="3BEB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93F137D">
            <w:pPr>
              <w:spacing w:after="0" w:line="240" w:lineRule="auto"/>
            </w:pPr>
            <w:r>
              <w:rPr>
                <w:b/>
                <w:sz w:val="20"/>
              </w:rPr>
              <w:t>Luồng thay thế (Alternative Flow)</w:t>
            </w:r>
          </w:p>
        </w:tc>
        <w:tc>
          <w:tcPr>
            <w:tcW w:w="6336" w:type="dxa"/>
          </w:tcPr>
          <w:p w14:paraId="4BD7D21C">
            <w:pPr>
              <w:spacing w:after="0" w:line="240" w:lineRule="auto"/>
            </w:pPr>
            <w:r>
              <w:rPr>
                <w:sz w:val="20"/>
              </w:rPr>
              <w:t>A1 — Nhân bản suất theo lịch tuần.</w:t>
            </w:r>
          </w:p>
        </w:tc>
      </w:tr>
      <w:tr w14:paraId="539D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64D0E9B">
            <w:pPr>
              <w:spacing w:after="0" w:line="240" w:lineRule="auto"/>
            </w:pPr>
            <w:r>
              <w:rPr>
                <w:b/>
                <w:sz w:val="20"/>
              </w:rPr>
              <w:t>Luồng ngoại lệ (Exception Flow)</w:t>
            </w:r>
          </w:p>
        </w:tc>
        <w:tc>
          <w:tcPr>
            <w:tcW w:w="6336" w:type="dxa"/>
          </w:tcPr>
          <w:p w14:paraId="4B8DFC78">
            <w:pPr>
              <w:spacing w:after="0" w:line="240" w:lineRule="auto"/>
            </w:pPr>
            <w:r>
              <w:rPr>
                <w:sz w:val="20"/>
              </w:rPr>
              <w:t>E1 — Trùng lịch phòng chiếu → từ chối.</w:t>
            </w:r>
          </w:p>
          <w:p w14:paraId="1A839E4E">
            <w:pPr>
              <w:spacing w:after="20" w:line="240" w:lineRule="auto"/>
            </w:pPr>
            <w:r>
              <w:rPr>
                <w:sz w:val="20"/>
              </w:rPr>
              <w:t>E2 — Xóa suất đã có booking → từ chối/cảnh báo.</w:t>
            </w:r>
          </w:p>
        </w:tc>
      </w:tr>
      <w:tr w14:paraId="518F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F991DF6">
            <w:pPr>
              <w:spacing w:after="0" w:line="240" w:lineRule="auto"/>
            </w:pPr>
            <w:r>
              <w:rPr>
                <w:b/>
                <w:sz w:val="20"/>
              </w:rPr>
              <w:t>Ràng buộc (Business Rules)</w:t>
            </w:r>
          </w:p>
        </w:tc>
        <w:tc>
          <w:tcPr>
            <w:tcW w:w="6336" w:type="dxa"/>
          </w:tcPr>
          <w:p w14:paraId="670806B1">
            <w:pPr>
              <w:spacing w:after="0" w:line="240" w:lineRule="auto"/>
            </w:pPr>
            <w:r>
              <w:rPr>
                <w:sz w:val="20"/>
              </w:rPr>
              <w:t>Hai suất trong cùng phòng không được chồng thời gian (kèm thời gian dọn phòng).</w:t>
            </w:r>
          </w:p>
        </w:tc>
      </w:tr>
      <w:tr w14:paraId="6747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8B4B7E">
            <w:pPr>
              <w:spacing w:after="0" w:line="240" w:lineRule="auto"/>
            </w:pPr>
            <w:r>
              <w:rPr>
                <w:b/>
                <w:sz w:val="20"/>
              </w:rPr>
              <w:t>Yêu cầu phi chức năng (Non-Functional Requirement)</w:t>
            </w:r>
          </w:p>
        </w:tc>
        <w:tc>
          <w:tcPr>
            <w:tcW w:w="6336" w:type="dxa"/>
          </w:tcPr>
          <w:p w14:paraId="35BC151A">
            <w:pPr>
              <w:spacing w:after="0" w:line="240" w:lineRule="auto"/>
            </w:pPr>
            <w:r>
              <w:rPr>
                <w:sz w:val="20"/>
              </w:rPr>
              <w:t>Kiểm tra trùng lịch tức thời khi lưu.</w:t>
            </w:r>
          </w:p>
        </w:tc>
      </w:tr>
    </w:tbl>
    <w:p w14:paraId="6F6A2048">
      <w:pPr>
        <w:pStyle w:val="4"/>
      </w:pPr>
      <w:r>
        <w:rPr>
          <w:rFonts w:ascii="Times New Roman" w:hAnsi="Times New Roman"/>
          <w:color w:val="1F497D"/>
        </w:rPr>
        <w:t>3.13.2. Sơ đồ luồng chi tiết</w:t>
      </w:r>
    </w:p>
    <w:p w14:paraId="62876B2C">
      <w:pPr>
        <w:spacing w:after="120"/>
      </w:pPr>
      <w:r>
        <w:rPr>
          <w:b w:val="0"/>
          <w:i w:val="0"/>
          <w:sz w:val="21"/>
        </w:rPr>
        <w:t>Admin chọn phim+phòng+giờ → kiểm tra trùng lịch → lưu Showtime.</w:t>
      </w:r>
    </w:p>
    <w:p w14:paraId="35A922BD">
      <w:pPr>
        <w:pStyle w:val="4"/>
      </w:pPr>
      <w:r>
        <w:rPr>
          <w:rFonts w:ascii="Times New Roman" w:hAnsi="Times New Roman"/>
          <w:color w:val="1F497D"/>
        </w:rPr>
        <w:t>3.13.3. Giao diện</w:t>
      </w:r>
    </w:p>
    <w:p w14:paraId="0EFE5EAB">
      <w:pPr>
        <w:spacing w:after="120"/>
      </w:pPr>
      <w:r>
        <w:rPr>
          <w:b w:val="0"/>
          <w:i w:val="0"/>
          <w:sz w:val="21"/>
        </w:rPr>
        <w:t>Lịch/bảng suất chiếu + modal thêm/sửa.</w:t>
      </w:r>
    </w:p>
    <w:p w14:paraId="40F3CAE9">
      <w:pPr>
        <w:pStyle w:val="4"/>
      </w:pPr>
      <w:r>
        <w:rPr>
          <w:rFonts w:ascii="Times New Roman" w:hAnsi="Times New Roman"/>
          <w:color w:val="1F497D"/>
        </w:rPr>
        <w:t>3.13.4.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1786"/>
        <w:gridCol w:w="1268"/>
        <w:gridCol w:w="983"/>
        <w:gridCol w:w="2932"/>
      </w:tblGrid>
      <w:tr w14:paraId="7AD7E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C1BA592">
            <w:pPr>
              <w:spacing w:after="0" w:line="240" w:lineRule="auto"/>
            </w:pPr>
            <w:r>
              <w:rPr>
                <w:b/>
                <w:color w:val="FFFFFF"/>
                <w:sz w:val="20"/>
              </w:rPr>
              <w:t>Tên tiếng Việt</w:t>
            </w:r>
          </w:p>
        </w:tc>
        <w:tc>
          <w:tcPr>
            <w:tcW w:w="1872" w:type="dxa"/>
            <w:shd w:val="clear" w:color="auto" w:fill="1F497D"/>
          </w:tcPr>
          <w:p w14:paraId="1BA0CD2E">
            <w:pPr>
              <w:spacing w:after="0" w:line="240" w:lineRule="auto"/>
            </w:pPr>
            <w:r>
              <w:rPr>
                <w:b/>
                <w:color w:val="FFFFFF"/>
                <w:sz w:val="20"/>
              </w:rPr>
              <w:t>Tên tiếng Anh</w:t>
            </w:r>
          </w:p>
        </w:tc>
        <w:tc>
          <w:tcPr>
            <w:tcW w:w="1296" w:type="dxa"/>
            <w:shd w:val="clear" w:color="auto" w:fill="1F497D"/>
          </w:tcPr>
          <w:p w14:paraId="0C23E7F2">
            <w:pPr>
              <w:spacing w:after="0" w:line="240" w:lineRule="auto"/>
            </w:pPr>
            <w:r>
              <w:rPr>
                <w:b/>
                <w:color w:val="FFFFFF"/>
                <w:sz w:val="20"/>
              </w:rPr>
              <w:t>Loại</w:t>
            </w:r>
          </w:p>
        </w:tc>
        <w:tc>
          <w:tcPr>
            <w:tcW w:w="1008" w:type="dxa"/>
            <w:shd w:val="clear" w:color="auto" w:fill="1F497D"/>
          </w:tcPr>
          <w:p w14:paraId="47D4229D">
            <w:pPr>
              <w:spacing w:after="0" w:line="240" w:lineRule="auto"/>
            </w:pPr>
            <w:r>
              <w:rPr>
                <w:b/>
                <w:color w:val="FFFFFF"/>
                <w:sz w:val="20"/>
              </w:rPr>
              <w:t>Bắt buộc?</w:t>
            </w:r>
          </w:p>
        </w:tc>
        <w:tc>
          <w:tcPr>
            <w:tcW w:w="3168" w:type="dxa"/>
            <w:shd w:val="clear" w:color="auto" w:fill="1F497D"/>
          </w:tcPr>
          <w:p w14:paraId="692BF1DE">
            <w:pPr>
              <w:spacing w:after="0" w:line="240" w:lineRule="auto"/>
            </w:pPr>
            <w:r>
              <w:rPr>
                <w:b/>
                <w:color w:val="FFFFFF"/>
                <w:sz w:val="20"/>
              </w:rPr>
              <w:t>Mô tả</w:t>
            </w:r>
          </w:p>
        </w:tc>
      </w:tr>
      <w:tr w14:paraId="32EA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EF45DA3">
            <w:pPr>
              <w:spacing w:after="0" w:line="240" w:lineRule="auto"/>
            </w:pPr>
            <w:r>
              <w:rPr>
                <w:sz w:val="20"/>
              </w:rPr>
              <w:t>Phim</w:t>
            </w:r>
          </w:p>
        </w:tc>
        <w:tc>
          <w:tcPr>
            <w:tcW w:w="1872" w:type="dxa"/>
          </w:tcPr>
          <w:p w14:paraId="341E43FE">
            <w:pPr>
              <w:spacing w:after="0" w:line="240" w:lineRule="auto"/>
            </w:pPr>
            <w:r>
              <w:rPr>
                <w:sz w:val="20"/>
              </w:rPr>
              <w:t>movie_id</w:t>
            </w:r>
          </w:p>
        </w:tc>
        <w:tc>
          <w:tcPr>
            <w:tcW w:w="1296" w:type="dxa"/>
          </w:tcPr>
          <w:p w14:paraId="1A908DCC">
            <w:pPr>
              <w:spacing w:after="0" w:line="240" w:lineRule="auto"/>
            </w:pPr>
            <w:r>
              <w:rPr>
                <w:sz w:val="20"/>
              </w:rPr>
              <w:t>Select</w:t>
            </w:r>
          </w:p>
        </w:tc>
        <w:tc>
          <w:tcPr>
            <w:tcW w:w="1008" w:type="dxa"/>
          </w:tcPr>
          <w:p w14:paraId="60CF395C">
            <w:pPr>
              <w:spacing w:after="0" w:line="240" w:lineRule="auto"/>
            </w:pPr>
            <w:r>
              <w:rPr>
                <w:sz w:val="20"/>
              </w:rPr>
              <w:t>Có</w:t>
            </w:r>
          </w:p>
        </w:tc>
        <w:tc>
          <w:tcPr>
            <w:tcW w:w="3168" w:type="dxa"/>
          </w:tcPr>
          <w:p w14:paraId="727C272A">
            <w:pPr>
              <w:spacing w:after="0" w:line="240" w:lineRule="auto"/>
            </w:pPr>
            <w:r>
              <w:rPr>
                <w:sz w:val="20"/>
              </w:rPr>
              <w:t>Phim chiếu</w:t>
            </w:r>
          </w:p>
        </w:tc>
      </w:tr>
      <w:tr w14:paraId="12C7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2F263FD">
            <w:pPr>
              <w:spacing w:after="0" w:line="240" w:lineRule="auto"/>
            </w:pPr>
            <w:r>
              <w:rPr>
                <w:sz w:val="20"/>
              </w:rPr>
              <w:t>Phòng</w:t>
            </w:r>
          </w:p>
        </w:tc>
        <w:tc>
          <w:tcPr>
            <w:tcW w:w="1872" w:type="dxa"/>
          </w:tcPr>
          <w:p w14:paraId="5846C14A">
            <w:pPr>
              <w:spacing w:after="0" w:line="240" w:lineRule="auto"/>
            </w:pPr>
            <w:r>
              <w:rPr>
                <w:sz w:val="20"/>
              </w:rPr>
              <w:t>room_id</w:t>
            </w:r>
          </w:p>
        </w:tc>
        <w:tc>
          <w:tcPr>
            <w:tcW w:w="1296" w:type="dxa"/>
          </w:tcPr>
          <w:p w14:paraId="7986173C">
            <w:pPr>
              <w:spacing w:after="0" w:line="240" w:lineRule="auto"/>
            </w:pPr>
            <w:r>
              <w:rPr>
                <w:sz w:val="20"/>
              </w:rPr>
              <w:t>Select</w:t>
            </w:r>
          </w:p>
        </w:tc>
        <w:tc>
          <w:tcPr>
            <w:tcW w:w="1008" w:type="dxa"/>
          </w:tcPr>
          <w:p w14:paraId="1166CCBD">
            <w:pPr>
              <w:spacing w:after="0" w:line="240" w:lineRule="auto"/>
            </w:pPr>
            <w:r>
              <w:rPr>
                <w:sz w:val="20"/>
              </w:rPr>
              <w:t>Có</w:t>
            </w:r>
          </w:p>
        </w:tc>
        <w:tc>
          <w:tcPr>
            <w:tcW w:w="3168" w:type="dxa"/>
          </w:tcPr>
          <w:p w14:paraId="1B157CB7">
            <w:pPr>
              <w:spacing w:after="0" w:line="240" w:lineRule="auto"/>
            </w:pPr>
            <w:r>
              <w:rPr>
                <w:sz w:val="20"/>
              </w:rPr>
              <w:t>Phòng chiếu</w:t>
            </w:r>
          </w:p>
        </w:tc>
      </w:tr>
      <w:tr w14:paraId="7300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253A6DD">
            <w:pPr>
              <w:spacing w:after="0" w:line="240" w:lineRule="auto"/>
            </w:pPr>
            <w:r>
              <w:rPr>
                <w:sz w:val="20"/>
              </w:rPr>
              <w:t>Bắt đầu</w:t>
            </w:r>
          </w:p>
        </w:tc>
        <w:tc>
          <w:tcPr>
            <w:tcW w:w="1872" w:type="dxa"/>
          </w:tcPr>
          <w:p w14:paraId="05CA4738">
            <w:pPr>
              <w:spacing w:after="0" w:line="240" w:lineRule="auto"/>
            </w:pPr>
            <w:r>
              <w:rPr>
                <w:sz w:val="20"/>
              </w:rPr>
              <w:t>start_time</w:t>
            </w:r>
          </w:p>
        </w:tc>
        <w:tc>
          <w:tcPr>
            <w:tcW w:w="1296" w:type="dxa"/>
          </w:tcPr>
          <w:p w14:paraId="73B25FD0">
            <w:pPr>
              <w:spacing w:after="0" w:line="240" w:lineRule="auto"/>
            </w:pPr>
            <w:r>
              <w:rPr>
                <w:sz w:val="20"/>
              </w:rPr>
              <w:t>DateTime</w:t>
            </w:r>
          </w:p>
        </w:tc>
        <w:tc>
          <w:tcPr>
            <w:tcW w:w="1008" w:type="dxa"/>
          </w:tcPr>
          <w:p w14:paraId="105E29BC">
            <w:pPr>
              <w:spacing w:after="0" w:line="240" w:lineRule="auto"/>
            </w:pPr>
            <w:r>
              <w:rPr>
                <w:sz w:val="20"/>
              </w:rPr>
              <w:t>Có</w:t>
            </w:r>
          </w:p>
        </w:tc>
        <w:tc>
          <w:tcPr>
            <w:tcW w:w="3168" w:type="dxa"/>
          </w:tcPr>
          <w:p w14:paraId="5DC1C8D9">
            <w:pPr>
              <w:spacing w:after="0" w:line="240" w:lineRule="auto"/>
            </w:pPr>
            <w:r>
              <w:rPr>
                <w:sz w:val="20"/>
              </w:rPr>
              <w:t>Giờ bắt đầu</w:t>
            </w:r>
          </w:p>
        </w:tc>
      </w:tr>
      <w:tr w14:paraId="6862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8A7355A">
            <w:pPr>
              <w:spacing w:after="0" w:line="240" w:lineRule="auto"/>
            </w:pPr>
            <w:r>
              <w:rPr>
                <w:sz w:val="20"/>
              </w:rPr>
              <w:t>Giá vé</w:t>
            </w:r>
          </w:p>
        </w:tc>
        <w:tc>
          <w:tcPr>
            <w:tcW w:w="1872" w:type="dxa"/>
          </w:tcPr>
          <w:p w14:paraId="4477182D">
            <w:pPr>
              <w:spacing w:after="0" w:line="240" w:lineRule="auto"/>
            </w:pPr>
            <w:r>
              <w:rPr>
                <w:sz w:val="20"/>
              </w:rPr>
              <w:t>price</w:t>
            </w:r>
          </w:p>
        </w:tc>
        <w:tc>
          <w:tcPr>
            <w:tcW w:w="1296" w:type="dxa"/>
          </w:tcPr>
          <w:p w14:paraId="73CB3133">
            <w:pPr>
              <w:spacing w:after="0" w:line="240" w:lineRule="auto"/>
            </w:pPr>
            <w:r>
              <w:rPr>
                <w:sz w:val="20"/>
              </w:rPr>
              <w:t>Number</w:t>
            </w:r>
          </w:p>
        </w:tc>
        <w:tc>
          <w:tcPr>
            <w:tcW w:w="1008" w:type="dxa"/>
          </w:tcPr>
          <w:p w14:paraId="7BD74F0E">
            <w:pPr>
              <w:spacing w:after="0" w:line="240" w:lineRule="auto"/>
            </w:pPr>
            <w:r>
              <w:rPr>
                <w:sz w:val="20"/>
              </w:rPr>
              <w:t>Có</w:t>
            </w:r>
          </w:p>
        </w:tc>
        <w:tc>
          <w:tcPr>
            <w:tcW w:w="3168" w:type="dxa"/>
          </w:tcPr>
          <w:p w14:paraId="15B965BC">
            <w:pPr>
              <w:spacing w:after="0" w:line="240" w:lineRule="auto"/>
            </w:pPr>
            <w:r>
              <w:rPr>
                <w:sz w:val="20"/>
              </w:rPr>
              <w:t>Giá cơ bản</w:t>
            </w:r>
          </w:p>
        </w:tc>
      </w:tr>
      <w:tr w14:paraId="093FC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DA097B8">
            <w:pPr>
              <w:spacing w:after="0" w:line="240" w:lineRule="auto"/>
            </w:pPr>
            <w:r>
              <w:rPr>
                <w:sz w:val="20"/>
              </w:rPr>
              <w:t>Định dạng</w:t>
            </w:r>
          </w:p>
        </w:tc>
        <w:tc>
          <w:tcPr>
            <w:tcW w:w="1872" w:type="dxa"/>
          </w:tcPr>
          <w:p w14:paraId="3BEC5A6B">
            <w:pPr>
              <w:spacing w:after="0" w:line="240" w:lineRule="auto"/>
            </w:pPr>
            <w:r>
              <w:rPr>
                <w:sz w:val="20"/>
              </w:rPr>
              <w:t>format</w:t>
            </w:r>
          </w:p>
        </w:tc>
        <w:tc>
          <w:tcPr>
            <w:tcW w:w="1296" w:type="dxa"/>
          </w:tcPr>
          <w:p w14:paraId="3176018B">
            <w:pPr>
              <w:spacing w:after="0" w:line="240" w:lineRule="auto"/>
            </w:pPr>
            <w:r>
              <w:rPr>
                <w:sz w:val="20"/>
              </w:rPr>
              <w:t>Select</w:t>
            </w:r>
          </w:p>
        </w:tc>
        <w:tc>
          <w:tcPr>
            <w:tcW w:w="1008" w:type="dxa"/>
          </w:tcPr>
          <w:p w14:paraId="43224366">
            <w:pPr>
              <w:spacing w:after="0" w:line="240" w:lineRule="auto"/>
            </w:pPr>
            <w:r>
              <w:rPr>
                <w:sz w:val="20"/>
              </w:rPr>
              <w:t>Không</w:t>
            </w:r>
          </w:p>
        </w:tc>
        <w:tc>
          <w:tcPr>
            <w:tcW w:w="3168" w:type="dxa"/>
          </w:tcPr>
          <w:p w14:paraId="2F40BC37">
            <w:pPr>
              <w:spacing w:after="0" w:line="240" w:lineRule="auto"/>
            </w:pPr>
            <w:r>
              <w:rPr>
                <w:sz w:val="20"/>
              </w:rPr>
              <w:t>2D/3D, phụ đề...</w:t>
            </w:r>
          </w:p>
        </w:tc>
      </w:tr>
    </w:tbl>
    <w:p w14:paraId="77941C8F">
      <w:r>
        <w:br w:type="page"/>
      </w:r>
    </w:p>
    <w:p w14:paraId="5401E619">
      <w:pPr>
        <w:pStyle w:val="3"/>
      </w:pPr>
      <w:r>
        <w:rPr>
          <w:rFonts w:ascii="Times New Roman" w:hAnsi="Times New Roman"/>
          <w:color w:val="1F497D"/>
        </w:rPr>
        <w:t>3.14. UC14 — Quản lý phòng chiếu &amp; ghế</w:t>
      </w:r>
    </w:p>
    <w:p w14:paraId="470D51D3">
      <w:pPr>
        <w:pStyle w:val="4"/>
      </w:pPr>
      <w:r>
        <w:rPr>
          <w:rFonts w:ascii="Times New Roman" w:hAnsi="Times New Roman"/>
          <w:color w:val="1F497D"/>
        </w:rPr>
        <w:t>3.14.1.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5962"/>
      </w:tblGrid>
      <w:tr w14:paraId="3E39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024" w:type="dxa"/>
            <w:shd w:val="clear" w:color="auto" w:fill="DCE6F1"/>
          </w:tcPr>
          <w:p w14:paraId="30C8CAA4">
            <w:pPr>
              <w:spacing w:after="0" w:line="240" w:lineRule="auto"/>
            </w:pPr>
            <w:r>
              <w:rPr>
                <w:b/>
                <w:sz w:val="20"/>
              </w:rPr>
              <w:t>Use Case ID</w:t>
            </w:r>
          </w:p>
        </w:tc>
        <w:tc>
          <w:tcPr>
            <w:tcW w:w="6336" w:type="dxa"/>
          </w:tcPr>
          <w:p w14:paraId="10AE9645">
            <w:pPr>
              <w:spacing w:after="0" w:line="240" w:lineRule="auto"/>
            </w:pPr>
            <w:r>
              <w:rPr>
                <w:sz w:val="20"/>
              </w:rPr>
              <w:t>UC14</w:t>
            </w:r>
          </w:p>
        </w:tc>
      </w:tr>
      <w:tr w14:paraId="7111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452499A">
            <w:pPr>
              <w:spacing w:after="0" w:line="240" w:lineRule="auto"/>
            </w:pPr>
            <w:r>
              <w:rPr>
                <w:b/>
                <w:sz w:val="20"/>
              </w:rPr>
              <w:t>Mô tả</w:t>
            </w:r>
          </w:p>
        </w:tc>
        <w:tc>
          <w:tcPr>
            <w:tcW w:w="6336" w:type="dxa"/>
          </w:tcPr>
          <w:p w14:paraId="0B5E29A2">
            <w:pPr>
              <w:spacing w:after="0" w:line="240" w:lineRule="auto"/>
            </w:pPr>
            <w:r>
              <w:rPr>
                <w:sz w:val="20"/>
              </w:rPr>
              <w:t>Admin quản lý phòng chiếu và cấu hình sơ đồ ghế (hàng, số ghế, loại ghế).</w:t>
            </w:r>
          </w:p>
        </w:tc>
      </w:tr>
      <w:tr w14:paraId="7E03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CB0733A">
            <w:pPr>
              <w:spacing w:after="0" w:line="240" w:lineRule="auto"/>
            </w:pPr>
            <w:r>
              <w:rPr>
                <w:b/>
                <w:sz w:val="20"/>
              </w:rPr>
              <w:t>Tác nhân (Actor(s))</w:t>
            </w:r>
          </w:p>
        </w:tc>
        <w:tc>
          <w:tcPr>
            <w:tcW w:w="6336" w:type="dxa"/>
          </w:tcPr>
          <w:p w14:paraId="427DCADD">
            <w:pPr>
              <w:spacing w:after="0" w:line="240" w:lineRule="auto"/>
            </w:pPr>
            <w:r>
              <w:rPr>
                <w:sz w:val="20"/>
              </w:rPr>
              <w:t>Admin</w:t>
            </w:r>
          </w:p>
        </w:tc>
      </w:tr>
      <w:tr w14:paraId="43CB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6CCF42">
            <w:pPr>
              <w:spacing w:after="0" w:line="240" w:lineRule="auto"/>
            </w:pPr>
            <w:r>
              <w:rPr>
                <w:b/>
                <w:sz w:val="20"/>
              </w:rPr>
              <w:t>Sự ưu tiên (Priority)</w:t>
            </w:r>
          </w:p>
        </w:tc>
        <w:tc>
          <w:tcPr>
            <w:tcW w:w="6336" w:type="dxa"/>
          </w:tcPr>
          <w:p w14:paraId="5059C353">
            <w:pPr>
              <w:spacing w:after="0" w:line="240" w:lineRule="auto"/>
            </w:pPr>
            <w:r>
              <w:rPr>
                <w:sz w:val="20"/>
              </w:rPr>
              <w:t>Cao</w:t>
            </w:r>
          </w:p>
        </w:tc>
      </w:tr>
      <w:tr w14:paraId="560C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2755A6C">
            <w:pPr>
              <w:spacing w:after="0" w:line="240" w:lineRule="auto"/>
            </w:pPr>
            <w:r>
              <w:rPr>
                <w:b/>
                <w:sz w:val="20"/>
              </w:rPr>
              <w:t>Trigger</w:t>
            </w:r>
          </w:p>
        </w:tc>
        <w:tc>
          <w:tcPr>
            <w:tcW w:w="6336" w:type="dxa"/>
          </w:tcPr>
          <w:p w14:paraId="770D857E">
            <w:pPr>
              <w:spacing w:after="0" w:line="240" w:lineRule="auto"/>
            </w:pPr>
            <w:r>
              <w:rPr>
                <w:sz w:val="20"/>
              </w:rPr>
              <w:t>Admin truy cập trang Quản lý phòng &amp; ghế</w:t>
            </w:r>
          </w:p>
        </w:tc>
      </w:tr>
      <w:tr w14:paraId="2169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023157">
            <w:pPr>
              <w:spacing w:after="0" w:line="240" w:lineRule="auto"/>
            </w:pPr>
            <w:r>
              <w:rPr>
                <w:b/>
                <w:sz w:val="20"/>
              </w:rPr>
              <w:t>Điều kiện cần (Pre-Condition)</w:t>
            </w:r>
          </w:p>
        </w:tc>
        <w:tc>
          <w:tcPr>
            <w:tcW w:w="6336" w:type="dxa"/>
          </w:tcPr>
          <w:p w14:paraId="4FCB7570">
            <w:pPr>
              <w:spacing w:after="0" w:line="240" w:lineRule="auto"/>
            </w:pPr>
            <w:r>
              <w:rPr>
                <w:sz w:val="20"/>
              </w:rPr>
              <w:t>Đã có rạp</w:t>
            </w:r>
          </w:p>
        </w:tc>
      </w:tr>
      <w:tr w14:paraId="068C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971AA95">
            <w:pPr>
              <w:spacing w:after="0" w:line="240" w:lineRule="auto"/>
            </w:pPr>
            <w:r>
              <w:rPr>
                <w:b/>
                <w:sz w:val="20"/>
              </w:rPr>
              <w:t>Điều kiện sau (Post-Condition(s))</w:t>
            </w:r>
          </w:p>
        </w:tc>
        <w:tc>
          <w:tcPr>
            <w:tcW w:w="6336" w:type="dxa"/>
          </w:tcPr>
          <w:p w14:paraId="52ECD0FD">
            <w:pPr>
              <w:spacing w:after="0" w:line="240" w:lineRule="auto"/>
            </w:pPr>
            <w:r>
              <w:rPr>
                <w:sz w:val="20"/>
              </w:rPr>
              <w:t>Phòng và sơ đồ ghế sẵn sàng cho suất chiếu</w:t>
            </w:r>
          </w:p>
        </w:tc>
      </w:tr>
      <w:tr w14:paraId="08B8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27A971F">
            <w:pPr>
              <w:spacing w:after="0" w:line="240" w:lineRule="auto"/>
            </w:pPr>
            <w:r>
              <w:rPr>
                <w:b/>
                <w:sz w:val="20"/>
              </w:rPr>
              <w:t>Luồng cơ bản (Basic Flow)</w:t>
            </w:r>
          </w:p>
        </w:tc>
        <w:tc>
          <w:tcPr>
            <w:tcW w:w="6336" w:type="dxa"/>
          </w:tcPr>
          <w:p w14:paraId="73D56A53">
            <w:pPr>
              <w:spacing w:after="0" w:line="240" w:lineRule="auto"/>
            </w:pPr>
            <w:r>
              <w:rPr>
                <w:sz w:val="20"/>
              </w:rPr>
              <w:t>1. Admin tạo phòng, khai báo số hàng/cột.</w:t>
            </w:r>
          </w:p>
          <w:p w14:paraId="516BA58A">
            <w:pPr>
              <w:spacing w:after="20" w:line="240" w:lineRule="auto"/>
            </w:pPr>
            <w:r>
              <w:rPr>
                <w:sz w:val="20"/>
              </w:rPr>
              <w:t>2. Hệ thống sinh sơ đồ ghế.</w:t>
            </w:r>
          </w:p>
          <w:p w14:paraId="7F869C6A">
            <w:pPr>
              <w:spacing w:after="20" w:line="240" w:lineRule="auto"/>
            </w:pPr>
            <w:r>
              <w:rPr>
                <w:sz w:val="20"/>
              </w:rPr>
              <w:t>3. Admin phân loại ghế (thường/VIP/đôi).</w:t>
            </w:r>
          </w:p>
        </w:tc>
      </w:tr>
      <w:tr w14:paraId="44EC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C2CE289">
            <w:pPr>
              <w:spacing w:after="0" w:line="240" w:lineRule="auto"/>
            </w:pPr>
            <w:r>
              <w:rPr>
                <w:b/>
                <w:sz w:val="20"/>
              </w:rPr>
              <w:t>Luồng thay thế (Alternative Flow)</w:t>
            </w:r>
          </w:p>
        </w:tc>
        <w:tc>
          <w:tcPr>
            <w:tcW w:w="6336" w:type="dxa"/>
          </w:tcPr>
          <w:p w14:paraId="34057AE1">
            <w:pPr>
              <w:spacing w:after="0" w:line="240" w:lineRule="auto"/>
            </w:pPr>
            <w:r>
              <w:rPr>
                <w:sz w:val="20"/>
              </w:rPr>
              <w:t>A1 — Sao chép sơ đồ từ phòng khác.</w:t>
            </w:r>
          </w:p>
        </w:tc>
      </w:tr>
      <w:tr w14:paraId="588E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A9DB996">
            <w:pPr>
              <w:spacing w:after="0" w:line="240" w:lineRule="auto"/>
            </w:pPr>
            <w:r>
              <w:rPr>
                <w:b/>
                <w:sz w:val="20"/>
              </w:rPr>
              <w:t>Luồng ngoại lệ (Exception Flow)</w:t>
            </w:r>
          </w:p>
        </w:tc>
        <w:tc>
          <w:tcPr>
            <w:tcW w:w="6336" w:type="dxa"/>
          </w:tcPr>
          <w:p w14:paraId="73524480">
            <w:pPr>
              <w:spacing w:after="0" w:line="240" w:lineRule="auto"/>
            </w:pPr>
            <w:r>
              <w:rPr>
                <w:sz w:val="20"/>
              </w:rPr>
              <w:t>E1 — Xóa phòng đang có suất chiếu → từ chối.</w:t>
            </w:r>
          </w:p>
        </w:tc>
      </w:tr>
      <w:tr w14:paraId="448C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AC890F6">
            <w:pPr>
              <w:spacing w:after="0" w:line="240" w:lineRule="auto"/>
            </w:pPr>
            <w:r>
              <w:rPr>
                <w:b/>
                <w:sz w:val="20"/>
              </w:rPr>
              <w:t>Ràng buộc (Business Rules)</w:t>
            </w:r>
          </w:p>
        </w:tc>
        <w:tc>
          <w:tcPr>
            <w:tcW w:w="6336" w:type="dxa"/>
          </w:tcPr>
          <w:p w14:paraId="08F616CA">
            <w:pPr>
              <w:spacing w:after="0" w:line="240" w:lineRule="auto"/>
            </w:pPr>
            <w:r>
              <w:rPr>
                <w:sz w:val="20"/>
              </w:rPr>
              <w:t>Mã ghế duy nhất trong một phòng.</w:t>
            </w:r>
          </w:p>
        </w:tc>
      </w:tr>
      <w:tr w14:paraId="1C1B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1FC4531">
            <w:pPr>
              <w:spacing w:after="0" w:line="240" w:lineRule="auto"/>
            </w:pPr>
            <w:r>
              <w:rPr>
                <w:b/>
                <w:sz w:val="20"/>
              </w:rPr>
              <w:t>Yêu cầu phi chức năng (Non-Functional Requirement)</w:t>
            </w:r>
          </w:p>
        </w:tc>
        <w:tc>
          <w:tcPr>
            <w:tcW w:w="6336" w:type="dxa"/>
          </w:tcPr>
          <w:p w14:paraId="748B596B">
            <w:pPr>
              <w:spacing w:after="0" w:line="240" w:lineRule="auto"/>
            </w:pPr>
            <w:r>
              <w:rPr>
                <w:sz w:val="20"/>
              </w:rPr>
              <w:t>Sơ đồ ghế trực quan, thao tác kéo/chọn nhanh.</w:t>
            </w:r>
          </w:p>
        </w:tc>
      </w:tr>
    </w:tbl>
    <w:p w14:paraId="606400DE">
      <w:pPr>
        <w:pStyle w:val="4"/>
      </w:pPr>
      <w:r>
        <w:rPr>
          <w:rFonts w:ascii="Times New Roman" w:hAnsi="Times New Roman"/>
          <w:color w:val="1F497D"/>
        </w:rPr>
        <w:t>3.14.2. Sơ đồ luồng chi tiết</w:t>
      </w:r>
    </w:p>
    <w:p w14:paraId="21DFC0A7">
      <w:pPr>
        <w:spacing w:after="120"/>
      </w:pPr>
      <w:r>
        <w:rPr>
          <w:b w:val="0"/>
          <w:i w:val="0"/>
          <w:sz w:val="21"/>
        </w:rPr>
        <w:t>Tạo phòng → sinh sơ đồ ghế theo hàng/cột → phân loại ghế → lưu.</w:t>
      </w:r>
    </w:p>
    <w:p w14:paraId="58F24EB5">
      <w:pPr>
        <w:pStyle w:val="4"/>
      </w:pPr>
      <w:r>
        <w:rPr>
          <w:rFonts w:ascii="Times New Roman" w:hAnsi="Times New Roman"/>
          <w:color w:val="1F497D"/>
        </w:rPr>
        <w:t>3.14.3. Giao diện</w:t>
      </w:r>
    </w:p>
    <w:p w14:paraId="0AE1CA02">
      <w:pPr>
        <w:spacing w:after="120"/>
      </w:pPr>
      <w:r>
        <w:rPr>
          <w:b w:val="0"/>
          <w:i w:val="0"/>
          <w:sz w:val="21"/>
        </w:rPr>
        <w:t>Trình thiết kế sơ đồ ghế dạng lưới.</w:t>
      </w:r>
    </w:p>
    <w:p w14:paraId="6B371637">
      <w:pPr>
        <w:pStyle w:val="4"/>
      </w:pPr>
      <w:r>
        <w:rPr>
          <w:rFonts w:ascii="Times New Roman" w:hAnsi="Times New Roman"/>
          <w:color w:val="1F497D"/>
        </w:rPr>
        <w:t>3.14.4.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785"/>
        <w:gridCol w:w="1243"/>
        <w:gridCol w:w="973"/>
        <w:gridCol w:w="2972"/>
      </w:tblGrid>
      <w:tr w14:paraId="410F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4134E770">
            <w:pPr>
              <w:spacing w:after="0" w:line="240" w:lineRule="auto"/>
            </w:pPr>
            <w:r>
              <w:rPr>
                <w:b/>
                <w:color w:val="FFFFFF"/>
                <w:sz w:val="20"/>
              </w:rPr>
              <w:t>Tên tiếng Việt</w:t>
            </w:r>
          </w:p>
        </w:tc>
        <w:tc>
          <w:tcPr>
            <w:tcW w:w="1872" w:type="dxa"/>
            <w:shd w:val="clear" w:color="auto" w:fill="1F497D"/>
          </w:tcPr>
          <w:p w14:paraId="7F7768E3">
            <w:pPr>
              <w:spacing w:after="0" w:line="240" w:lineRule="auto"/>
            </w:pPr>
            <w:r>
              <w:rPr>
                <w:b/>
                <w:color w:val="FFFFFF"/>
                <w:sz w:val="20"/>
              </w:rPr>
              <w:t>Tên tiếng Anh</w:t>
            </w:r>
          </w:p>
        </w:tc>
        <w:tc>
          <w:tcPr>
            <w:tcW w:w="1296" w:type="dxa"/>
            <w:shd w:val="clear" w:color="auto" w:fill="1F497D"/>
          </w:tcPr>
          <w:p w14:paraId="7E541805">
            <w:pPr>
              <w:spacing w:after="0" w:line="240" w:lineRule="auto"/>
            </w:pPr>
            <w:r>
              <w:rPr>
                <w:b/>
                <w:color w:val="FFFFFF"/>
                <w:sz w:val="20"/>
              </w:rPr>
              <w:t>Loại</w:t>
            </w:r>
          </w:p>
        </w:tc>
        <w:tc>
          <w:tcPr>
            <w:tcW w:w="1008" w:type="dxa"/>
            <w:shd w:val="clear" w:color="auto" w:fill="1F497D"/>
          </w:tcPr>
          <w:p w14:paraId="58D0C2E1">
            <w:pPr>
              <w:spacing w:after="0" w:line="240" w:lineRule="auto"/>
            </w:pPr>
            <w:r>
              <w:rPr>
                <w:b/>
                <w:color w:val="FFFFFF"/>
                <w:sz w:val="20"/>
              </w:rPr>
              <w:t>Bắt buộc?</w:t>
            </w:r>
          </w:p>
        </w:tc>
        <w:tc>
          <w:tcPr>
            <w:tcW w:w="3168" w:type="dxa"/>
            <w:shd w:val="clear" w:color="auto" w:fill="1F497D"/>
          </w:tcPr>
          <w:p w14:paraId="0D803309">
            <w:pPr>
              <w:spacing w:after="0" w:line="240" w:lineRule="auto"/>
            </w:pPr>
            <w:r>
              <w:rPr>
                <w:b/>
                <w:color w:val="FFFFFF"/>
                <w:sz w:val="20"/>
              </w:rPr>
              <w:t>Mô tả</w:t>
            </w:r>
          </w:p>
        </w:tc>
      </w:tr>
      <w:tr w14:paraId="7C46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159A5A6">
            <w:pPr>
              <w:spacing w:after="0" w:line="240" w:lineRule="auto"/>
            </w:pPr>
            <w:r>
              <w:rPr>
                <w:sz w:val="20"/>
              </w:rPr>
              <w:t>Tên phòng</w:t>
            </w:r>
          </w:p>
        </w:tc>
        <w:tc>
          <w:tcPr>
            <w:tcW w:w="1872" w:type="dxa"/>
          </w:tcPr>
          <w:p w14:paraId="4EB5F9C1">
            <w:pPr>
              <w:spacing w:after="0" w:line="240" w:lineRule="auto"/>
            </w:pPr>
            <w:r>
              <w:rPr>
                <w:sz w:val="20"/>
              </w:rPr>
              <w:t>room_name</w:t>
            </w:r>
          </w:p>
        </w:tc>
        <w:tc>
          <w:tcPr>
            <w:tcW w:w="1296" w:type="dxa"/>
          </w:tcPr>
          <w:p w14:paraId="6A476E7A">
            <w:pPr>
              <w:spacing w:after="0" w:line="240" w:lineRule="auto"/>
            </w:pPr>
            <w:r>
              <w:rPr>
                <w:sz w:val="20"/>
              </w:rPr>
              <w:t>Text</w:t>
            </w:r>
          </w:p>
        </w:tc>
        <w:tc>
          <w:tcPr>
            <w:tcW w:w="1008" w:type="dxa"/>
          </w:tcPr>
          <w:p w14:paraId="1E6DD218">
            <w:pPr>
              <w:spacing w:after="0" w:line="240" w:lineRule="auto"/>
            </w:pPr>
            <w:r>
              <w:rPr>
                <w:sz w:val="20"/>
              </w:rPr>
              <w:t>Có</w:t>
            </w:r>
          </w:p>
        </w:tc>
        <w:tc>
          <w:tcPr>
            <w:tcW w:w="3168" w:type="dxa"/>
          </w:tcPr>
          <w:p w14:paraId="21F04332">
            <w:pPr>
              <w:spacing w:after="0" w:line="240" w:lineRule="auto"/>
            </w:pPr>
            <w:r>
              <w:rPr>
                <w:sz w:val="20"/>
              </w:rPr>
              <w:t>Tên phòng</w:t>
            </w:r>
          </w:p>
        </w:tc>
      </w:tr>
      <w:tr w14:paraId="1FC8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92B7BF7">
            <w:pPr>
              <w:spacing w:after="0" w:line="240" w:lineRule="auto"/>
            </w:pPr>
            <w:r>
              <w:rPr>
                <w:sz w:val="20"/>
              </w:rPr>
              <w:t>Số hàng</w:t>
            </w:r>
          </w:p>
        </w:tc>
        <w:tc>
          <w:tcPr>
            <w:tcW w:w="1872" w:type="dxa"/>
          </w:tcPr>
          <w:p w14:paraId="7CA90776">
            <w:pPr>
              <w:spacing w:after="0" w:line="240" w:lineRule="auto"/>
            </w:pPr>
            <w:r>
              <w:rPr>
                <w:sz w:val="20"/>
              </w:rPr>
              <w:t>rows</w:t>
            </w:r>
          </w:p>
        </w:tc>
        <w:tc>
          <w:tcPr>
            <w:tcW w:w="1296" w:type="dxa"/>
          </w:tcPr>
          <w:p w14:paraId="6615711C">
            <w:pPr>
              <w:spacing w:after="0" w:line="240" w:lineRule="auto"/>
            </w:pPr>
            <w:r>
              <w:rPr>
                <w:sz w:val="20"/>
              </w:rPr>
              <w:t>Number</w:t>
            </w:r>
          </w:p>
        </w:tc>
        <w:tc>
          <w:tcPr>
            <w:tcW w:w="1008" w:type="dxa"/>
          </w:tcPr>
          <w:p w14:paraId="4244ED44">
            <w:pPr>
              <w:spacing w:after="0" w:line="240" w:lineRule="auto"/>
            </w:pPr>
            <w:r>
              <w:rPr>
                <w:sz w:val="20"/>
              </w:rPr>
              <w:t>Có</w:t>
            </w:r>
          </w:p>
        </w:tc>
        <w:tc>
          <w:tcPr>
            <w:tcW w:w="3168" w:type="dxa"/>
          </w:tcPr>
          <w:p w14:paraId="4B0DF670">
            <w:pPr>
              <w:spacing w:after="0" w:line="240" w:lineRule="auto"/>
            </w:pPr>
            <w:r>
              <w:rPr>
                <w:sz w:val="20"/>
              </w:rPr>
              <w:t>Số hàng ghế</w:t>
            </w:r>
          </w:p>
        </w:tc>
      </w:tr>
      <w:tr w14:paraId="54E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74377EB">
            <w:pPr>
              <w:spacing w:after="0" w:line="240" w:lineRule="auto"/>
            </w:pPr>
            <w:r>
              <w:rPr>
                <w:sz w:val="20"/>
              </w:rPr>
              <w:t>Số ghế/hàng</w:t>
            </w:r>
          </w:p>
        </w:tc>
        <w:tc>
          <w:tcPr>
            <w:tcW w:w="1872" w:type="dxa"/>
          </w:tcPr>
          <w:p w14:paraId="2802704A">
            <w:pPr>
              <w:spacing w:after="0" w:line="240" w:lineRule="auto"/>
            </w:pPr>
            <w:r>
              <w:rPr>
                <w:sz w:val="20"/>
              </w:rPr>
              <w:t>cols</w:t>
            </w:r>
          </w:p>
        </w:tc>
        <w:tc>
          <w:tcPr>
            <w:tcW w:w="1296" w:type="dxa"/>
          </w:tcPr>
          <w:p w14:paraId="7219A6CC">
            <w:pPr>
              <w:spacing w:after="0" w:line="240" w:lineRule="auto"/>
            </w:pPr>
            <w:r>
              <w:rPr>
                <w:sz w:val="20"/>
              </w:rPr>
              <w:t>Number</w:t>
            </w:r>
          </w:p>
        </w:tc>
        <w:tc>
          <w:tcPr>
            <w:tcW w:w="1008" w:type="dxa"/>
          </w:tcPr>
          <w:p w14:paraId="3B31AC10">
            <w:pPr>
              <w:spacing w:after="0" w:line="240" w:lineRule="auto"/>
            </w:pPr>
            <w:r>
              <w:rPr>
                <w:sz w:val="20"/>
              </w:rPr>
              <w:t>Có</w:t>
            </w:r>
          </w:p>
        </w:tc>
        <w:tc>
          <w:tcPr>
            <w:tcW w:w="3168" w:type="dxa"/>
          </w:tcPr>
          <w:p w14:paraId="0D385070">
            <w:pPr>
              <w:spacing w:after="0" w:line="240" w:lineRule="auto"/>
            </w:pPr>
            <w:r>
              <w:rPr>
                <w:sz w:val="20"/>
              </w:rPr>
              <w:t>Số ghế mỗi hàng</w:t>
            </w:r>
          </w:p>
        </w:tc>
      </w:tr>
      <w:tr w14:paraId="6AD2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23B3BE1C">
            <w:pPr>
              <w:spacing w:after="0" w:line="240" w:lineRule="auto"/>
            </w:pPr>
            <w:r>
              <w:rPr>
                <w:sz w:val="20"/>
              </w:rPr>
              <w:t>Loại ghế</w:t>
            </w:r>
          </w:p>
        </w:tc>
        <w:tc>
          <w:tcPr>
            <w:tcW w:w="1872" w:type="dxa"/>
          </w:tcPr>
          <w:p w14:paraId="560F83A5">
            <w:pPr>
              <w:spacing w:after="0" w:line="240" w:lineRule="auto"/>
            </w:pPr>
            <w:r>
              <w:rPr>
                <w:sz w:val="20"/>
              </w:rPr>
              <w:t>seat_type</w:t>
            </w:r>
          </w:p>
        </w:tc>
        <w:tc>
          <w:tcPr>
            <w:tcW w:w="1296" w:type="dxa"/>
          </w:tcPr>
          <w:p w14:paraId="5D08E9FF">
            <w:pPr>
              <w:spacing w:after="0" w:line="240" w:lineRule="auto"/>
            </w:pPr>
            <w:r>
              <w:rPr>
                <w:sz w:val="20"/>
              </w:rPr>
              <w:t>Select</w:t>
            </w:r>
          </w:p>
        </w:tc>
        <w:tc>
          <w:tcPr>
            <w:tcW w:w="1008" w:type="dxa"/>
          </w:tcPr>
          <w:p w14:paraId="5CBB2254">
            <w:pPr>
              <w:spacing w:after="0" w:line="240" w:lineRule="auto"/>
            </w:pPr>
            <w:r>
              <w:rPr>
                <w:sz w:val="20"/>
              </w:rPr>
              <w:t>Có</w:t>
            </w:r>
          </w:p>
        </w:tc>
        <w:tc>
          <w:tcPr>
            <w:tcW w:w="3168" w:type="dxa"/>
          </w:tcPr>
          <w:p w14:paraId="467A29CC">
            <w:pPr>
              <w:spacing w:after="0" w:line="240" w:lineRule="auto"/>
            </w:pPr>
            <w:r>
              <w:rPr>
                <w:sz w:val="20"/>
              </w:rPr>
              <w:t>Thường/VIP/Đôi</w:t>
            </w:r>
          </w:p>
        </w:tc>
      </w:tr>
    </w:tbl>
    <w:p w14:paraId="21AA3325">
      <w:r>
        <w:br w:type="page"/>
      </w:r>
    </w:p>
    <w:p w14:paraId="1879ABDB">
      <w:pPr>
        <w:pStyle w:val="3"/>
      </w:pPr>
      <w:r>
        <w:rPr>
          <w:rFonts w:ascii="Times New Roman" w:hAnsi="Times New Roman"/>
          <w:color w:val="1F497D"/>
        </w:rPr>
        <w:t>3.15. UC15 — Quản lý người dùng</w:t>
      </w:r>
    </w:p>
    <w:p w14:paraId="714C6173">
      <w:pPr>
        <w:pStyle w:val="4"/>
      </w:pPr>
      <w:r>
        <w:rPr>
          <w:rFonts w:ascii="Times New Roman" w:hAnsi="Times New Roman"/>
          <w:color w:val="1F497D"/>
        </w:rPr>
        <w:t>3.15.1.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5955"/>
      </w:tblGrid>
      <w:tr w14:paraId="4339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58ED9F3">
            <w:pPr>
              <w:spacing w:after="0" w:line="240" w:lineRule="auto"/>
            </w:pPr>
            <w:r>
              <w:rPr>
                <w:b/>
                <w:sz w:val="20"/>
              </w:rPr>
              <w:t>Use Case ID</w:t>
            </w:r>
          </w:p>
        </w:tc>
        <w:tc>
          <w:tcPr>
            <w:tcW w:w="6336" w:type="dxa"/>
          </w:tcPr>
          <w:p w14:paraId="711E0D01">
            <w:pPr>
              <w:spacing w:after="0" w:line="240" w:lineRule="auto"/>
            </w:pPr>
            <w:r>
              <w:rPr>
                <w:sz w:val="20"/>
              </w:rPr>
              <w:t>UC15</w:t>
            </w:r>
          </w:p>
        </w:tc>
      </w:tr>
      <w:tr w14:paraId="11B1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EAD0216">
            <w:pPr>
              <w:spacing w:after="0" w:line="240" w:lineRule="auto"/>
            </w:pPr>
            <w:r>
              <w:rPr>
                <w:b/>
                <w:sz w:val="20"/>
              </w:rPr>
              <w:t>Mô tả</w:t>
            </w:r>
          </w:p>
        </w:tc>
        <w:tc>
          <w:tcPr>
            <w:tcW w:w="6336" w:type="dxa"/>
          </w:tcPr>
          <w:p w14:paraId="1A211C4C">
            <w:pPr>
              <w:spacing w:after="0" w:line="240" w:lineRule="auto"/>
            </w:pPr>
            <w:r>
              <w:rPr>
                <w:sz w:val="20"/>
              </w:rPr>
              <w:t>Admin quản lý tài khoản người dùng và phân quyền vai trò.</w:t>
            </w:r>
          </w:p>
        </w:tc>
      </w:tr>
      <w:tr w14:paraId="55E4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337ED3">
            <w:pPr>
              <w:spacing w:after="0" w:line="240" w:lineRule="auto"/>
            </w:pPr>
            <w:r>
              <w:rPr>
                <w:b/>
                <w:sz w:val="20"/>
              </w:rPr>
              <w:t>Tác nhân (Actor(s))</w:t>
            </w:r>
          </w:p>
        </w:tc>
        <w:tc>
          <w:tcPr>
            <w:tcW w:w="6336" w:type="dxa"/>
          </w:tcPr>
          <w:p w14:paraId="62CF4E95">
            <w:pPr>
              <w:spacing w:after="0" w:line="240" w:lineRule="auto"/>
            </w:pPr>
            <w:r>
              <w:rPr>
                <w:sz w:val="20"/>
              </w:rPr>
              <w:t>Admin</w:t>
            </w:r>
          </w:p>
        </w:tc>
      </w:tr>
      <w:tr w14:paraId="3B8D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A24E3D6">
            <w:pPr>
              <w:spacing w:after="0" w:line="240" w:lineRule="auto"/>
            </w:pPr>
            <w:r>
              <w:rPr>
                <w:b/>
                <w:sz w:val="20"/>
              </w:rPr>
              <w:t>Sự ưu tiên (Priority)</w:t>
            </w:r>
          </w:p>
        </w:tc>
        <w:tc>
          <w:tcPr>
            <w:tcW w:w="6336" w:type="dxa"/>
          </w:tcPr>
          <w:p w14:paraId="1D77F862">
            <w:pPr>
              <w:spacing w:after="0" w:line="240" w:lineRule="auto"/>
            </w:pPr>
            <w:r>
              <w:rPr>
                <w:sz w:val="20"/>
              </w:rPr>
              <w:t>Trung bình</w:t>
            </w:r>
          </w:p>
        </w:tc>
      </w:tr>
      <w:tr w14:paraId="59B1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C085948">
            <w:pPr>
              <w:spacing w:after="0" w:line="240" w:lineRule="auto"/>
            </w:pPr>
            <w:r>
              <w:rPr>
                <w:b/>
                <w:sz w:val="20"/>
              </w:rPr>
              <w:t>Trigger</w:t>
            </w:r>
          </w:p>
        </w:tc>
        <w:tc>
          <w:tcPr>
            <w:tcW w:w="6336" w:type="dxa"/>
          </w:tcPr>
          <w:p w14:paraId="68BCC484">
            <w:pPr>
              <w:spacing w:after="0" w:line="240" w:lineRule="auto"/>
            </w:pPr>
            <w:r>
              <w:rPr>
                <w:sz w:val="20"/>
              </w:rPr>
              <w:t>Admin truy cập trang Quản lý người dùng</w:t>
            </w:r>
          </w:p>
        </w:tc>
      </w:tr>
      <w:tr w14:paraId="6D7A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1F2245E">
            <w:pPr>
              <w:spacing w:after="0" w:line="240" w:lineRule="auto"/>
            </w:pPr>
            <w:r>
              <w:rPr>
                <w:b/>
                <w:sz w:val="20"/>
              </w:rPr>
              <w:t>Điều kiện cần (Pre-Condition)</w:t>
            </w:r>
          </w:p>
        </w:tc>
        <w:tc>
          <w:tcPr>
            <w:tcW w:w="6336" w:type="dxa"/>
          </w:tcPr>
          <w:p w14:paraId="57FAA404">
            <w:pPr>
              <w:spacing w:after="0" w:line="240" w:lineRule="auto"/>
            </w:pPr>
            <w:r>
              <w:rPr>
                <w:sz w:val="20"/>
              </w:rPr>
              <w:t>Đã đăng nhập Admin</w:t>
            </w:r>
          </w:p>
        </w:tc>
      </w:tr>
      <w:tr w14:paraId="4E51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C6FD24A">
            <w:pPr>
              <w:spacing w:after="0" w:line="240" w:lineRule="auto"/>
            </w:pPr>
            <w:r>
              <w:rPr>
                <w:b/>
                <w:sz w:val="20"/>
              </w:rPr>
              <w:t>Điều kiện sau (Post-Condition(s))</w:t>
            </w:r>
          </w:p>
        </w:tc>
        <w:tc>
          <w:tcPr>
            <w:tcW w:w="6336" w:type="dxa"/>
          </w:tcPr>
          <w:p w14:paraId="024BF946">
            <w:pPr>
              <w:spacing w:after="0" w:line="240" w:lineRule="auto"/>
            </w:pPr>
            <w:r>
              <w:rPr>
                <w:sz w:val="20"/>
              </w:rPr>
              <w:t>Tài khoản/vai trò được cập nhật</w:t>
            </w:r>
          </w:p>
        </w:tc>
      </w:tr>
      <w:tr w14:paraId="7DC8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26E9372">
            <w:pPr>
              <w:spacing w:after="0" w:line="240" w:lineRule="auto"/>
            </w:pPr>
            <w:r>
              <w:rPr>
                <w:b/>
                <w:sz w:val="20"/>
              </w:rPr>
              <w:t>Luồng cơ bản (Basic Flow)</w:t>
            </w:r>
          </w:p>
        </w:tc>
        <w:tc>
          <w:tcPr>
            <w:tcW w:w="6336" w:type="dxa"/>
          </w:tcPr>
          <w:p w14:paraId="11DD3E28">
            <w:pPr>
              <w:spacing w:after="0" w:line="240" w:lineRule="auto"/>
            </w:pPr>
            <w:r>
              <w:rPr>
                <w:sz w:val="20"/>
              </w:rPr>
              <w:t>1. Admin xem danh sách người dùng.</w:t>
            </w:r>
          </w:p>
          <w:p w14:paraId="567CEDE8">
            <w:pPr>
              <w:spacing w:after="20" w:line="240" w:lineRule="auto"/>
            </w:pPr>
            <w:r>
              <w:rPr>
                <w:sz w:val="20"/>
              </w:rPr>
              <w:t>2. Tạo/sửa/khóa tài khoản, gán vai trò.</w:t>
            </w:r>
          </w:p>
          <w:p w14:paraId="0DE193AF">
            <w:pPr>
              <w:spacing w:after="20" w:line="240" w:lineRule="auto"/>
            </w:pPr>
            <w:r>
              <w:rPr>
                <w:sz w:val="20"/>
              </w:rPr>
              <w:t>3. Lưu thay đổi.</w:t>
            </w:r>
          </w:p>
        </w:tc>
      </w:tr>
      <w:tr w14:paraId="4060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53F97FC">
            <w:pPr>
              <w:spacing w:after="0" w:line="240" w:lineRule="auto"/>
            </w:pPr>
            <w:r>
              <w:rPr>
                <w:b/>
                <w:sz w:val="20"/>
              </w:rPr>
              <w:t>Luồng thay thế (Alternative Flow)</w:t>
            </w:r>
          </w:p>
        </w:tc>
        <w:tc>
          <w:tcPr>
            <w:tcW w:w="6336" w:type="dxa"/>
          </w:tcPr>
          <w:p w14:paraId="27D9FD05">
            <w:pPr>
              <w:spacing w:after="0" w:line="240" w:lineRule="auto"/>
            </w:pPr>
            <w:r>
              <w:rPr>
                <w:sz w:val="20"/>
              </w:rPr>
              <w:t>A1 — Tìm kiếm/lọc theo vai trò.</w:t>
            </w:r>
          </w:p>
        </w:tc>
      </w:tr>
      <w:tr w14:paraId="742A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946A078">
            <w:pPr>
              <w:spacing w:after="0" w:line="240" w:lineRule="auto"/>
            </w:pPr>
            <w:r>
              <w:rPr>
                <w:b/>
                <w:sz w:val="20"/>
              </w:rPr>
              <w:t>Luồng ngoại lệ (Exception Flow)</w:t>
            </w:r>
          </w:p>
        </w:tc>
        <w:tc>
          <w:tcPr>
            <w:tcW w:w="6336" w:type="dxa"/>
          </w:tcPr>
          <w:p w14:paraId="02A42D5E">
            <w:pPr>
              <w:spacing w:after="0" w:line="240" w:lineRule="auto"/>
            </w:pPr>
            <w:r>
              <w:rPr>
                <w:sz w:val="20"/>
              </w:rPr>
              <w:t>E1 — Tự hạ quyền admin cuối cùng → cảnh báo/từ chối.</w:t>
            </w:r>
          </w:p>
        </w:tc>
      </w:tr>
      <w:tr w14:paraId="52E1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2BFB5A6">
            <w:pPr>
              <w:spacing w:after="0" w:line="240" w:lineRule="auto"/>
            </w:pPr>
            <w:r>
              <w:rPr>
                <w:b/>
                <w:sz w:val="20"/>
              </w:rPr>
              <w:t>Ràng buộc (Business Rules)</w:t>
            </w:r>
          </w:p>
        </w:tc>
        <w:tc>
          <w:tcPr>
            <w:tcW w:w="6336" w:type="dxa"/>
          </w:tcPr>
          <w:p w14:paraId="17DEBFEB">
            <w:pPr>
              <w:spacing w:after="0" w:line="240" w:lineRule="auto"/>
            </w:pPr>
            <w:r>
              <w:rPr>
                <w:sz w:val="20"/>
              </w:rPr>
              <w:t>Luôn còn ít nhất 1 admin; email duy nhất.</w:t>
            </w:r>
          </w:p>
        </w:tc>
      </w:tr>
      <w:tr w14:paraId="7E64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C5E17E1">
            <w:pPr>
              <w:spacing w:after="0" w:line="240" w:lineRule="auto"/>
            </w:pPr>
            <w:r>
              <w:rPr>
                <w:b/>
                <w:sz w:val="20"/>
              </w:rPr>
              <w:t>Yêu cầu phi chức năng (Non-Functional Requirement)</w:t>
            </w:r>
          </w:p>
        </w:tc>
        <w:tc>
          <w:tcPr>
            <w:tcW w:w="6336" w:type="dxa"/>
          </w:tcPr>
          <w:p w14:paraId="5F73778E">
            <w:pPr>
              <w:spacing w:after="0" w:line="240" w:lineRule="auto"/>
            </w:pPr>
            <w:r>
              <w:rPr>
                <w:sz w:val="20"/>
              </w:rPr>
              <w:t>Thao tác nhạy cảm được ghi log.</w:t>
            </w:r>
          </w:p>
        </w:tc>
      </w:tr>
    </w:tbl>
    <w:p w14:paraId="6B21A988">
      <w:pPr>
        <w:pStyle w:val="4"/>
      </w:pPr>
      <w:r>
        <w:rPr>
          <w:rFonts w:ascii="Times New Roman" w:hAnsi="Times New Roman"/>
          <w:color w:val="1F497D"/>
        </w:rPr>
        <w:t>3.15.2. Sơ đồ luồng chi tiết</w:t>
      </w:r>
    </w:p>
    <w:p w14:paraId="13503322">
      <w:pPr>
        <w:spacing w:after="120"/>
      </w:pPr>
      <w:r>
        <w:rPr>
          <w:b w:val="0"/>
          <w:i w:val="0"/>
          <w:sz w:val="21"/>
        </w:rPr>
        <w:t>Xem danh sách → tạo/sửa/khóa tài khoản &amp; gán vai trò → lưu.</w:t>
      </w:r>
    </w:p>
    <w:p w14:paraId="0D0784D5">
      <w:pPr>
        <w:pStyle w:val="4"/>
      </w:pPr>
      <w:r>
        <w:rPr>
          <w:rFonts w:ascii="Times New Roman" w:hAnsi="Times New Roman"/>
          <w:color w:val="1F497D"/>
        </w:rPr>
        <w:t>3.15.3. Giao diện</w:t>
      </w:r>
    </w:p>
    <w:p w14:paraId="4CE77E37">
      <w:pPr>
        <w:spacing w:after="120"/>
      </w:pPr>
      <w:r>
        <w:rPr>
          <w:b w:val="0"/>
          <w:i w:val="0"/>
          <w:sz w:val="21"/>
        </w:rPr>
        <w:t>Bảng danh sách người dùng + modal chỉnh sửa.</w:t>
      </w:r>
    </w:p>
    <w:p w14:paraId="1183B25B">
      <w:pPr>
        <w:pStyle w:val="4"/>
      </w:pPr>
      <w:r>
        <w:rPr>
          <w:rFonts w:ascii="Times New Roman" w:hAnsi="Times New Roman"/>
          <w:color w:val="1F497D"/>
        </w:rPr>
        <w:t>3.15.4.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1773"/>
        <w:gridCol w:w="1227"/>
        <w:gridCol w:w="975"/>
        <w:gridCol w:w="3021"/>
      </w:tblGrid>
      <w:tr w14:paraId="02BA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2389D14C">
            <w:pPr>
              <w:spacing w:after="0" w:line="240" w:lineRule="auto"/>
            </w:pPr>
            <w:r>
              <w:rPr>
                <w:b/>
                <w:color w:val="FFFFFF"/>
                <w:sz w:val="20"/>
              </w:rPr>
              <w:t>Tên tiếng Việt</w:t>
            </w:r>
          </w:p>
        </w:tc>
        <w:tc>
          <w:tcPr>
            <w:tcW w:w="1872" w:type="dxa"/>
            <w:shd w:val="clear" w:color="auto" w:fill="1F497D"/>
          </w:tcPr>
          <w:p w14:paraId="4E719903">
            <w:pPr>
              <w:spacing w:after="0" w:line="240" w:lineRule="auto"/>
            </w:pPr>
            <w:r>
              <w:rPr>
                <w:b/>
                <w:color w:val="FFFFFF"/>
                <w:sz w:val="20"/>
              </w:rPr>
              <w:t>Tên tiếng Anh</w:t>
            </w:r>
          </w:p>
        </w:tc>
        <w:tc>
          <w:tcPr>
            <w:tcW w:w="1296" w:type="dxa"/>
            <w:shd w:val="clear" w:color="auto" w:fill="1F497D"/>
          </w:tcPr>
          <w:p w14:paraId="47F0173E">
            <w:pPr>
              <w:spacing w:after="0" w:line="240" w:lineRule="auto"/>
            </w:pPr>
            <w:r>
              <w:rPr>
                <w:b/>
                <w:color w:val="FFFFFF"/>
                <w:sz w:val="20"/>
              </w:rPr>
              <w:t>Loại</w:t>
            </w:r>
          </w:p>
        </w:tc>
        <w:tc>
          <w:tcPr>
            <w:tcW w:w="1008" w:type="dxa"/>
            <w:shd w:val="clear" w:color="auto" w:fill="1F497D"/>
          </w:tcPr>
          <w:p w14:paraId="65D70E3C">
            <w:pPr>
              <w:spacing w:after="0" w:line="240" w:lineRule="auto"/>
            </w:pPr>
            <w:r>
              <w:rPr>
                <w:b/>
                <w:color w:val="FFFFFF"/>
                <w:sz w:val="20"/>
              </w:rPr>
              <w:t>Bắt buộc?</w:t>
            </w:r>
          </w:p>
        </w:tc>
        <w:tc>
          <w:tcPr>
            <w:tcW w:w="3168" w:type="dxa"/>
            <w:shd w:val="clear" w:color="auto" w:fill="1F497D"/>
          </w:tcPr>
          <w:p w14:paraId="698B2A82">
            <w:pPr>
              <w:spacing w:after="0" w:line="240" w:lineRule="auto"/>
            </w:pPr>
            <w:r>
              <w:rPr>
                <w:b/>
                <w:color w:val="FFFFFF"/>
                <w:sz w:val="20"/>
              </w:rPr>
              <w:t>Mô tả</w:t>
            </w:r>
          </w:p>
        </w:tc>
      </w:tr>
      <w:tr w14:paraId="0492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D537E52">
            <w:pPr>
              <w:spacing w:after="0" w:line="240" w:lineRule="auto"/>
            </w:pPr>
            <w:r>
              <w:rPr>
                <w:sz w:val="20"/>
              </w:rPr>
              <w:t>Họ tên</w:t>
            </w:r>
          </w:p>
        </w:tc>
        <w:tc>
          <w:tcPr>
            <w:tcW w:w="1872" w:type="dxa"/>
          </w:tcPr>
          <w:p w14:paraId="24F01FEF">
            <w:pPr>
              <w:spacing w:after="0" w:line="240" w:lineRule="auto"/>
            </w:pPr>
            <w:r>
              <w:rPr>
                <w:sz w:val="20"/>
              </w:rPr>
              <w:t>full_name</w:t>
            </w:r>
          </w:p>
        </w:tc>
        <w:tc>
          <w:tcPr>
            <w:tcW w:w="1296" w:type="dxa"/>
          </w:tcPr>
          <w:p w14:paraId="2BE2151B">
            <w:pPr>
              <w:spacing w:after="0" w:line="240" w:lineRule="auto"/>
            </w:pPr>
            <w:r>
              <w:rPr>
                <w:sz w:val="20"/>
              </w:rPr>
              <w:t>Text</w:t>
            </w:r>
          </w:p>
        </w:tc>
        <w:tc>
          <w:tcPr>
            <w:tcW w:w="1008" w:type="dxa"/>
          </w:tcPr>
          <w:p w14:paraId="203AD920">
            <w:pPr>
              <w:spacing w:after="0" w:line="240" w:lineRule="auto"/>
            </w:pPr>
            <w:r>
              <w:rPr>
                <w:sz w:val="20"/>
              </w:rPr>
              <w:t>Có</w:t>
            </w:r>
          </w:p>
        </w:tc>
        <w:tc>
          <w:tcPr>
            <w:tcW w:w="3168" w:type="dxa"/>
          </w:tcPr>
          <w:p w14:paraId="43B9E95D">
            <w:pPr>
              <w:spacing w:after="0" w:line="240" w:lineRule="auto"/>
            </w:pPr>
            <w:r>
              <w:rPr>
                <w:sz w:val="20"/>
              </w:rPr>
              <w:t>Tên người dùng</w:t>
            </w:r>
          </w:p>
        </w:tc>
      </w:tr>
      <w:tr w14:paraId="2B958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B2C72E0">
            <w:pPr>
              <w:spacing w:after="0" w:line="240" w:lineRule="auto"/>
            </w:pPr>
            <w:r>
              <w:rPr>
                <w:sz w:val="20"/>
              </w:rPr>
              <w:t>Email</w:t>
            </w:r>
          </w:p>
        </w:tc>
        <w:tc>
          <w:tcPr>
            <w:tcW w:w="1872" w:type="dxa"/>
          </w:tcPr>
          <w:p w14:paraId="261E36BB">
            <w:pPr>
              <w:spacing w:after="0" w:line="240" w:lineRule="auto"/>
            </w:pPr>
            <w:r>
              <w:rPr>
                <w:sz w:val="20"/>
              </w:rPr>
              <w:t>email</w:t>
            </w:r>
          </w:p>
        </w:tc>
        <w:tc>
          <w:tcPr>
            <w:tcW w:w="1296" w:type="dxa"/>
          </w:tcPr>
          <w:p w14:paraId="2234BDF7">
            <w:pPr>
              <w:spacing w:after="0" w:line="240" w:lineRule="auto"/>
            </w:pPr>
            <w:r>
              <w:rPr>
                <w:sz w:val="20"/>
              </w:rPr>
              <w:t>Text</w:t>
            </w:r>
          </w:p>
        </w:tc>
        <w:tc>
          <w:tcPr>
            <w:tcW w:w="1008" w:type="dxa"/>
          </w:tcPr>
          <w:p w14:paraId="7A436955">
            <w:pPr>
              <w:spacing w:after="0" w:line="240" w:lineRule="auto"/>
            </w:pPr>
            <w:r>
              <w:rPr>
                <w:sz w:val="20"/>
              </w:rPr>
              <w:t>Có</w:t>
            </w:r>
          </w:p>
        </w:tc>
        <w:tc>
          <w:tcPr>
            <w:tcW w:w="3168" w:type="dxa"/>
          </w:tcPr>
          <w:p w14:paraId="0DB0C1C5">
            <w:pPr>
              <w:spacing w:after="0" w:line="240" w:lineRule="auto"/>
            </w:pPr>
            <w:r>
              <w:rPr>
                <w:sz w:val="20"/>
              </w:rPr>
              <w:t>Email duy nhất</w:t>
            </w:r>
          </w:p>
        </w:tc>
      </w:tr>
      <w:tr w14:paraId="2F86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37AEE8">
            <w:pPr>
              <w:spacing w:after="0" w:line="240" w:lineRule="auto"/>
            </w:pPr>
            <w:r>
              <w:rPr>
                <w:sz w:val="20"/>
              </w:rPr>
              <w:t>Vai trò</w:t>
            </w:r>
          </w:p>
        </w:tc>
        <w:tc>
          <w:tcPr>
            <w:tcW w:w="1872" w:type="dxa"/>
          </w:tcPr>
          <w:p w14:paraId="2AFAAB44">
            <w:pPr>
              <w:spacing w:after="0" w:line="240" w:lineRule="auto"/>
            </w:pPr>
            <w:r>
              <w:rPr>
                <w:sz w:val="20"/>
              </w:rPr>
              <w:t>role</w:t>
            </w:r>
          </w:p>
        </w:tc>
        <w:tc>
          <w:tcPr>
            <w:tcW w:w="1296" w:type="dxa"/>
          </w:tcPr>
          <w:p w14:paraId="6B1F052A">
            <w:pPr>
              <w:spacing w:after="0" w:line="240" w:lineRule="auto"/>
            </w:pPr>
            <w:r>
              <w:rPr>
                <w:sz w:val="20"/>
              </w:rPr>
              <w:t>Select</w:t>
            </w:r>
          </w:p>
        </w:tc>
        <w:tc>
          <w:tcPr>
            <w:tcW w:w="1008" w:type="dxa"/>
          </w:tcPr>
          <w:p w14:paraId="2729FA64">
            <w:pPr>
              <w:spacing w:after="0" w:line="240" w:lineRule="auto"/>
            </w:pPr>
            <w:r>
              <w:rPr>
                <w:sz w:val="20"/>
              </w:rPr>
              <w:t>Có</w:t>
            </w:r>
          </w:p>
        </w:tc>
        <w:tc>
          <w:tcPr>
            <w:tcW w:w="3168" w:type="dxa"/>
          </w:tcPr>
          <w:p w14:paraId="0961559F">
            <w:pPr>
              <w:spacing w:after="0" w:line="240" w:lineRule="auto"/>
            </w:pPr>
            <w:r>
              <w:rPr>
                <w:sz w:val="20"/>
              </w:rPr>
              <w:t>user/admin</w:t>
            </w:r>
          </w:p>
        </w:tc>
      </w:tr>
      <w:tr w14:paraId="715E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6DFAD15">
            <w:pPr>
              <w:spacing w:after="0" w:line="240" w:lineRule="auto"/>
            </w:pPr>
            <w:r>
              <w:rPr>
                <w:sz w:val="20"/>
              </w:rPr>
              <w:t>Trạng thái</w:t>
            </w:r>
          </w:p>
        </w:tc>
        <w:tc>
          <w:tcPr>
            <w:tcW w:w="1872" w:type="dxa"/>
          </w:tcPr>
          <w:p w14:paraId="3D4558CD">
            <w:pPr>
              <w:spacing w:after="0" w:line="240" w:lineRule="auto"/>
            </w:pPr>
            <w:r>
              <w:rPr>
                <w:sz w:val="20"/>
              </w:rPr>
              <w:t>status</w:t>
            </w:r>
          </w:p>
        </w:tc>
        <w:tc>
          <w:tcPr>
            <w:tcW w:w="1296" w:type="dxa"/>
          </w:tcPr>
          <w:p w14:paraId="05FEE98E">
            <w:pPr>
              <w:spacing w:after="0" w:line="240" w:lineRule="auto"/>
            </w:pPr>
            <w:r>
              <w:rPr>
                <w:sz w:val="20"/>
              </w:rPr>
              <w:t>Select</w:t>
            </w:r>
          </w:p>
        </w:tc>
        <w:tc>
          <w:tcPr>
            <w:tcW w:w="1008" w:type="dxa"/>
          </w:tcPr>
          <w:p w14:paraId="16563267">
            <w:pPr>
              <w:spacing w:after="0" w:line="240" w:lineRule="auto"/>
            </w:pPr>
            <w:r>
              <w:rPr>
                <w:sz w:val="20"/>
              </w:rPr>
              <w:t>Có</w:t>
            </w:r>
          </w:p>
        </w:tc>
        <w:tc>
          <w:tcPr>
            <w:tcW w:w="3168" w:type="dxa"/>
          </w:tcPr>
          <w:p w14:paraId="275EC98C">
            <w:pPr>
              <w:spacing w:after="0" w:line="240" w:lineRule="auto"/>
            </w:pPr>
            <w:r>
              <w:rPr>
                <w:sz w:val="20"/>
              </w:rPr>
              <w:t>active/locked</w:t>
            </w:r>
          </w:p>
        </w:tc>
      </w:tr>
    </w:tbl>
    <w:p w14:paraId="3F4ACBD8">
      <w:r>
        <w:br w:type="page"/>
      </w:r>
    </w:p>
    <w:p w14:paraId="1CB2470B">
      <w:pPr>
        <w:pStyle w:val="3"/>
      </w:pPr>
      <w:r>
        <w:rPr>
          <w:rFonts w:ascii="Times New Roman" w:hAnsi="Times New Roman"/>
          <w:color w:val="1F497D"/>
        </w:rPr>
        <w:t>3.16. UC16 — Xem báo cáo doanh thu</w:t>
      </w:r>
    </w:p>
    <w:p w14:paraId="2F5BE420">
      <w:pPr>
        <w:pStyle w:val="4"/>
      </w:pPr>
      <w:r>
        <w:rPr>
          <w:rFonts w:ascii="Times New Roman" w:hAnsi="Times New Roman"/>
          <w:color w:val="1F497D"/>
        </w:rPr>
        <w:t>3.16.1.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6"/>
        <w:gridCol w:w="5970"/>
      </w:tblGrid>
      <w:tr w14:paraId="7544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B8B3693">
            <w:pPr>
              <w:spacing w:after="0" w:line="240" w:lineRule="auto"/>
            </w:pPr>
            <w:r>
              <w:rPr>
                <w:b/>
                <w:sz w:val="20"/>
              </w:rPr>
              <w:t>Use Case ID</w:t>
            </w:r>
          </w:p>
        </w:tc>
        <w:tc>
          <w:tcPr>
            <w:tcW w:w="6336" w:type="dxa"/>
          </w:tcPr>
          <w:p w14:paraId="4E3DC465">
            <w:pPr>
              <w:spacing w:after="0" w:line="240" w:lineRule="auto"/>
            </w:pPr>
            <w:r>
              <w:rPr>
                <w:sz w:val="20"/>
              </w:rPr>
              <w:t>UC16</w:t>
            </w:r>
          </w:p>
        </w:tc>
      </w:tr>
      <w:tr w14:paraId="12C6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8FB8EE7">
            <w:pPr>
              <w:spacing w:after="0" w:line="240" w:lineRule="auto"/>
            </w:pPr>
            <w:r>
              <w:rPr>
                <w:b/>
                <w:sz w:val="20"/>
              </w:rPr>
              <w:t>Mô tả</w:t>
            </w:r>
          </w:p>
        </w:tc>
        <w:tc>
          <w:tcPr>
            <w:tcW w:w="6336" w:type="dxa"/>
          </w:tcPr>
          <w:p w14:paraId="7F3D71E5">
            <w:pPr>
              <w:spacing w:after="0" w:line="240" w:lineRule="auto"/>
            </w:pPr>
            <w:r>
              <w:rPr>
                <w:sz w:val="20"/>
              </w:rPr>
              <w:t>Admin xem báo cáo doanh thu theo phim/rạp/khoảng thời gian.</w:t>
            </w:r>
          </w:p>
        </w:tc>
      </w:tr>
      <w:tr w14:paraId="66B1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A02F62B">
            <w:pPr>
              <w:spacing w:after="0" w:line="240" w:lineRule="auto"/>
            </w:pPr>
            <w:r>
              <w:rPr>
                <w:b/>
                <w:sz w:val="20"/>
              </w:rPr>
              <w:t>Tác nhân (Actor(s))</w:t>
            </w:r>
          </w:p>
        </w:tc>
        <w:tc>
          <w:tcPr>
            <w:tcW w:w="6336" w:type="dxa"/>
          </w:tcPr>
          <w:p w14:paraId="5CDA35ED">
            <w:pPr>
              <w:spacing w:after="0" w:line="240" w:lineRule="auto"/>
            </w:pPr>
            <w:r>
              <w:rPr>
                <w:sz w:val="20"/>
              </w:rPr>
              <w:t>Admin</w:t>
            </w:r>
          </w:p>
        </w:tc>
      </w:tr>
      <w:tr w14:paraId="2DBF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81C4939">
            <w:pPr>
              <w:spacing w:after="0" w:line="240" w:lineRule="auto"/>
            </w:pPr>
            <w:r>
              <w:rPr>
                <w:b/>
                <w:sz w:val="20"/>
              </w:rPr>
              <w:t>Sự ưu tiên (Priority)</w:t>
            </w:r>
          </w:p>
        </w:tc>
        <w:tc>
          <w:tcPr>
            <w:tcW w:w="6336" w:type="dxa"/>
          </w:tcPr>
          <w:p w14:paraId="336065A4">
            <w:pPr>
              <w:spacing w:after="0" w:line="240" w:lineRule="auto"/>
            </w:pPr>
            <w:r>
              <w:rPr>
                <w:sz w:val="20"/>
              </w:rPr>
              <w:t>Trung bình</w:t>
            </w:r>
          </w:p>
        </w:tc>
      </w:tr>
      <w:tr w14:paraId="1D88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C2792FD">
            <w:pPr>
              <w:spacing w:after="0" w:line="240" w:lineRule="auto"/>
            </w:pPr>
            <w:r>
              <w:rPr>
                <w:b/>
                <w:sz w:val="20"/>
              </w:rPr>
              <w:t>Trigger</w:t>
            </w:r>
          </w:p>
        </w:tc>
        <w:tc>
          <w:tcPr>
            <w:tcW w:w="6336" w:type="dxa"/>
          </w:tcPr>
          <w:p w14:paraId="2292B8B6">
            <w:pPr>
              <w:spacing w:after="0" w:line="240" w:lineRule="auto"/>
            </w:pPr>
            <w:r>
              <w:rPr>
                <w:sz w:val="20"/>
              </w:rPr>
              <w:t>Admin truy cập trang Báo cáo</w:t>
            </w:r>
          </w:p>
        </w:tc>
      </w:tr>
      <w:tr w14:paraId="67EC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93B080B">
            <w:pPr>
              <w:spacing w:after="0" w:line="240" w:lineRule="auto"/>
            </w:pPr>
            <w:r>
              <w:rPr>
                <w:b/>
                <w:sz w:val="20"/>
              </w:rPr>
              <w:t>Điều kiện cần (Pre-Condition)</w:t>
            </w:r>
          </w:p>
        </w:tc>
        <w:tc>
          <w:tcPr>
            <w:tcW w:w="6336" w:type="dxa"/>
          </w:tcPr>
          <w:p w14:paraId="3769B699">
            <w:pPr>
              <w:spacing w:after="0" w:line="240" w:lineRule="auto"/>
            </w:pPr>
            <w:r>
              <w:rPr>
                <w:sz w:val="20"/>
              </w:rPr>
              <w:t>Có dữ liệu booking Confirmed</w:t>
            </w:r>
          </w:p>
        </w:tc>
      </w:tr>
      <w:tr w14:paraId="67B0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1C8417C">
            <w:pPr>
              <w:spacing w:after="0" w:line="240" w:lineRule="auto"/>
            </w:pPr>
            <w:r>
              <w:rPr>
                <w:b/>
                <w:sz w:val="20"/>
              </w:rPr>
              <w:t>Điều kiện sau (Post-Condition(s))</w:t>
            </w:r>
          </w:p>
        </w:tc>
        <w:tc>
          <w:tcPr>
            <w:tcW w:w="6336" w:type="dxa"/>
          </w:tcPr>
          <w:p w14:paraId="424D234A">
            <w:pPr>
              <w:spacing w:after="0" w:line="240" w:lineRule="auto"/>
            </w:pPr>
            <w:r>
              <w:rPr>
                <w:sz w:val="20"/>
              </w:rPr>
              <w:t>Hiển thị số liệu &amp; biểu đồ doanh thu</w:t>
            </w:r>
          </w:p>
        </w:tc>
      </w:tr>
      <w:tr w14:paraId="1642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C77EE7A">
            <w:pPr>
              <w:spacing w:after="0" w:line="240" w:lineRule="auto"/>
            </w:pPr>
            <w:r>
              <w:rPr>
                <w:b/>
                <w:sz w:val="20"/>
              </w:rPr>
              <w:t>Luồng cơ bản (Basic Flow)</w:t>
            </w:r>
          </w:p>
        </w:tc>
        <w:tc>
          <w:tcPr>
            <w:tcW w:w="6336" w:type="dxa"/>
          </w:tcPr>
          <w:p w14:paraId="2F3D7C93">
            <w:pPr>
              <w:spacing w:after="0" w:line="240" w:lineRule="auto"/>
            </w:pPr>
            <w:r>
              <w:rPr>
                <w:sz w:val="20"/>
              </w:rPr>
              <w:t>1. Admin chọn khoảng thời gian/tiêu chí.</w:t>
            </w:r>
          </w:p>
          <w:p w14:paraId="22BAE8D9">
            <w:pPr>
              <w:spacing w:after="20" w:line="240" w:lineRule="auto"/>
            </w:pPr>
            <w:r>
              <w:rPr>
                <w:sz w:val="20"/>
              </w:rPr>
              <w:t>2. Hệ thống tổng hợp doanh thu từ booking Confirmed.</w:t>
            </w:r>
          </w:p>
          <w:p w14:paraId="03973146">
            <w:pPr>
              <w:spacing w:after="20" w:line="240" w:lineRule="auto"/>
            </w:pPr>
            <w:r>
              <w:rPr>
                <w:sz w:val="20"/>
              </w:rPr>
              <w:t>3. Hiển thị bảng + biểu đồ, cho phép xuất.</w:t>
            </w:r>
          </w:p>
        </w:tc>
      </w:tr>
      <w:tr w14:paraId="63DE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49DCD36">
            <w:pPr>
              <w:spacing w:after="0" w:line="240" w:lineRule="auto"/>
            </w:pPr>
            <w:r>
              <w:rPr>
                <w:b/>
                <w:sz w:val="20"/>
              </w:rPr>
              <w:t>Luồng thay thế (Alternative Flow)</w:t>
            </w:r>
          </w:p>
        </w:tc>
        <w:tc>
          <w:tcPr>
            <w:tcW w:w="6336" w:type="dxa"/>
          </w:tcPr>
          <w:p w14:paraId="1E8CB393">
            <w:pPr>
              <w:spacing w:after="0" w:line="240" w:lineRule="auto"/>
            </w:pPr>
            <w:r>
              <w:rPr>
                <w:sz w:val="20"/>
              </w:rPr>
              <w:t>A1 — Xuất báo cáo ra CSV/Excel.</w:t>
            </w:r>
          </w:p>
        </w:tc>
      </w:tr>
      <w:tr w14:paraId="5E00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05FA6458">
            <w:pPr>
              <w:spacing w:after="0" w:line="240" w:lineRule="auto"/>
            </w:pPr>
            <w:r>
              <w:rPr>
                <w:b/>
                <w:sz w:val="20"/>
              </w:rPr>
              <w:t>Luồng ngoại lệ (Exception Flow)</w:t>
            </w:r>
          </w:p>
        </w:tc>
        <w:tc>
          <w:tcPr>
            <w:tcW w:w="6336" w:type="dxa"/>
          </w:tcPr>
          <w:p w14:paraId="2BFE1538">
            <w:pPr>
              <w:spacing w:after="0" w:line="240" w:lineRule="auto"/>
            </w:pPr>
            <w:r>
              <w:rPr>
                <w:sz w:val="20"/>
              </w:rPr>
              <w:t>E1 — Không có dữ liệu trong khoảng chọn → biểu đồ rỗng.</w:t>
            </w:r>
          </w:p>
        </w:tc>
      </w:tr>
      <w:tr w14:paraId="1165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0F3367D">
            <w:pPr>
              <w:spacing w:after="0" w:line="240" w:lineRule="auto"/>
            </w:pPr>
            <w:r>
              <w:rPr>
                <w:b/>
                <w:sz w:val="20"/>
              </w:rPr>
              <w:t>Ràng buộc (Business Rules)</w:t>
            </w:r>
          </w:p>
        </w:tc>
        <w:tc>
          <w:tcPr>
            <w:tcW w:w="6336" w:type="dxa"/>
          </w:tcPr>
          <w:p w14:paraId="14F1BA69">
            <w:pPr>
              <w:spacing w:after="0" w:line="240" w:lineRule="auto"/>
            </w:pPr>
            <w:r>
              <w:rPr>
                <w:sz w:val="20"/>
              </w:rPr>
              <w:t>Chỉ tính doanh thu từ booking Confirmed/CheckedIn.</w:t>
            </w:r>
          </w:p>
        </w:tc>
      </w:tr>
      <w:tr w14:paraId="7414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94D455A">
            <w:pPr>
              <w:spacing w:after="0" w:line="240" w:lineRule="auto"/>
            </w:pPr>
            <w:r>
              <w:rPr>
                <w:b/>
                <w:sz w:val="20"/>
              </w:rPr>
              <w:t>Yêu cầu phi chức năng (Non-Functional Requirement)</w:t>
            </w:r>
          </w:p>
        </w:tc>
        <w:tc>
          <w:tcPr>
            <w:tcW w:w="6336" w:type="dxa"/>
          </w:tcPr>
          <w:p w14:paraId="0FDC87CC">
            <w:pPr>
              <w:spacing w:after="0" w:line="240" w:lineRule="auto"/>
            </w:pPr>
            <w:r>
              <w:rPr>
                <w:sz w:val="20"/>
              </w:rPr>
              <w:t>Truy vấn tổng hợp tối ưu, phản hồi dưới 5 giây.</w:t>
            </w:r>
          </w:p>
        </w:tc>
      </w:tr>
    </w:tbl>
    <w:p w14:paraId="1E1DFA71">
      <w:pPr>
        <w:pStyle w:val="4"/>
      </w:pPr>
      <w:r>
        <w:rPr>
          <w:rFonts w:ascii="Times New Roman" w:hAnsi="Times New Roman"/>
          <w:color w:val="1F497D"/>
        </w:rPr>
        <w:t>3.16.2. Sơ đồ luồng chi tiết</w:t>
      </w:r>
    </w:p>
    <w:p w14:paraId="63674342">
      <w:pPr>
        <w:spacing w:after="120"/>
      </w:pPr>
      <w:r>
        <w:rPr>
          <w:b w:val="0"/>
          <w:i w:val="0"/>
          <w:sz w:val="21"/>
        </w:rPr>
        <w:t>Chọn kỳ/tiêu chí → tổng hợp booking Confirmed → hiển thị bảng + biểu đồ → xuất file.</w:t>
      </w:r>
    </w:p>
    <w:p w14:paraId="747A5732">
      <w:pPr>
        <w:pStyle w:val="4"/>
      </w:pPr>
      <w:r>
        <w:rPr>
          <w:rFonts w:ascii="Times New Roman" w:hAnsi="Times New Roman"/>
          <w:color w:val="1F497D"/>
        </w:rPr>
        <w:t>3.16.3. Giao diện</w:t>
      </w:r>
    </w:p>
    <w:p w14:paraId="4B368F49">
      <w:pPr>
        <w:spacing w:after="120"/>
      </w:pPr>
      <w:r>
        <w:rPr>
          <w:b w:val="0"/>
          <w:i w:val="0"/>
          <w:sz w:val="21"/>
        </w:rPr>
        <w:t>Dashboard biểu đồ (cột/đường) + bảng số liệu.</w:t>
      </w:r>
    </w:p>
    <w:p w14:paraId="699362E4">
      <w:pPr>
        <w:pStyle w:val="4"/>
      </w:pPr>
      <w:r>
        <w:rPr>
          <w:rFonts w:ascii="Times New Roman" w:hAnsi="Times New Roman"/>
          <w:color w:val="1F497D"/>
        </w:rPr>
        <w:t>3.16.4.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786"/>
        <w:gridCol w:w="1235"/>
        <w:gridCol w:w="983"/>
        <w:gridCol w:w="2939"/>
      </w:tblGrid>
      <w:tr w14:paraId="1079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61D35A33">
            <w:pPr>
              <w:spacing w:after="0" w:line="240" w:lineRule="auto"/>
            </w:pPr>
            <w:r>
              <w:rPr>
                <w:b/>
                <w:color w:val="FFFFFF"/>
                <w:sz w:val="20"/>
              </w:rPr>
              <w:t>Tên tiếng Việt</w:t>
            </w:r>
          </w:p>
        </w:tc>
        <w:tc>
          <w:tcPr>
            <w:tcW w:w="1872" w:type="dxa"/>
            <w:shd w:val="clear" w:color="auto" w:fill="1F497D"/>
          </w:tcPr>
          <w:p w14:paraId="14E84700">
            <w:pPr>
              <w:spacing w:after="0" w:line="240" w:lineRule="auto"/>
            </w:pPr>
            <w:r>
              <w:rPr>
                <w:b/>
                <w:color w:val="FFFFFF"/>
                <w:sz w:val="20"/>
              </w:rPr>
              <w:t>Tên tiếng Anh</w:t>
            </w:r>
          </w:p>
        </w:tc>
        <w:tc>
          <w:tcPr>
            <w:tcW w:w="1296" w:type="dxa"/>
            <w:shd w:val="clear" w:color="auto" w:fill="1F497D"/>
          </w:tcPr>
          <w:p w14:paraId="092CB520">
            <w:pPr>
              <w:spacing w:after="0" w:line="240" w:lineRule="auto"/>
            </w:pPr>
            <w:r>
              <w:rPr>
                <w:b/>
                <w:color w:val="FFFFFF"/>
                <w:sz w:val="20"/>
              </w:rPr>
              <w:t>Loại</w:t>
            </w:r>
          </w:p>
        </w:tc>
        <w:tc>
          <w:tcPr>
            <w:tcW w:w="1008" w:type="dxa"/>
            <w:shd w:val="clear" w:color="auto" w:fill="1F497D"/>
          </w:tcPr>
          <w:p w14:paraId="4433FB75">
            <w:pPr>
              <w:spacing w:after="0" w:line="240" w:lineRule="auto"/>
            </w:pPr>
            <w:r>
              <w:rPr>
                <w:b/>
                <w:color w:val="FFFFFF"/>
                <w:sz w:val="20"/>
              </w:rPr>
              <w:t>Bắt buộc?</w:t>
            </w:r>
          </w:p>
        </w:tc>
        <w:tc>
          <w:tcPr>
            <w:tcW w:w="3168" w:type="dxa"/>
            <w:shd w:val="clear" w:color="auto" w:fill="1F497D"/>
          </w:tcPr>
          <w:p w14:paraId="650BEC10">
            <w:pPr>
              <w:spacing w:after="0" w:line="240" w:lineRule="auto"/>
            </w:pPr>
            <w:r>
              <w:rPr>
                <w:b/>
                <w:color w:val="FFFFFF"/>
                <w:sz w:val="20"/>
              </w:rPr>
              <w:t>Mô tả</w:t>
            </w:r>
          </w:p>
        </w:tc>
      </w:tr>
      <w:tr w14:paraId="29FA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06A0037">
            <w:pPr>
              <w:spacing w:after="0" w:line="240" w:lineRule="auto"/>
            </w:pPr>
            <w:r>
              <w:rPr>
                <w:sz w:val="20"/>
              </w:rPr>
              <w:t>Từ ngày</w:t>
            </w:r>
          </w:p>
        </w:tc>
        <w:tc>
          <w:tcPr>
            <w:tcW w:w="1872" w:type="dxa"/>
          </w:tcPr>
          <w:p w14:paraId="07279D58">
            <w:pPr>
              <w:spacing w:after="0" w:line="240" w:lineRule="auto"/>
            </w:pPr>
            <w:r>
              <w:rPr>
                <w:sz w:val="20"/>
              </w:rPr>
              <w:t>from_date</w:t>
            </w:r>
          </w:p>
        </w:tc>
        <w:tc>
          <w:tcPr>
            <w:tcW w:w="1296" w:type="dxa"/>
          </w:tcPr>
          <w:p w14:paraId="7CCD4B4E">
            <w:pPr>
              <w:spacing w:after="0" w:line="240" w:lineRule="auto"/>
            </w:pPr>
            <w:r>
              <w:rPr>
                <w:sz w:val="20"/>
              </w:rPr>
              <w:t>Date</w:t>
            </w:r>
          </w:p>
        </w:tc>
        <w:tc>
          <w:tcPr>
            <w:tcW w:w="1008" w:type="dxa"/>
          </w:tcPr>
          <w:p w14:paraId="73F1FF62">
            <w:pPr>
              <w:spacing w:after="0" w:line="240" w:lineRule="auto"/>
            </w:pPr>
            <w:r>
              <w:rPr>
                <w:sz w:val="20"/>
              </w:rPr>
              <w:t>Có</w:t>
            </w:r>
          </w:p>
        </w:tc>
        <w:tc>
          <w:tcPr>
            <w:tcW w:w="3168" w:type="dxa"/>
          </w:tcPr>
          <w:p w14:paraId="112A3AA5">
            <w:pPr>
              <w:spacing w:after="0" w:line="240" w:lineRule="auto"/>
            </w:pPr>
            <w:r>
              <w:rPr>
                <w:sz w:val="20"/>
              </w:rPr>
              <w:t>Bắt đầu kỳ</w:t>
            </w:r>
          </w:p>
        </w:tc>
      </w:tr>
      <w:tr w14:paraId="2AC82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85D9EE9">
            <w:pPr>
              <w:spacing w:after="0" w:line="240" w:lineRule="auto"/>
            </w:pPr>
            <w:r>
              <w:rPr>
                <w:sz w:val="20"/>
              </w:rPr>
              <w:t>Đến ngày</w:t>
            </w:r>
          </w:p>
        </w:tc>
        <w:tc>
          <w:tcPr>
            <w:tcW w:w="1872" w:type="dxa"/>
          </w:tcPr>
          <w:p w14:paraId="3EEA89A2">
            <w:pPr>
              <w:spacing w:after="0" w:line="240" w:lineRule="auto"/>
            </w:pPr>
            <w:r>
              <w:rPr>
                <w:sz w:val="20"/>
              </w:rPr>
              <w:t>to_date</w:t>
            </w:r>
          </w:p>
        </w:tc>
        <w:tc>
          <w:tcPr>
            <w:tcW w:w="1296" w:type="dxa"/>
          </w:tcPr>
          <w:p w14:paraId="3B6970D8">
            <w:pPr>
              <w:spacing w:after="0" w:line="240" w:lineRule="auto"/>
            </w:pPr>
            <w:r>
              <w:rPr>
                <w:sz w:val="20"/>
              </w:rPr>
              <w:t>Date</w:t>
            </w:r>
          </w:p>
        </w:tc>
        <w:tc>
          <w:tcPr>
            <w:tcW w:w="1008" w:type="dxa"/>
          </w:tcPr>
          <w:p w14:paraId="74AA58D3">
            <w:pPr>
              <w:spacing w:after="0" w:line="240" w:lineRule="auto"/>
            </w:pPr>
            <w:r>
              <w:rPr>
                <w:sz w:val="20"/>
              </w:rPr>
              <w:t>Có</w:t>
            </w:r>
          </w:p>
        </w:tc>
        <w:tc>
          <w:tcPr>
            <w:tcW w:w="3168" w:type="dxa"/>
          </w:tcPr>
          <w:p w14:paraId="4B81C3A1">
            <w:pPr>
              <w:spacing w:after="0" w:line="240" w:lineRule="auto"/>
            </w:pPr>
            <w:r>
              <w:rPr>
                <w:sz w:val="20"/>
              </w:rPr>
              <w:t>Kết thúc kỳ</w:t>
            </w:r>
          </w:p>
        </w:tc>
      </w:tr>
      <w:tr w14:paraId="0C8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0850792E">
            <w:pPr>
              <w:spacing w:after="0" w:line="240" w:lineRule="auto"/>
            </w:pPr>
            <w:r>
              <w:rPr>
                <w:sz w:val="20"/>
              </w:rPr>
              <w:t>Phim/Rạp</w:t>
            </w:r>
          </w:p>
        </w:tc>
        <w:tc>
          <w:tcPr>
            <w:tcW w:w="1872" w:type="dxa"/>
          </w:tcPr>
          <w:p w14:paraId="7640771B">
            <w:pPr>
              <w:spacing w:after="0" w:line="240" w:lineRule="auto"/>
            </w:pPr>
            <w:r>
              <w:rPr>
                <w:sz w:val="20"/>
              </w:rPr>
              <w:t>filter</w:t>
            </w:r>
          </w:p>
        </w:tc>
        <w:tc>
          <w:tcPr>
            <w:tcW w:w="1296" w:type="dxa"/>
          </w:tcPr>
          <w:p w14:paraId="3EBCB3B8">
            <w:pPr>
              <w:spacing w:after="0" w:line="240" w:lineRule="auto"/>
            </w:pPr>
            <w:r>
              <w:rPr>
                <w:sz w:val="20"/>
              </w:rPr>
              <w:t>Select</w:t>
            </w:r>
          </w:p>
        </w:tc>
        <w:tc>
          <w:tcPr>
            <w:tcW w:w="1008" w:type="dxa"/>
          </w:tcPr>
          <w:p w14:paraId="496942C2">
            <w:pPr>
              <w:spacing w:after="0" w:line="240" w:lineRule="auto"/>
            </w:pPr>
            <w:r>
              <w:rPr>
                <w:sz w:val="20"/>
              </w:rPr>
              <w:t>Không</w:t>
            </w:r>
          </w:p>
        </w:tc>
        <w:tc>
          <w:tcPr>
            <w:tcW w:w="3168" w:type="dxa"/>
          </w:tcPr>
          <w:p w14:paraId="348EFD61">
            <w:pPr>
              <w:spacing w:after="0" w:line="240" w:lineRule="auto"/>
            </w:pPr>
            <w:r>
              <w:rPr>
                <w:sz w:val="20"/>
              </w:rPr>
              <w:t>Lọc theo phim/rạp</w:t>
            </w:r>
          </w:p>
        </w:tc>
      </w:tr>
    </w:tbl>
    <w:p w14:paraId="2B1DAB68">
      <w:r>
        <w:br w:type="page"/>
      </w:r>
    </w:p>
    <w:p w14:paraId="0C132CF0">
      <w:pPr>
        <w:pStyle w:val="3"/>
      </w:pPr>
      <w:r>
        <w:rPr>
          <w:rFonts w:ascii="Times New Roman" w:hAnsi="Times New Roman"/>
          <w:color w:val="1F497D"/>
        </w:rPr>
        <w:t>3.17. UC17 — Giám sát hội thoại CineX AI (phạm vi mở rộng)</w:t>
      </w:r>
    </w:p>
    <w:p w14:paraId="0864BF13">
      <w:pPr>
        <w:pStyle w:val="4"/>
      </w:pPr>
      <w:r>
        <w:rPr>
          <w:rFonts w:ascii="Times New Roman" w:hAnsi="Times New Roman"/>
          <w:color w:val="1F497D"/>
        </w:rPr>
        <w:t>3.17.1.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5956"/>
      </w:tblGrid>
      <w:tr w14:paraId="46FB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92B341F">
            <w:pPr>
              <w:spacing w:after="0" w:line="240" w:lineRule="auto"/>
            </w:pPr>
            <w:r>
              <w:rPr>
                <w:b/>
                <w:sz w:val="20"/>
              </w:rPr>
              <w:t>Use Case ID</w:t>
            </w:r>
          </w:p>
        </w:tc>
        <w:tc>
          <w:tcPr>
            <w:tcW w:w="6336" w:type="dxa"/>
          </w:tcPr>
          <w:p w14:paraId="3723B165">
            <w:pPr>
              <w:spacing w:after="0" w:line="240" w:lineRule="auto"/>
            </w:pPr>
            <w:r>
              <w:rPr>
                <w:sz w:val="20"/>
              </w:rPr>
              <w:t>UC17</w:t>
            </w:r>
          </w:p>
        </w:tc>
      </w:tr>
      <w:tr w14:paraId="2DA9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FFC1125">
            <w:pPr>
              <w:spacing w:after="0" w:line="240" w:lineRule="auto"/>
            </w:pPr>
            <w:r>
              <w:rPr>
                <w:b/>
                <w:sz w:val="20"/>
              </w:rPr>
              <w:t>Mô tả</w:t>
            </w:r>
          </w:p>
        </w:tc>
        <w:tc>
          <w:tcPr>
            <w:tcW w:w="6336" w:type="dxa"/>
          </w:tcPr>
          <w:p w14:paraId="03BC6B93">
            <w:pPr>
              <w:spacing w:after="0" w:line="240" w:lineRule="auto"/>
            </w:pPr>
            <w:r>
              <w:rPr>
                <w:sz w:val="20"/>
              </w:rPr>
              <w:t>Admin theo dõi nền tảng hội thoại CineX AI; hiện tại hệ thống lưu conversation/state, trả metadata nhà cung cấp NVIDIA NIM hoặc RULE_FALLBACK, và cung cấp API xem/reset hội thoại có xác thực. Màn hình giám sát chuyên sâu là phạm vi mở rộng.</w:t>
            </w:r>
          </w:p>
        </w:tc>
      </w:tr>
      <w:tr w14:paraId="10E7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89FEE5">
            <w:pPr>
              <w:spacing w:after="0" w:line="240" w:lineRule="auto"/>
            </w:pPr>
            <w:r>
              <w:rPr>
                <w:b/>
                <w:sz w:val="20"/>
              </w:rPr>
              <w:t>Tác nhân (Actor(s))</w:t>
            </w:r>
          </w:p>
        </w:tc>
        <w:tc>
          <w:tcPr>
            <w:tcW w:w="6336" w:type="dxa"/>
          </w:tcPr>
          <w:p w14:paraId="53086529">
            <w:pPr>
              <w:spacing w:after="0" w:line="240" w:lineRule="auto"/>
            </w:pPr>
            <w:r>
              <w:rPr>
                <w:sz w:val="20"/>
              </w:rPr>
              <w:t>Admin</w:t>
            </w:r>
          </w:p>
        </w:tc>
      </w:tr>
      <w:tr w14:paraId="6BEC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54F63C4">
            <w:pPr>
              <w:spacing w:after="0" w:line="240" w:lineRule="auto"/>
            </w:pPr>
            <w:r>
              <w:rPr>
                <w:b/>
                <w:sz w:val="20"/>
              </w:rPr>
              <w:t>Sự ưu tiên (Priority)</w:t>
            </w:r>
          </w:p>
        </w:tc>
        <w:tc>
          <w:tcPr>
            <w:tcW w:w="6336" w:type="dxa"/>
          </w:tcPr>
          <w:p w14:paraId="06EDF6F8">
            <w:pPr>
              <w:spacing w:after="0" w:line="240" w:lineRule="auto"/>
            </w:pPr>
            <w:r>
              <w:rPr>
                <w:sz w:val="20"/>
              </w:rPr>
              <w:t>Thấp (hỗ trợ vận hành, không bắt buộc cho demo core)</w:t>
            </w:r>
          </w:p>
        </w:tc>
      </w:tr>
      <w:tr w14:paraId="416B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1F3C189">
            <w:pPr>
              <w:spacing w:after="0" w:line="240" w:lineRule="auto"/>
            </w:pPr>
            <w:r>
              <w:rPr>
                <w:b/>
                <w:sz w:val="20"/>
              </w:rPr>
              <w:t>Trigger</w:t>
            </w:r>
          </w:p>
        </w:tc>
        <w:tc>
          <w:tcPr>
            <w:tcW w:w="6336" w:type="dxa"/>
          </w:tcPr>
          <w:p w14:paraId="1A73D1AB">
            <w:pPr>
              <w:spacing w:after="0" w:line="240" w:lineRule="auto"/>
            </w:pPr>
            <w:r>
              <w:rPr>
                <w:sz w:val="20"/>
              </w:rPr>
              <w:t>Admin truy cập trang Giám sát AI Chatbot</w:t>
            </w:r>
          </w:p>
        </w:tc>
      </w:tr>
      <w:tr w14:paraId="05D9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24968E36">
            <w:pPr>
              <w:spacing w:after="0" w:line="240" w:lineRule="auto"/>
            </w:pPr>
            <w:r>
              <w:rPr>
                <w:b/>
                <w:sz w:val="20"/>
              </w:rPr>
              <w:t>Điều kiện cần (Pre-Condition)</w:t>
            </w:r>
          </w:p>
        </w:tc>
        <w:tc>
          <w:tcPr>
            <w:tcW w:w="6336" w:type="dxa"/>
          </w:tcPr>
          <w:p w14:paraId="17389A01">
            <w:pPr>
              <w:spacing w:after="0" w:line="240" w:lineRule="auto"/>
            </w:pPr>
            <w:r>
              <w:rPr>
                <w:sz w:val="20"/>
              </w:rPr>
              <w:t>Có ít nhất một bản ghi ai_conversations đã được tạo</w:t>
            </w:r>
          </w:p>
        </w:tc>
      </w:tr>
      <w:tr w14:paraId="349A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3606ECEB">
            <w:pPr>
              <w:spacing w:after="0" w:line="240" w:lineRule="auto"/>
            </w:pPr>
            <w:r>
              <w:rPr>
                <w:b/>
                <w:sz w:val="20"/>
              </w:rPr>
              <w:t>Điều kiện sau (Post-Condition(s))</w:t>
            </w:r>
          </w:p>
        </w:tc>
        <w:tc>
          <w:tcPr>
            <w:tcW w:w="6336" w:type="dxa"/>
          </w:tcPr>
          <w:p w14:paraId="740991A6">
            <w:pPr>
              <w:spacing w:after="0" w:line="240" w:lineRule="auto"/>
            </w:pPr>
            <w:r>
              <w:rPr>
                <w:sz w:val="20"/>
              </w:rPr>
              <w:t>Không thay đổi dữ liệu nghiệp vụ trong bản hiện tại; cung cấp dữ liệu nền để xây dựng màn hình giám sát ở phiên bản sau.</w:t>
            </w:r>
          </w:p>
        </w:tc>
      </w:tr>
      <w:tr w14:paraId="52A5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1802DCCD">
            <w:pPr>
              <w:spacing w:after="0" w:line="240" w:lineRule="auto"/>
            </w:pPr>
            <w:r>
              <w:rPr>
                <w:b/>
                <w:sz w:val="20"/>
              </w:rPr>
              <w:t>Luồng cơ bản (Basic Flow)</w:t>
            </w:r>
          </w:p>
        </w:tc>
        <w:tc>
          <w:tcPr>
            <w:tcW w:w="6336" w:type="dxa"/>
          </w:tcPr>
          <w:p w14:paraId="70FBFBF9">
            <w:pPr>
              <w:spacing w:after="0" w:line="240" w:lineRule="auto"/>
            </w:pPr>
            <w:r>
              <w:rPr>
                <w:sz w:val="20"/>
              </w:rPr>
              <w:t>1. Admin xem danh sách ai_conversations gần đây.</w:t>
            </w:r>
          </w:p>
          <w:p w14:paraId="38A16DB3">
            <w:pPr>
              <w:spacing w:after="20" w:line="240" w:lineRule="auto"/>
            </w:pPr>
            <w:r>
              <w:rPr>
                <w:sz w:val="20"/>
              </w:rPr>
              <w:t>2. Chọn một phiên để xem chi tiết current_step, state_data và metadata nhà cung cấp.</w:t>
            </w:r>
          </w:p>
          <w:p w14:paraId="4B2D8BDF">
            <w:pPr>
              <w:spacing w:after="20" w:line="240" w:lineRule="auto"/>
            </w:pPr>
            <w:r>
              <w:rPr>
                <w:sz w:val="20"/>
              </w:rPr>
              <w:t>3. Admin có thể reset trạng thái hội thoại; dashboard chuyên sâu là phạm vi mở rộng.</w:t>
            </w:r>
          </w:p>
        </w:tc>
      </w:tr>
      <w:tr w14:paraId="385D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462FADE1">
            <w:pPr>
              <w:spacing w:after="0" w:line="240" w:lineRule="auto"/>
            </w:pPr>
            <w:r>
              <w:rPr>
                <w:b/>
                <w:sz w:val="20"/>
              </w:rPr>
              <w:t>Luồng thay thế (Alternative Flow)</w:t>
            </w:r>
          </w:p>
        </w:tc>
        <w:tc>
          <w:tcPr>
            <w:tcW w:w="6336" w:type="dxa"/>
          </w:tcPr>
          <w:p w14:paraId="2D450CA8">
            <w:pPr>
              <w:spacing w:after="0" w:line="240" w:lineRule="auto"/>
            </w:pPr>
            <w:r>
              <w:rPr>
                <w:sz w:val="20"/>
              </w:rPr>
              <w:t>Không có.</w:t>
            </w:r>
          </w:p>
        </w:tc>
      </w:tr>
      <w:tr w14:paraId="29A4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563297CF">
            <w:pPr>
              <w:spacing w:after="0" w:line="240" w:lineRule="auto"/>
            </w:pPr>
            <w:r>
              <w:rPr>
                <w:b/>
                <w:sz w:val="20"/>
              </w:rPr>
              <w:t>Luồng ngoại lệ (Exception Flow)</w:t>
            </w:r>
          </w:p>
        </w:tc>
        <w:tc>
          <w:tcPr>
            <w:tcW w:w="6336" w:type="dxa"/>
          </w:tcPr>
          <w:p w14:paraId="33FCBE53">
            <w:pPr>
              <w:spacing w:after="0" w:line="240" w:lineRule="auto"/>
            </w:pPr>
            <w:r>
              <w:rPr>
                <w:sz w:val="20"/>
              </w:rPr>
              <w:t>Không có.</w:t>
            </w:r>
          </w:p>
        </w:tc>
      </w:tr>
      <w:tr w14:paraId="4CC2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73EAB21E">
            <w:pPr>
              <w:spacing w:after="0" w:line="240" w:lineRule="auto"/>
            </w:pPr>
            <w:r>
              <w:rPr>
                <w:b/>
                <w:sz w:val="20"/>
              </w:rPr>
              <w:t>Ràng buộc (Business Rules)</w:t>
            </w:r>
          </w:p>
        </w:tc>
        <w:tc>
          <w:tcPr>
            <w:tcW w:w="6336" w:type="dxa"/>
          </w:tcPr>
          <w:p w14:paraId="284B118D">
            <w:pPr>
              <w:spacing w:after="0" w:line="240" w:lineRule="auto"/>
            </w:pPr>
            <w:r>
              <w:rPr>
                <w:sz w:val="20"/>
              </w:rPr>
              <w:t>Không hiển thị thông tin thanh toán nhạy cảm trong log.</w:t>
            </w:r>
          </w:p>
        </w:tc>
      </w:tr>
      <w:tr w14:paraId="7492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CE6F1"/>
          </w:tcPr>
          <w:p w14:paraId="6296B109">
            <w:pPr>
              <w:spacing w:after="0" w:line="240" w:lineRule="auto"/>
            </w:pPr>
            <w:r>
              <w:rPr>
                <w:b/>
                <w:sz w:val="20"/>
              </w:rPr>
              <w:t>Yêu cầu phi chức năng (Non-Functional Requirement)</w:t>
            </w:r>
          </w:p>
        </w:tc>
        <w:tc>
          <w:tcPr>
            <w:tcW w:w="6336" w:type="dxa"/>
          </w:tcPr>
          <w:p w14:paraId="417FB737">
            <w:pPr>
              <w:spacing w:after="0" w:line="240" w:lineRule="auto"/>
            </w:pPr>
            <w:r>
              <w:rPr>
                <w:sz w:val="20"/>
              </w:rPr>
              <w:t>Log được lưu tối thiểu 30 ngày phục vụ đối chiếu.</w:t>
            </w:r>
          </w:p>
        </w:tc>
      </w:tr>
    </w:tbl>
    <w:p w14:paraId="55EB5E9F">
      <w:pPr>
        <w:pStyle w:val="4"/>
      </w:pPr>
      <w:r>
        <w:rPr>
          <w:rFonts w:ascii="Times New Roman" w:hAnsi="Times New Roman"/>
          <w:color w:val="1F497D"/>
        </w:rPr>
        <w:t>3.17.2. Sơ đồ luồng chi tiết</w:t>
      </w:r>
    </w:p>
    <w:p w14:paraId="7EE43F10">
      <w:pPr>
        <w:spacing w:after="120"/>
      </w:pPr>
      <w:r>
        <w:rPr>
          <w:b w:val="0"/>
          <w:i w:val="0"/>
          <w:sz w:val="21"/>
        </w:rPr>
        <w:t>Xem danh sách ai_conversations → chọn phiên → xem current_step, state_data và metadata nhà cung cấp → reset phiên khi cần.</w:t>
      </w:r>
    </w:p>
    <w:p w14:paraId="1DD5FB60">
      <w:pPr>
        <w:pStyle w:val="4"/>
      </w:pPr>
      <w:r>
        <w:rPr>
          <w:rFonts w:ascii="Times New Roman" w:hAnsi="Times New Roman"/>
          <w:color w:val="1F497D"/>
        </w:rPr>
        <w:t>3.17.3. Giao diện</w:t>
      </w:r>
    </w:p>
    <w:p w14:paraId="240D96F9">
      <w:pPr>
        <w:spacing w:after="120"/>
      </w:pPr>
      <w:r>
        <w:rPr>
          <w:b w:val="0"/>
          <w:i w:val="0"/>
          <w:sz w:val="21"/>
        </w:rPr>
        <w:t>Danh sách hội thoại dạng bảng + khung xem chi tiết dạng chat log.</w:t>
      </w:r>
    </w:p>
    <w:p w14:paraId="01B6E5A5">
      <w:pPr>
        <w:pStyle w:val="4"/>
      </w:pPr>
      <w:r>
        <w:rPr>
          <w:rFonts w:ascii="Times New Roman" w:hAnsi="Times New Roman"/>
          <w:color w:val="1F497D"/>
        </w:rPr>
        <w:t>3.17.4. Mô tả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2"/>
        <w:gridCol w:w="1829"/>
        <w:gridCol w:w="1226"/>
        <w:gridCol w:w="983"/>
        <w:gridCol w:w="2926"/>
      </w:tblGrid>
      <w:tr w14:paraId="0C95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F497D"/>
          </w:tcPr>
          <w:p w14:paraId="5B38EF71">
            <w:pPr>
              <w:spacing w:after="0" w:line="240" w:lineRule="auto"/>
            </w:pPr>
            <w:r>
              <w:rPr>
                <w:b/>
                <w:color w:val="FFFFFF"/>
                <w:sz w:val="20"/>
              </w:rPr>
              <w:t>Tên tiếng Việt</w:t>
            </w:r>
          </w:p>
        </w:tc>
        <w:tc>
          <w:tcPr>
            <w:tcW w:w="1872" w:type="dxa"/>
            <w:shd w:val="clear" w:color="auto" w:fill="1F497D"/>
          </w:tcPr>
          <w:p w14:paraId="34D4EE81">
            <w:pPr>
              <w:spacing w:after="0" w:line="240" w:lineRule="auto"/>
            </w:pPr>
            <w:r>
              <w:rPr>
                <w:b/>
                <w:color w:val="FFFFFF"/>
                <w:sz w:val="20"/>
              </w:rPr>
              <w:t>Tên tiếng Anh</w:t>
            </w:r>
          </w:p>
        </w:tc>
        <w:tc>
          <w:tcPr>
            <w:tcW w:w="1296" w:type="dxa"/>
            <w:shd w:val="clear" w:color="auto" w:fill="1F497D"/>
          </w:tcPr>
          <w:p w14:paraId="48DD79C8">
            <w:pPr>
              <w:spacing w:after="0" w:line="240" w:lineRule="auto"/>
            </w:pPr>
            <w:r>
              <w:rPr>
                <w:b/>
                <w:color w:val="FFFFFF"/>
                <w:sz w:val="20"/>
              </w:rPr>
              <w:t>Loại</w:t>
            </w:r>
          </w:p>
        </w:tc>
        <w:tc>
          <w:tcPr>
            <w:tcW w:w="1008" w:type="dxa"/>
            <w:shd w:val="clear" w:color="auto" w:fill="1F497D"/>
          </w:tcPr>
          <w:p w14:paraId="373DED67">
            <w:pPr>
              <w:spacing w:after="0" w:line="240" w:lineRule="auto"/>
            </w:pPr>
            <w:r>
              <w:rPr>
                <w:b/>
                <w:color w:val="FFFFFF"/>
                <w:sz w:val="20"/>
              </w:rPr>
              <w:t>Bắt buộc?</w:t>
            </w:r>
          </w:p>
        </w:tc>
        <w:tc>
          <w:tcPr>
            <w:tcW w:w="3168" w:type="dxa"/>
            <w:shd w:val="clear" w:color="auto" w:fill="1F497D"/>
          </w:tcPr>
          <w:p w14:paraId="4D4BD0DE">
            <w:pPr>
              <w:spacing w:after="0" w:line="240" w:lineRule="auto"/>
            </w:pPr>
            <w:r>
              <w:rPr>
                <w:b/>
                <w:color w:val="FFFFFF"/>
                <w:sz w:val="20"/>
              </w:rPr>
              <w:t>Mô tả</w:t>
            </w:r>
          </w:p>
        </w:tc>
      </w:tr>
      <w:tr w14:paraId="64906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F19E72F">
            <w:pPr>
              <w:spacing w:after="0" w:line="240" w:lineRule="auto"/>
            </w:pPr>
            <w:r>
              <w:rPr>
                <w:sz w:val="20"/>
              </w:rPr>
              <w:t>Phiên chat</w:t>
            </w:r>
          </w:p>
        </w:tc>
        <w:tc>
          <w:tcPr>
            <w:tcW w:w="1872" w:type="dxa"/>
          </w:tcPr>
          <w:p w14:paraId="0497EC7A">
            <w:pPr>
              <w:spacing w:after="0" w:line="240" w:lineRule="auto"/>
            </w:pPr>
            <w:r>
              <w:rPr>
                <w:sz w:val="20"/>
              </w:rPr>
              <w:t>session_id</w:t>
            </w:r>
          </w:p>
        </w:tc>
        <w:tc>
          <w:tcPr>
            <w:tcW w:w="1296" w:type="dxa"/>
          </w:tcPr>
          <w:p w14:paraId="6BB00CD3">
            <w:pPr>
              <w:spacing w:after="0" w:line="240" w:lineRule="auto"/>
            </w:pPr>
            <w:r>
              <w:rPr>
                <w:sz w:val="20"/>
              </w:rPr>
              <w:t>ID</w:t>
            </w:r>
          </w:p>
        </w:tc>
        <w:tc>
          <w:tcPr>
            <w:tcW w:w="1008" w:type="dxa"/>
          </w:tcPr>
          <w:p w14:paraId="1E62E0B6">
            <w:pPr>
              <w:spacing w:after="0" w:line="240" w:lineRule="auto"/>
            </w:pPr>
            <w:r>
              <w:rPr>
                <w:sz w:val="20"/>
              </w:rPr>
              <w:t>Có</w:t>
            </w:r>
          </w:p>
        </w:tc>
        <w:tc>
          <w:tcPr>
            <w:tcW w:w="3168" w:type="dxa"/>
          </w:tcPr>
          <w:p w14:paraId="3386DDEE">
            <w:pPr>
              <w:spacing w:after="0" w:line="240" w:lineRule="auto"/>
            </w:pPr>
            <w:r>
              <w:rPr>
                <w:sz w:val="20"/>
              </w:rPr>
              <w:t>Phiên cần xem</w:t>
            </w:r>
          </w:p>
        </w:tc>
      </w:tr>
      <w:tr w14:paraId="2EC63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579C124">
            <w:pPr>
              <w:spacing w:after="0" w:line="240" w:lineRule="auto"/>
            </w:pPr>
            <w:r>
              <w:rPr>
                <w:sz w:val="20"/>
              </w:rPr>
              <w:t>System prompt</w:t>
            </w:r>
          </w:p>
        </w:tc>
        <w:tc>
          <w:tcPr>
            <w:tcW w:w="1872" w:type="dxa"/>
          </w:tcPr>
          <w:p w14:paraId="23418BB5">
            <w:pPr>
              <w:spacing w:after="0" w:line="240" w:lineRule="auto"/>
            </w:pPr>
            <w:r>
              <w:rPr>
                <w:sz w:val="20"/>
              </w:rPr>
              <w:t>system_prompt</w:t>
            </w:r>
          </w:p>
        </w:tc>
        <w:tc>
          <w:tcPr>
            <w:tcW w:w="1296" w:type="dxa"/>
          </w:tcPr>
          <w:p w14:paraId="6D1B7549">
            <w:pPr>
              <w:spacing w:after="0" w:line="240" w:lineRule="auto"/>
            </w:pPr>
            <w:r>
              <w:rPr>
                <w:sz w:val="20"/>
              </w:rPr>
              <w:t>Text</w:t>
            </w:r>
          </w:p>
        </w:tc>
        <w:tc>
          <w:tcPr>
            <w:tcW w:w="1008" w:type="dxa"/>
          </w:tcPr>
          <w:p w14:paraId="396E8F48">
            <w:pPr>
              <w:spacing w:after="0" w:line="240" w:lineRule="auto"/>
            </w:pPr>
            <w:r>
              <w:rPr>
                <w:sz w:val="20"/>
              </w:rPr>
              <w:t>Không</w:t>
            </w:r>
          </w:p>
        </w:tc>
        <w:tc>
          <w:tcPr>
            <w:tcW w:w="3168" w:type="dxa"/>
          </w:tcPr>
          <w:p w14:paraId="63B80A8F">
            <w:pPr>
              <w:spacing w:after="0" w:line="240" w:lineRule="auto"/>
            </w:pPr>
            <w:r>
              <w:rPr>
                <w:sz w:val="20"/>
              </w:rPr>
              <w:t>Cấu hình prompt AI</w:t>
            </w:r>
          </w:p>
        </w:tc>
      </w:tr>
    </w:tbl>
    <w:p w14:paraId="4855FB88">
      <w:r>
        <w:br w:type="page"/>
      </w:r>
    </w:p>
    <w:p w14:paraId="3E62165C">
      <w:pPr>
        <w:pStyle w:val="2"/>
      </w:pPr>
      <w:r>
        <w:rPr>
          <w:rFonts w:ascii="Times New Roman" w:hAnsi="Times New Roman"/>
          <w:color w:val="1F497D"/>
        </w:rPr>
        <w:t>PHẦN 4: CÁC COMPONENT, THÔNG BÁO, CẢNH BÁO</w:t>
      </w:r>
    </w:p>
    <w:p w14:paraId="272D31C7">
      <w:pPr>
        <w:spacing w:after="120"/>
      </w:pPr>
      <w:r>
        <w:rPr>
          <w:b/>
          <w:i w:val="0"/>
          <w:sz w:val="22"/>
        </w:rPr>
        <w:t>Danh sách các mẫu thông báo, cảnh báo sử dụng trong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3"/>
        <w:gridCol w:w="1313"/>
        <w:gridCol w:w="3848"/>
        <w:gridCol w:w="2862"/>
      </w:tblGrid>
      <w:tr w14:paraId="2E4E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1F497D"/>
          </w:tcPr>
          <w:p w14:paraId="545DA1EF">
            <w:pPr>
              <w:spacing w:after="0" w:line="240" w:lineRule="auto"/>
            </w:pPr>
            <w:r>
              <w:rPr>
                <w:b/>
                <w:color w:val="FFFFFF"/>
                <w:sz w:val="20"/>
              </w:rPr>
              <w:t>Mã</w:t>
            </w:r>
          </w:p>
        </w:tc>
        <w:tc>
          <w:tcPr>
            <w:tcW w:w="1440" w:type="dxa"/>
            <w:shd w:val="clear" w:color="auto" w:fill="1F497D"/>
          </w:tcPr>
          <w:p w14:paraId="75084BB4">
            <w:pPr>
              <w:spacing w:after="0" w:line="240" w:lineRule="auto"/>
            </w:pPr>
            <w:r>
              <w:rPr>
                <w:b/>
                <w:color w:val="FFFFFF"/>
                <w:sz w:val="20"/>
              </w:rPr>
              <w:t>Loại</w:t>
            </w:r>
          </w:p>
        </w:tc>
        <w:tc>
          <w:tcPr>
            <w:tcW w:w="4464" w:type="dxa"/>
            <w:shd w:val="clear" w:color="auto" w:fill="1F497D"/>
          </w:tcPr>
          <w:p w14:paraId="386A8C5A">
            <w:pPr>
              <w:spacing w:after="0" w:line="240" w:lineRule="auto"/>
            </w:pPr>
            <w:r>
              <w:rPr>
                <w:b/>
                <w:color w:val="FFFFFF"/>
                <w:sz w:val="20"/>
              </w:rPr>
              <w:t>Nội dung mẫu</w:t>
            </w:r>
          </w:p>
        </w:tc>
        <w:tc>
          <w:tcPr>
            <w:tcW w:w="3168" w:type="dxa"/>
            <w:shd w:val="clear" w:color="auto" w:fill="1F497D"/>
          </w:tcPr>
          <w:p w14:paraId="11C6C58E">
            <w:pPr>
              <w:spacing w:after="0" w:line="240" w:lineRule="auto"/>
            </w:pPr>
            <w:r>
              <w:rPr>
                <w:b/>
                <w:color w:val="FFFFFF"/>
                <w:sz w:val="20"/>
              </w:rPr>
              <w:t>Ngữ cảnh xuất hiện</w:t>
            </w:r>
          </w:p>
        </w:tc>
      </w:tr>
      <w:tr w14:paraId="4738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323C70E">
            <w:pPr>
              <w:spacing w:after="0" w:line="240" w:lineRule="auto"/>
            </w:pPr>
            <w:r>
              <w:rPr>
                <w:sz w:val="20"/>
              </w:rPr>
              <w:t>NB01</w:t>
            </w:r>
          </w:p>
        </w:tc>
        <w:tc>
          <w:tcPr>
            <w:tcW w:w="1440" w:type="dxa"/>
          </w:tcPr>
          <w:p w14:paraId="6D844F9D">
            <w:pPr>
              <w:spacing w:after="0" w:line="240" w:lineRule="auto"/>
            </w:pPr>
            <w:r>
              <w:rPr>
                <w:sz w:val="20"/>
              </w:rPr>
              <w:t>Thành công</w:t>
            </w:r>
          </w:p>
        </w:tc>
        <w:tc>
          <w:tcPr>
            <w:tcW w:w="4464" w:type="dxa"/>
          </w:tcPr>
          <w:p w14:paraId="1D00E19F">
            <w:pPr>
              <w:spacing w:after="0" w:line="240" w:lineRule="auto"/>
            </w:pPr>
            <w:r>
              <w:rPr>
                <w:sz w:val="20"/>
              </w:rPr>
              <w:t>“Đặt vé thành công! Mã vé của bạn là #{code}.”</w:t>
            </w:r>
          </w:p>
        </w:tc>
        <w:tc>
          <w:tcPr>
            <w:tcW w:w="3168" w:type="dxa"/>
          </w:tcPr>
          <w:p w14:paraId="7D2141C2">
            <w:pPr>
              <w:spacing w:after="0" w:line="240" w:lineRule="auto"/>
            </w:pPr>
            <w:r>
              <w:rPr>
                <w:sz w:val="20"/>
              </w:rPr>
              <w:t>Sau UC3/UC4 khi tạo Booking thành công</w:t>
            </w:r>
          </w:p>
        </w:tc>
      </w:tr>
      <w:tr w14:paraId="7507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504918">
            <w:pPr>
              <w:spacing w:after="0" w:line="240" w:lineRule="auto"/>
            </w:pPr>
            <w:r>
              <w:rPr>
                <w:sz w:val="20"/>
              </w:rPr>
              <w:t>NB02</w:t>
            </w:r>
          </w:p>
        </w:tc>
        <w:tc>
          <w:tcPr>
            <w:tcW w:w="1440" w:type="dxa"/>
          </w:tcPr>
          <w:p w14:paraId="17112884">
            <w:pPr>
              <w:spacing w:after="0" w:line="240" w:lineRule="auto"/>
            </w:pPr>
            <w:r>
              <w:rPr>
                <w:sz w:val="20"/>
              </w:rPr>
              <w:t>Cảnh báo</w:t>
            </w:r>
          </w:p>
        </w:tc>
        <w:tc>
          <w:tcPr>
            <w:tcW w:w="4464" w:type="dxa"/>
          </w:tcPr>
          <w:p w14:paraId="1AE8F9D0">
            <w:pPr>
              <w:spacing w:after="0" w:line="240" w:lineRule="auto"/>
            </w:pPr>
            <w:r>
              <w:rPr>
                <w:sz w:val="20"/>
              </w:rPr>
              <w:t>“Ghế bạn chọn sắp hết hạn giữ, vui lòng thanh toán trong {mm:ss}.”</w:t>
            </w:r>
          </w:p>
        </w:tc>
        <w:tc>
          <w:tcPr>
            <w:tcW w:w="3168" w:type="dxa"/>
          </w:tcPr>
          <w:p w14:paraId="1FFABC1D">
            <w:pPr>
              <w:spacing w:after="0" w:line="240" w:lineRule="auto"/>
            </w:pPr>
            <w:r>
              <w:rPr>
                <w:sz w:val="20"/>
              </w:rPr>
              <w:t>Trong UC7, khi Booking sắp Expired</w:t>
            </w:r>
          </w:p>
        </w:tc>
      </w:tr>
      <w:tr w14:paraId="1937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663FD6B">
            <w:pPr>
              <w:spacing w:after="0" w:line="240" w:lineRule="auto"/>
            </w:pPr>
            <w:r>
              <w:rPr>
                <w:sz w:val="20"/>
              </w:rPr>
              <w:t>NB03</w:t>
            </w:r>
          </w:p>
        </w:tc>
        <w:tc>
          <w:tcPr>
            <w:tcW w:w="1440" w:type="dxa"/>
          </w:tcPr>
          <w:p w14:paraId="1618C2EF">
            <w:pPr>
              <w:spacing w:after="0" w:line="240" w:lineRule="auto"/>
            </w:pPr>
            <w:r>
              <w:rPr>
                <w:sz w:val="20"/>
              </w:rPr>
              <w:t>Lỗi</w:t>
            </w:r>
          </w:p>
        </w:tc>
        <w:tc>
          <w:tcPr>
            <w:tcW w:w="4464" w:type="dxa"/>
          </w:tcPr>
          <w:p w14:paraId="148B1C2A">
            <w:pPr>
              <w:spacing w:after="0" w:line="240" w:lineRule="auto"/>
            </w:pPr>
            <w:r>
              <w:rPr>
                <w:sz w:val="20"/>
              </w:rPr>
              <w:t>“Rất tiếc, suất chiếu này đã hết ghế. Bạn có muốn xem các suất gần nhất không?”</w:t>
            </w:r>
          </w:p>
        </w:tc>
        <w:tc>
          <w:tcPr>
            <w:tcW w:w="3168" w:type="dxa"/>
          </w:tcPr>
          <w:p w14:paraId="6B009390">
            <w:pPr>
              <w:spacing w:after="0" w:line="240" w:lineRule="auto"/>
            </w:pPr>
            <w:r>
              <w:rPr>
                <w:sz w:val="20"/>
              </w:rPr>
              <w:t>UC3 Exception E1</w:t>
            </w:r>
          </w:p>
        </w:tc>
      </w:tr>
      <w:tr w14:paraId="66CF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8F728FB">
            <w:pPr>
              <w:spacing w:after="0" w:line="240" w:lineRule="auto"/>
            </w:pPr>
            <w:r>
              <w:rPr>
                <w:sz w:val="20"/>
              </w:rPr>
              <w:t>NB04</w:t>
            </w:r>
          </w:p>
        </w:tc>
        <w:tc>
          <w:tcPr>
            <w:tcW w:w="1440" w:type="dxa"/>
          </w:tcPr>
          <w:p w14:paraId="501B1C0D">
            <w:pPr>
              <w:spacing w:after="0" w:line="240" w:lineRule="auto"/>
            </w:pPr>
            <w:r>
              <w:rPr>
                <w:sz w:val="20"/>
              </w:rPr>
              <w:t>Lỗi</w:t>
            </w:r>
          </w:p>
        </w:tc>
        <w:tc>
          <w:tcPr>
            <w:tcW w:w="4464" w:type="dxa"/>
          </w:tcPr>
          <w:p w14:paraId="7238D534">
            <w:pPr>
              <w:spacing w:after="0" w:line="240" w:lineRule="auto"/>
            </w:pPr>
            <w:r>
              <w:rPr>
                <w:sz w:val="20"/>
              </w:rPr>
              <w:t>“Thanh toán không thành công, vui lòng thử lại.”</w:t>
            </w:r>
          </w:p>
        </w:tc>
        <w:tc>
          <w:tcPr>
            <w:tcW w:w="3168" w:type="dxa"/>
          </w:tcPr>
          <w:p w14:paraId="692C6841">
            <w:pPr>
              <w:spacing w:after="0" w:line="240" w:lineRule="auto"/>
            </w:pPr>
            <w:r>
              <w:rPr>
                <w:sz w:val="20"/>
              </w:rPr>
              <w:t>UC7 Exception E1</w:t>
            </w:r>
          </w:p>
        </w:tc>
      </w:tr>
      <w:tr w14:paraId="6B60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01B800E">
            <w:pPr>
              <w:spacing w:after="0" w:line="240" w:lineRule="auto"/>
            </w:pPr>
            <w:r>
              <w:rPr>
                <w:sz w:val="20"/>
              </w:rPr>
              <w:t>NB05</w:t>
            </w:r>
          </w:p>
        </w:tc>
        <w:tc>
          <w:tcPr>
            <w:tcW w:w="1440" w:type="dxa"/>
          </w:tcPr>
          <w:p w14:paraId="76F90DCF">
            <w:pPr>
              <w:spacing w:after="0" w:line="240" w:lineRule="auto"/>
            </w:pPr>
            <w:r>
              <w:rPr>
                <w:sz w:val="20"/>
              </w:rPr>
              <w:t>Thông tin</w:t>
            </w:r>
          </w:p>
        </w:tc>
        <w:tc>
          <w:tcPr>
            <w:tcW w:w="4464" w:type="dxa"/>
          </w:tcPr>
          <w:p w14:paraId="4A379FA1">
            <w:pPr>
              <w:spacing w:after="0" w:line="240" w:lineRule="auto"/>
            </w:pPr>
            <w:r>
              <w:rPr>
                <w:sz w:val="20"/>
              </w:rPr>
              <w:t>“Vé đã được xác nhận. Mã QR đã gửi tới email của bạn.”</w:t>
            </w:r>
          </w:p>
        </w:tc>
        <w:tc>
          <w:tcPr>
            <w:tcW w:w="3168" w:type="dxa"/>
          </w:tcPr>
          <w:p w14:paraId="30EA0D58">
            <w:pPr>
              <w:spacing w:after="0" w:line="240" w:lineRule="auto"/>
            </w:pPr>
            <w:r>
              <w:rPr>
                <w:sz w:val="20"/>
              </w:rPr>
              <w:t>Sau UC7 thành công</w:t>
            </w:r>
          </w:p>
        </w:tc>
      </w:tr>
      <w:tr w14:paraId="4E1DA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B8D9FB0">
            <w:pPr>
              <w:spacing w:after="0" w:line="240" w:lineRule="auto"/>
            </w:pPr>
            <w:r>
              <w:rPr>
                <w:sz w:val="20"/>
              </w:rPr>
              <w:t>NB06</w:t>
            </w:r>
          </w:p>
        </w:tc>
        <w:tc>
          <w:tcPr>
            <w:tcW w:w="1440" w:type="dxa"/>
          </w:tcPr>
          <w:p w14:paraId="03608760">
            <w:pPr>
              <w:spacing w:after="0" w:line="240" w:lineRule="auto"/>
            </w:pPr>
            <w:r>
              <w:rPr>
                <w:sz w:val="20"/>
              </w:rPr>
              <w:t>Cảnh báo</w:t>
            </w:r>
          </w:p>
        </w:tc>
        <w:tc>
          <w:tcPr>
            <w:tcW w:w="4464" w:type="dxa"/>
          </w:tcPr>
          <w:p w14:paraId="2B3F36FF">
            <w:pPr>
              <w:spacing w:after="0" w:line="240" w:lineRule="auto"/>
            </w:pPr>
            <w:r>
              <w:rPr>
                <w:sz w:val="20"/>
              </w:rPr>
              <w:t>“Mã QR không hợp lệ hoặc đã được sử dụng.”</w:t>
            </w:r>
          </w:p>
        </w:tc>
        <w:tc>
          <w:tcPr>
            <w:tcW w:w="3168" w:type="dxa"/>
          </w:tcPr>
          <w:p w14:paraId="3EDCAE04">
            <w:pPr>
              <w:spacing w:after="0" w:line="240" w:lineRule="auto"/>
            </w:pPr>
            <w:r>
              <w:rPr>
                <w:sz w:val="20"/>
              </w:rPr>
              <w:t>UC8 Exception E1</w:t>
            </w:r>
          </w:p>
        </w:tc>
      </w:tr>
      <w:tr w14:paraId="7E4E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15C5AD14">
            <w:pPr>
              <w:spacing w:after="0" w:line="240" w:lineRule="auto"/>
            </w:pPr>
            <w:r>
              <w:rPr>
                <w:sz w:val="20"/>
              </w:rPr>
              <w:t>NB07</w:t>
            </w:r>
          </w:p>
        </w:tc>
        <w:tc>
          <w:tcPr>
            <w:tcW w:w="1440" w:type="dxa"/>
          </w:tcPr>
          <w:p w14:paraId="48CA7CD4">
            <w:pPr>
              <w:spacing w:after="0" w:line="240" w:lineRule="auto"/>
            </w:pPr>
            <w:r>
              <w:rPr>
                <w:sz w:val="20"/>
              </w:rPr>
              <w:t>Xác nhận</w:t>
            </w:r>
          </w:p>
        </w:tc>
        <w:tc>
          <w:tcPr>
            <w:tcW w:w="4464" w:type="dxa"/>
          </w:tcPr>
          <w:p w14:paraId="5727BF1E">
            <w:pPr>
              <w:spacing w:after="0" w:line="240" w:lineRule="auto"/>
            </w:pPr>
            <w:r>
              <w:rPr>
                <w:sz w:val="20"/>
              </w:rPr>
              <w:t>“Bạn có chắc muốn hủy vé #{code}?”</w:t>
            </w:r>
          </w:p>
        </w:tc>
        <w:tc>
          <w:tcPr>
            <w:tcW w:w="3168" w:type="dxa"/>
          </w:tcPr>
          <w:p w14:paraId="2072DC66">
            <w:pPr>
              <w:spacing w:after="0" w:line="240" w:lineRule="auto"/>
            </w:pPr>
            <w:r>
              <w:rPr>
                <w:sz w:val="20"/>
              </w:rPr>
              <w:t>UC5 trước khi cancel_booking</w:t>
            </w:r>
          </w:p>
        </w:tc>
      </w:tr>
      <w:tr w14:paraId="3647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DE0E5D3">
            <w:pPr>
              <w:spacing w:after="0" w:line="240" w:lineRule="auto"/>
            </w:pPr>
            <w:r>
              <w:rPr>
                <w:sz w:val="20"/>
              </w:rPr>
              <w:t>NB08</w:t>
            </w:r>
          </w:p>
        </w:tc>
        <w:tc>
          <w:tcPr>
            <w:tcW w:w="1440" w:type="dxa"/>
          </w:tcPr>
          <w:p w14:paraId="44E985C3">
            <w:pPr>
              <w:spacing w:after="0" w:line="240" w:lineRule="auto"/>
            </w:pPr>
            <w:r>
              <w:rPr>
                <w:sz w:val="20"/>
              </w:rPr>
              <w:t>Hệ thống</w:t>
            </w:r>
          </w:p>
        </w:tc>
        <w:tc>
          <w:tcPr>
            <w:tcW w:w="4464" w:type="dxa"/>
          </w:tcPr>
          <w:p w14:paraId="1BC8D6B0">
            <w:pPr>
              <w:spacing w:after="0" w:line="240" w:lineRule="auto"/>
            </w:pPr>
            <w:r>
              <w:rPr>
                <w:sz w:val="20"/>
              </w:rPr>
              <w:t>“AI Chatbot đang bận, vui lòng thử lại hoặc đặt vé qua giao diện thường.”</w:t>
            </w:r>
          </w:p>
        </w:tc>
        <w:tc>
          <w:tcPr>
            <w:tcW w:w="3168" w:type="dxa"/>
          </w:tcPr>
          <w:p w14:paraId="2E1D8481">
            <w:pPr>
              <w:spacing w:after="0" w:line="240" w:lineRule="auto"/>
            </w:pPr>
            <w:r>
              <w:rPr>
                <w:sz w:val="20"/>
              </w:rPr>
              <w:t>UC3 Exception E3</w:t>
            </w:r>
          </w:p>
        </w:tc>
      </w:tr>
      <w:tr w14:paraId="3AF6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4A85E73C">
            <w:pPr>
              <w:spacing w:after="0" w:line="240" w:lineRule="auto"/>
            </w:pPr>
            <w:r>
              <w:rPr>
                <w:sz w:val="20"/>
              </w:rPr>
              <w:t>NB09</w:t>
            </w:r>
          </w:p>
        </w:tc>
        <w:tc>
          <w:tcPr>
            <w:tcW w:w="1440" w:type="dxa"/>
          </w:tcPr>
          <w:p w14:paraId="7CA30D84">
            <w:pPr>
              <w:spacing w:after="0" w:line="240" w:lineRule="auto"/>
            </w:pPr>
            <w:r>
              <w:rPr>
                <w:sz w:val="20"/>
              </w:rPr>
              <w:t>Lỗi</w:t>
            </w:r>
          </w:p>
        </w:tc>
        <w:tc>
          <w:tcPr>
            <w:tcW w:w="4464" w:type="dxa"/>
          </w:tcPr>
          <w:p w14:paraId="0AC1C107">
            <w:pPr>
              <w:spacing w:after="0" w:line="240" w:lineRule="auto"/>
            </w:pPr>
            <w:r>
              <w:rPr>
                <w:sz w:val="20"/>
              </w:rPr>
              <w:t>“Email này đã được đăng ký. Vui lòng đăng nhập hoặc dùng email khác.”</w:t>
            </w:r>
          </w:p>
        </w:tc>
        <w:tc>
          <w:tcPr>
            <w:tcW w:w="3168" w:type="dxa"/>
          </w:tcPr>
          <w:p w14:paraId="46BD16A5">
            <w:pPr>
              <w:spacing w:after="0" w:line="240" w:lineRule="auto"/>
            </w:pPr>
            <w:r>
              <w:rPr>
                <w:sz w:val="20"/>
              </w:rPr>
              <w:t>UC1 Exception E1</w:t>
            </w:r>
          </w:p>
        </w:tc>
      </w:tr>
      <w:tr w14:paraId="7DAA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BEB0608">
            <w:pPr>
              <w:spacing w:after="0" w:line="240" w:lineRule="auto"/>
            </w:pPr>
            <w:r>
              <w:rPr>
                <w:sz w:val="20"/>
              </w:rPr>
              <w:t>NB10</w:t>
            </w:r>
          </w:p>
        </w:tc>
        <w:tc>
          <w:tcPr>
            <w:tcW w:w="1440" w:type="dxa"/>
          </w:tcPr>
          <w:p w14:paraId="7A03D736">
            <w:pPr>
              <w:spacing w:after="0" w:line="240" w:lineRule="auto"/>
            </w:pPr>
            <w:r>
              <w:rPr>
                <w:sz w:val="20"/>
              </w:rPr>
              <w:t>Lỗi</w:t>
            </w:r>
          </w:p>
        </w:tc>
        <w:tc>
          <w:tcPr>
            <w:tcW w:w="4464" w:type="dxa"/>
          </w:tcPr>
          <w:p w14:paraId="038FD659">
            <w:pPr>
              <w:spacing w:after="0" w:line="240" w:lineRule="auto"/>
            </w:pPr>
            <w:r>
              <w:rPr>
                <w:sz w:val="20"/>
              </w:rPr>
              <w:t>“Ghế vừa được người khác đặt. Vui lòng chọn ghế khác.”</w:t>
            </w:r>
          </w:p>
        </w:tc>
        <w:tc>
          <w:tcPr>
            <w:tcW w:w="3168" w:type="dxa"/>
          </w:tcPr>
          <w:p w14:paraId="7E3A8218">
            <w:pPr>
              <w:spacing w:after="0" w:line="240" w:lineRule="auto"/>
            </w:pPr>
            <w:r>
              <w:rPr>
                <w:sz w:val="20"/>
              </w:rPr>
              <w:t>UC4 Exception E1</w:t>
            </w:r>
          </w:p>
        </w:tc>
      </w:tr>
      <w:tr w14:paraId="413C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704FF13">
            <w:pPr>
              <w:spacing w:after="0" w:line="240" w:lineRule="auto"/>
            </w:pPr>
            <w:r>
              <w:rPr>
                <w:sz w:val="20"/>
              </w:rPr>
              <w:t>NB11</w:t>
            </w:r>
          </w:p>
        </w:tc>
        <w:tc>
          <w:tcPr>
            <w:tcW w:w="1440" w:type="dxa"/>
          </w:tcPr>
          <w:p w14:paraId="0F6040EF">
            <w:pPr>
              <w:spacing w:after="0" w:line="240" w:lineRule="auto"/>
            </w:pPr>
            <w:r>
              <w:rPr>
                <w:sz w:val="20"/>
              </w:rPr>
              <w:t>Cảnh báo</w:t>
            </w:r>
          </w:p>
        </w:tc>
        <w:tc>
          <w:tcPr>
            <w:tcW w:w="4464" w:type="dxa"/>
          </w:tcPr>
          <w:p w14:paraId="5850BA72">
            <w:pPr>
              <w:spacing w:after="0" w:line="240" w:lineRule="auto"/>
            </w:pPr>
            <w:r>
              <w:rPr>
                <w:sz w:val="20"/>
              </w:rPr>
              <w:t>“Không thể đổi/hủy vé do đã quá thời hạn cho phép (30 phút trước giờ chiếu).”</w:t>
            </w:r>
          </w:p>
        </w:tc>
        <w:tc>
          <w:tcPr>
            <w:tcW w:w="3168" w:type="dxa"/>
          </w:tcPr>
          <w:p w14:paraId="6B1EF10E">
            <w:pPr>
              <w:spacing w:after="0" w:line="240" w:lineRule="auto"/>
            </w:pPr>
            <w:r>
              <w:rPr>
                <w:sz w:val="20"/>
              </w:rPr>
              <w:t>UC5/UC11 Exception</w:t>
            </w:r>
          </w:p>
        </w:tc>
      </w:tr>
      <w:tr w14:paraId="2900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974CF25">
            <w:pPr>
              <w:spacing w:after="0" w:line="240" w:lineRule="auto"/>
            </w:pPr>
            <w:r>
              <w:rPr>
                <w:sz w:val="20"/>
              </w:rPr>
              <w:t>NB12</w:t>
            </w:r>
          </w:p>
        </w:tc>
        <w:tc>
          <w:tcPr>
            <w:tcW w:w="1440" w:type="dxa"/>
          </w:tcPr>
          <w:p w14:paraId="5479972C">
            <w:pPr>
              <w:spacing w:after="0" w:line="240" w:lineRule="auto"/>
            </w:pPr>
            <w:r>
              <w:rPr>
                <w:sz w:val="20"/>
              </w:rPr>
              <w:t>Thành công</w:t>
            </w:r>
          </w:p>
        </w:tc>
        <w:tc>
          <w:tcPr>
            <w:tcW w:w="4464" w:type="dxa"/>
          </w:tcPr>
          <w:p w14:paraId="55D4E111">
            <w:pPr>
              <w:spacing w:after="0" w:line="240" w:lineRule="auto"/>
            </w:pPr>
            <w:r>
              <w:rPr>
                <w:sz w:val="20"/>
              </w:rPr>
              <w:t>“Check-in thành công. Mời khách vào phòng chiếu.”</w:t>
            </w:r>
          </w:p>
        </w:tc>
        <w:tc>
          <w:tcPr>
            <w:tcW w:w="3168" w:type="dxa"/>
          </w:tcPr>
          <w:p w14:paraId="15B2398B">
            <w:pPr>
              <w:spacing w:after="0" w:line="240" w:lineRule="auto"/>
            </w:pPr>
            <w:r>
              <w:rPr>
                <w:sz w:val="20"/>
              </w:rPr>
              <w:t>Sau UC8 thành công</w:t>
            </w:r>
          </w:p>
        </w:tc>
      </w:tr>
    </w:tbl>
    <w:p w14:paraId="23649B6A">
      <w:r>
        <w:br w:type="page"/>
      </w:r>
    </w:p>
    <w:p w14:paraId="54F37496">
      <w:pPr>
        <w:pStyle w:val="2"/>
      </w:pPr>
      <w:r>
        <w:rPr>
          <w:rFonts w:ascii="Times New Roman" w:hAnsi="Times New Roman"/>
          <w:color w:val="1F497D"/>
        </w:rPr>
        <w:t>PHẦN 5: YÊU CẦU PHI CHỨC NĂNG TỔNG THỂ</w:t>
      </w:r>
    </w:p>
    <w:p w14:paraId="3CE80A73">
      <w:pPr>
        <w:spacing w:after="120"/>
      </w:pPr>
      <w:r>
        <w:rPr>
          <w:b w:val="0"/>
          <w:i w:val="0"/>
          <w:sz w:val="22"/>
        </w:rPr>
        <w:t>Ngoài các yêu cầu phi chức năng gắn với từng use case, hệ thống tuân thủ các yêu cầu chung sau:</w:t>
      </w:r>
    </w:p>
    <w:p w14:paraId="083C8842">
      <w:pPr>
        <w:pStyle w:val="3"/>
      </w:pPr>
      <w:r>
        <w:rPr>
          <w:rFonts w:ascii="Times New Roman" w:hAnsi="Times New Roman"/>
          <w:color w:val="1F497D"/>
        </w:rPr>
        <w:t>5.1 Hiệu năng</w:t>
      </w:r>
    </w:p>
    <w:p w14:paraId="204367F6">
      <w:pPr>
        <w:pStyle w:val="23"/>
        <w:spacing w:after="40"/>
      </w:pPr>
      <w:r>
        <w:rPr>
          <w:sz w:val="22"/>
        </w:rPr>
        <w:t>Mục tiêu phản hồi API nội bộ dưới 2 giây trong điều kiện tải thông thường; cập nhật trạng thái thanh toán dùng polling/SSE. Tích hợp PayOS, TMDB và Google Places có timeout, xử lý lỗi và thông báo dự phòng.</w:t>
      </w:r>
    </w:p>
    <w:p w14:paraId="4DA8A50F">
      <w:pPr>
        <w:pStyle w:val="23"/>
        <w:spacing w:after="40"/>
      </w:pPr>
      <w:r>
        <w:rPr>
          <w:sz w:val="22"/>
        </w:rPr>
        <w:t>Sơ đồ ghế cập nhật trạng thái mỗi 5-10 giây để giảm xung đột đặt trùng.</w:t>
      </w:r>
    </w:p>
    <w:p w14:paraId="343F2728">
      <w:pPr>
        <w:pStyle w:val="23"/>
        <w:spacing w:after="40"/>
      </w:pPr>
      <w:r>
        <w:rPr>
          <w:sz w:val="22"/>
        </w:rPr>
        <w:t>Khi triển khai hạng mục check-in tương lai, phản hồi xác thực QR mục tiêu dưới 2 giây.</w:t>
      </w:r>
    </w:p>
    <w:p w14:paraId="35FB9ABA">
      <w:pPr>
        <w:pStyle w:val="3"/>
      </w:pPr>
      <w:r>
        <w:rPr>
          <w:rFonts w:ascii="Times New Roman" w:hAnsi="Times New Roman"/>
          <w:color w:val="1F497D"/>
        </w:rPr>
        <w:t>5.2 Bảo mật</w:t>
      </w:r>
    </w:p>
    <w:p w14:paraId="0C0A9BCF">
      <w:pPr>
        <w:pStyle w:val="23"/>
        <w:spacing w:after="40"/>
      </w:pPr>
      <w:r>
        <w:rPr>
          <w:sz w:val="22"/>
        </w:rPr>
        <w:t>Xác thực bằng JWT access/refresh; phạm vi phân quyền hiện hành gồm user/admin.</w:t>
      </w:r>
    </w:p>
    <w:p w14:paraId="43ACB680">
      <w:pPr>
        <w:pStyle w:val="23"/>
        <w:spacing w:after="40"/>
      </w:pPr>
      <w:r>
        <w:rPr>
          <w:sz w:val="22"/>
        </w:rPr>
        <w:t>Mật khẩu băm bằng bcrypt; không lưu thông tin thẻ thanh toán dưới dạng plaintext.</w:t>
      </w:r>
    </w:p>
    <w:p w14:paraId="69EA5539">
      <w:pPr>
        <w:pStyle w:val="23"/>
        <w:spacing w:after="40"/>
      </w:pPr>
      <w:r>
        <w:rPr>
          <w:sz w:val="22"/>
        </w:rPr>
        <w:t>Mọi giao dịch và thao tác đổi/hủy đều có mã tham chiếu và ghi log để tra soát.</w:t>
      </w:r>
    </w:p>
    <w:p w14:paraId="0A1B99A0">
      <w:pPr>
        <w:pStyle w:val="23"/>
        <w:spacing w:after="40"/>
      </w:pPr>
      <w:r>
        <w:rPr>
          <w:sz w:val="22"/>
        </w:rPr>
        <w:t>Log hội thoại AI không chứa thông tin thanh toán nhạy cảm.</w:t>
      </w:r>
    </w:p>
    <w:p w14:paraId="56B74E4A">
      <w:pPr>
        <w:pStyle w:val="3"/>
      </w:pPr>
      <w:r>
        <w:rPr>
          <w:rFonts w:ascii="Times New Roman" w:hAnsi="Times New Roman"/>
          <w:color w:val="1F497D"/>
        </w:rPr>
        <w:t>5.3 Độ tin cậy &amp; toàn vẹn dữ liệu</w:t>
      </w:r>
    </w:p>
    <w:p w14:paraId="5EE1AAD2">
      <w:pPr>
        <w:pStyle w:val="23"/>
        <w:spacing w:after="40"/>
      </w:pPr>
      <w:r>
        <w:rPr>
          <w:sz w:val="22"/>
        </w:rPr>
        <w:t>Thao tác tạo booking thực hiện trong giao dịch (transaction) để tránh giữ trùng ghế (race condition).</w:t>
      </w:r>
    </w:p>
    <w:p w14:paraId="00B3A3F4">
      <w:pPr>
        <w:pStyle w:val="23"/>
        <w:spacing w:after="40"/>
      </w:pPr>
      <w:r>
        <w:rPr>
          <w:sz w:val="22"/>
        </w:rPr>
        <w:t>Cơ chế tự nhả ghế khi Booking Expired (job định kỳ hoặc kiểm tra khi truy cập).</w:t>
      </w:r>
    </w:p>
    <w:p w14:paraId="19D23D61">
      <w:pPr>
        <w:pStyle w:val="23"/>
        <w:spacing w:after="40"/>
      </w:pPr>
      <w:r>
        <w:rPr>
          <w:sz w:val="22"/>
        </w:rPr>
        <w:t>Ràng buộc khóa ngoại và transaction trong MySQL bảo đảm tính toàn vẹn giữa movies, showtimes, bookings, seats, payments và tickets.</w:t>
      </w:r>
    </w:p>
    <w:p w14:paraId="5289A937">
      <w:pPr>
        <w:pStyle w:val="3"/>
      </w:pPr>
      <w:r>
        <w:rPr>
          <w:rFonts w:ascii="Times New Roman" w:hAnsi="Times New Roman"/>
          <w:color w:val="1F497D"/>
        </w:rPr>
        <w:t>5.4 Khả dụng &amp; trải nghiệm</w:t>
      </w:r>
    </w:p>
    <w:p w14:paraId="3635C30C">
      <w:pPr>
        <w:pStyle w:val="23"/>
        <w:spacing w:after="40"/>
      </w:pPr>
      <w:r>
        <w:rPr>
          <w:sz w:val="22"/>
        </w:rPr>
        <w:t>Giao diện SPA mobile-first, responsive trên điện thoại và desktop.</w:t>
      </w:r>
    </w:p>
    <w:p w14:paraId="27959A62">
      <w:pPr>
        <w:pStyle w:val="23"/>
        <w:spacing w:after="40"/>
      </w:pPr>
      <w:r>
        <w:rPr>
          <w:sz w:val="22"/>
        </w:rPr>
        <w:t>Thông báo lỗi rõ ràng, có hướng dẫn khắc phục (xem Phần 4).</w:t>
      </w:r>
    </w:p>
    <w:p w14:paraId="1FDD35E5">
      <w:pPr>
        <w:pStyle w:val="23"/>
        <w:spacing w:after="40"/>
      </w:pPr>
      <w:r>
        <w:rPr>
          <w:sz w:val="22"/>
        </w:rPr>
        <w:t>AI Chatbot luôn có luồng dự phòng (UC4) khi gặp lỗi.</w:t>
      </w:r>
    </w:p>
    <w:p w14:paraId="5C8F4164">
      <w:pPr>
        <w:pStyle w:val="3"/>
      </w:pPr>
      <w:r>
        <w:rPr>
          <w:rFonts w:ascii="Times New Roman" w:hAnsi="Times New Roman"/>
          <w:color w:val="1F497D"/>
        </w:rPr>
        <w:t>5.5 Khả năng bảo trì &amp; mở rộng</w:t>
      </w:r>
    </w:p>
    <w:p w14:paraId="139A5E11">
      <w:pPr>
        <w:pStyle w:val="23"/>
        <w:spacing w:after="40"/>
      </w:pPr>
      <w:r>
        <w:rPr>
          <w:sz w:val="22"/>
        </w:rPr>
        <w:t>Kiến trúc tách tầng Frontend / Backend API / AI service / MySQL, truy cập bằng mysql2 và các migration có kiểm soát.</w:t>
      </w:r>
    </w:p>
    <w:p w14:paraId="6EEEAC61">
      <w:pPr>
        <w:pStyle w:val="23"/>
        <w:spacing w:after="40"/>
      </w:pPr>
      <w:r>
        <w:rPr>
          <w:sz w:val="22"/>
        </w:rPr>
        <w:t>Function calling được định nghĩa dạng module, dễ bổ sung function mới cho AI.</w:t>
      </w:r>
    </w:p>
    <w:p w14:paraId="7E9B0870">
      <w:pPr>
        <w:pStyle w:val="23"/>
        <w:spacing w:after="40"/>
      </w:pPr>
      <w:r>
        <w:rPr>
          <w:sz w:val="22"/>
        </w:rPr>
        <w:t>Log hội thoại lưu tối thiểu 30 ngày phục vụ giám sát &amp; cải thiện AI (UC17).</w:t>
      </w:r>
    </w:p>
    <w:p w14:paraId="68D28865">
      <w:r>
        <w:br w:type="page"/>
      </w:r>
    </w:p>
    <w:p w14:paraId="06239535">
      <w:pPr>
        <w:pStyle w:val="2"/>
      </w:pPr>
      <w:r>
        <w:rPr>
          <w:rFonts w:ascii="Times New Roman" w:hAnsi="Times New Roman"/>
          <w:color w:val="1F497D"/>
        </w:rPr>
        <w:t>PHẦN 6: ĐỐI CHIẾU TRIỂN KHAI / LINK ISSUE</w:t>
      </w:r>
    </w:p>
    <w:p w14:paraId="797F0EEE">
      <w:pPr>
        <w:spacing w:after="120"/>
      </w:pPr>
      <w:r>
        <w:rPr>
          <w:b w:val="0"/>
          <w:i w:val="0"/>
          <w:sz w:val="22"/>
        </w:rPr>
        <w:t>Danh sách issue/theo dõi tiến độ triển khai (điền trong quá trình phát triển trên Jira/GitHub):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3711"/>
        <w:gridCol w:w="2416"/>
        <w:gridCol w:w="1537"/>
      </w:tblGrid>
      <w:tr w14:paraId="791C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1F497D"/>
          </w:tcPr>
          <w:p w14:paraId="0929AF6B">
            <w:pPr>
              <w:spacing w:after="0" w:line="240" w:lineRule="auto"/>
            </w:pPr>
            <w:r>
              <w:rPr>
                <w:b/>
                <w:color w:val="FFFFFF"/>
                <w:sz w:val="20"/>
              </w:rPr>
              <w:t>Mã UC</w:t>
            </w:r>
          </w:p>
        </w:tc>
        <w:tc>
          <w:tcPr>
            <w:tcW w:w="4320" w:type="dxa"/>
            <w:shd w:val="clear" w:color="auto" w:fill="1F497D"/>
          </w:tcPr>
          <w:p w14:paraId="6CDD5FB1">
            <w:pPr>
              <w:spacing w:after="0" w:line="240" w:lineRule="auto"/>
            </w:pPr>
            <w:r>
              <w:rPr>
                <w:b/>
                <w:color w:val="FFFFFF"/>
                <w:sz w:val="20"/>
              </w:rPr>
              <w:t>Issue / Task</w:t>
            </w:r>
          </w:p>
        </w:tc>
        <w:tc>
          <w:tcPr>
            <w:tcW w:w="2736" w:type="dxa"/>
            <w:shd w:val="clear" w:color="auto" w:fill="1F497D"/>
          </w:tcPr>
          <w:p w14:paraId="04F6E9F3">
            <w:pPr>
              <w:spacing w:after="0" w:line="240" w:lineRule="auto"/>
            </w:pPr>
            <w:r>
              <w:rPr>
                <w:b/>
                <w:color w:val="FFFFFF"/>
                <w:sz w:val="20"/>
              </w:rPr>
              <w:t>Link</w:t>
            </w:r>
          </w:p>
        </w:tc>
        <w:tc>
          <w:tcPr>
            <w:tcW w:w="1728" w:type="dxa"/>
            <w:shd w:val="clear" w:color="auto" w:fill="1F497D"/>
          </w:tcPr>
          <w:p w14:paraId="37F60ABB">
            <w:pPr>
              <w:spacing w:after="0" w:line="240" w:lineRule="auto"/>
            </w:pPr>
            <w:r>
              <w:rPr>
                <w:b/>
                <w:color w:val="FFFFFF"/>
                <w:sz w:val="20"/>
              </w:rPr>
              <w:t>Trạng thái</w:t>
            </w:r>
          </w:p>
        </w:tc>
      </w:tr>
      <w:tr w14:paraId="30B9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28E27803">
            <w:pPr>
              <w:spacing w:after="0" w:line="240" w:lineRule="auto"/>
            </w:pPr>
            <w:r>
              <w:rPr>
                <w:sz w:val="20"/>
              </w:rPr>
              <w:t>UC1</w:t>
            </w:r>
          </w:p>
        </w:tc>
        <w:tc>
          <w:tcPr>
            <w:tcW w:w="4320" w:type="dxa"/>
          </w:tcPr>
          <w:p w14:paraId="05A6216C">
            <w:pPr>
              <w:spacing w:after="0" w:line="240" w:lineRule="auto"/>
            </w:pPr>
            <w:r>
              <w:rPr>
                <w:sz w:val="20"/>
              </w:rPr>
              <w:t>Xác thực JWT (đăng ký/đăng nhập)</w:t>
            </w:r>
          </w:p>
        </w:tc>
        <w:tc>
          <w:tcPr>
            <w:tcW w:w="2736" w:type="dxa"/>
          </w:tcPr>
          <w:p w14:paraId="14F3E80D">
            <w:pPr>
              <w:spacing w:after="0" w:line="240" w:lineRule="auto"/>
            </w:pPr>
            <w:r>
              <w:rPr>
                <w:sz w:val="20"/>
              </w:rPr>
              <w:t>src/components/AuthProvider.jsx; server/controllers/auth.controller.cjs</w:t>
            </w:r>
          </w:p>
        </w:tc>
        <w:tc>
          <w:tcPr>
            <w:tcW w:w="1728" w:type="dxa"/>
          </w:tcPr>
          <w:p w14:paraId="49876C06">
            <w:pPr>
              <w:spacing w:after="0" w:line="240" w:lineRule="auto"/>
            </w:pPr>
            <w:r>
              <w:rPr>
                <w:sz w:val="20"/>
              </w:rPr>
              <w:t>Hoàn thành</w:t>
            </w:r>
          </w:p>
        </w:tc>
      </w:tr>
      <w:tr w14:paraId="4CCE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6D3FFA5">
            <w:pPr>
              <w:spacing w:after="0" w:line="240" w:lineRule="auto"/>
            </w:pPr>
            <w:r>
              <w:rPr>
                <w:sz w:val="20"/>
              </w:rPr>
              <w:t>UC3</w:t>
            </w:r>
          </w:p>
        </w:tc>
        <w:tc>
          <w:tcPr>
            <w:tcW w:w="4320" w:type="dxa"/>
          </w:tcPr>
          <w:p w14:paraId="34B7E6CA">
            <w:pPr>
              <w:spacing w:after="0" w:line="240" w:lineRule="auto"/>
            </w:pPr>
            <w:r>
              <w:rPr>
                <w:sz w:val="20"/>
              </w:rPr>
              <w:t>Tích hợp function calling cho AI Chatbot</w:t>
            </w:r>
          </w:p>
        </w:tc>
        <w:tc>
          <w:tcPr>
            <w:tcW w:w="2736" w:type="dxa"/>
          </w:tcPr>
          <w:p w14:paraId="3DE11F4E">
            <w:pPr>
              <w:spacing w:after="0" w:line="240" w:lineRule="auto"/>
            </w:pPr>
            <w:r>
              <w:rPr>
                <w:sz w:val="20"/>
              </w:rPr>
              <w:t>src/components/ChatBox.jsx; server/services/chat.service.cjs; server/services/nvidia-ai.service.cjs</w:t>
            </w:r>
          </w:p>
        </w:tc>
        <w:tc>
          <w:tcPr>
            <w:tcW w:w="1728" w:type="dxa"/>
          </w:tcPr>
          <w:p w14:paraId="11B242F8">
            <w:pPr>
              <w:spacing w:after="0" w:line="240" w:lineRule="auto"/>
            </w:pPr>
            <w:r>
              <w:rPr>
                <w:sz w:val="20"/>
              </w:rPr>
              <w:t>Hoàn thành NVIDIA NIM + rule fallback</w:t>
            </w:r>
          </w:p>
        </w:tc>
      </w:tr>
      <w:tr w14:paraId="3A55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1536E351">
            <w:pPr>
              <w:spacing w:after="0" w:line="240" w:lineRule="auto"/>
            </w:pPr>
            <w:r>
              <w:rPr>
                <w:sz w:val="20"/>
              </w:rPr>
              <w:t>UC4</w:t>
            </w:r>
          </w:p>
        </w:tc>
        <w:tc>
          <w:tcPr>
            <w:tcW w:w="4320" w:type="dxa"/>
          </w:tcPr>
          <w:p w14:paraId="2EE38123">
            <w:pPr>
              <w:spacing w:after="0" w:line="240" w:lineRule="auto"/>
            </w:pPr>
            <w:r>
              <w:rPr>
                <w:sz w:val="20"/>
              </w:rPr>
              <w:t>Trang chọn ghế real-time/polling</w:t>
            </w:r>
          </w:p>
        </w:tc>
        <w:tc>
          <w:tcPr>
            <w:tcW w:w="2736" w:type="dxa"/>
          </w:tcPr>
          <w:p w14:paraId="0EB1F881">
            <w:pPr>
              <w:spacing w:after="0" w:line="240" w:lineRule="auto"/>
            </w:pPr>
            <w:r>
              <w:rPr>
                <w:sz w:val="20"/>
              </w:rPr>
              <w:t>src/pages/SeatSelection.jsx; src/pages/Checkout.jsx</w:t>
            </w:r>
          </w:p>
        </w:tc>
        <w:tc>
          <w:tcPr>
            <w:tcW w:w="1728" w:type="dxa"/>
          </w:tcPr>
          <w:p w14:paraId="616DF370">
            <w:pPr>
              <w:spacing w:after="0" w:line="240" w:lineRule="auto"/>
            </w:pPr>
            <w:r>
              <w:rPr>
                <w:sz w:val="20"/>
              </w:rPr>
              <w:t>Hoàn thành</w:t>
            </w:r>
          </w:p>
        </w:tc>
      </w:tr>
      <w:tr w14:paraId="4CBB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6F7472ED">
            <w:pPr>
              <w:spacing w:after="0" w:line="240" w:lineRule="auto"/>
            </w:pPr>
            <w:r>
              <w:rPr>
                <w:sz w:val="20"/>
              </w:rPr>
              <w:t>UC7</w:t>
            </w:r>
          </w:p>
        </w:tc>
        <w:tc>
          <w:tcPr>
            <w:tcW w:w="4320" w:type="dxa"/>
          </w:tcPr>
          <w:p w14:paraId="393A53A6">
            <w:pPr>
              <w:spacing w:after="0" w:line="240" w:lineRule="auto"/>
            </w:pPr>
            <w:r>
              <w:rPr>
                <w:sz w:val="20"/>
              </w:rPr>
              <w:t>Luồng thanh toán mô phỏng</w:t>
            </w:r>
          </w:p>
        </w:tc>
        <w:tc>
          <w:tcPr>
            <w:tcW w:w="2736" w:type="dxa"/>
          </w:tcPr>
          <w:p w14:paraId="71EE745D">
            <w:pPr>
              <w:spacing w:after="0" w:line="240" w:lineRule="auto"/>
            </w:pPr>
            <w:r>
              <w:rPr>
                <w:sz w:val="20"/>
              </w:rPr>
              <w:t>server/services/payment.service.cjs; server/services/webhook.service.cjs</w:t>
            </w:r>
          </w:p>
        </w:tc>
        <w:tc>
          <w:tcPr>
            <w:tcW w:w="1728" w:type="dxa"/>
          </w:tcPr>
          <w:p w14:paraId="084FF801">
            <w:pPr>
              <w:spacing w:after="0" w:line="240" w:lineRule="auto"/>
            </w:pPr>
            <w:r>
              <w:rPr>
                <w:sz w:val="20"/>
              </w:rPr>
              <w:t>Hoàn thành PayOS</w:t>
            </w:r>
          </w:p>
        </w:tc>
      </w:tr>
      <w:tr w14:paraId="0B71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0D8A4C57">
            <w:pPr>
              <w:spacing w:after="0" w:line="240" w:lineRule="auto"/>
            </w:pPr>
            <w:r>
              <w:rPr>
                <w:sz w:val="20"/>
              </w:rPr>
              <w:t>UC8</w:t>
            </w:r>
          </w:p>
        </w:tc>
        <w:tc>
          <w:tcPr>
            <w:tcW w:w="4320" w:type="dxa"/>
          </w:tcPr>
          <w:p w14:paraId="33A164AA">
            <w:pPr>
              <w:spacing w:after="0" w:line="240" w:lineRule="auto"/>
            </w:pPr>
            <w:r>
              <w:rPr>
                <w:sz w:val="20"/>
              </w:rPr>
              <w:t>Quét QR check-in</w:t>
            </w:r>
          </w:p>
        </w:tc>
        <w:tc>
          <w:tcPr>
            <w:tcW w:w="2736" w:type="dxa"/>
          </w:tcPr>
          <w:p w14:paraId="15B0A03A">
            <w:pPr>
              <w:spacing w:after="0" w:line="240" w:lineRule="auto"/>
            </w:pPr>
            <w:r>
              <w:rPr>
                <w:sz w:val="20"/>
              </w:rPr>
              <w:t>server/services/payment.service.cjs; server/models/ticket.model.cjs</w:t>
            </w:r>
          </w:p>
        </w:tc>
        <w:tc>
          <w:tcPr>
            <w:tcW w:w="1728" w:type="dxa"/>
          </w:tcPr>
          <w:p w14:paraId="05AA8894">
            <w:pPr>
              <w:spacing w:after="0" w:line="240" w:lineRule="auto"/>
            </w:pPr>
            <w:r>
              <w:rPr>
                <w:sz w:val="20"/>
              </w:rPr>
              <w:t>Phát hành QR hoàn thành; check-in là mở rộng</w:t>
            </w:r>
          </w:p>
        </w:tc>
      </w:tr>
      <w:tr w14:paraId="45BB2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tcPr>
          <w:p w14:paraId="3EE4BE00">
            <w:pPr>
              <w:spacing w:after="0" w:line="240" w:lineRule="auto"/>
            </w:pPr>
            <w:r>
              <w:rPr>
                <w:sz w:val="20"/>
              </w:rPr>
              <w:t>UC12-16</w:t>
            </w:r>
          </w:p>
        </w:tc>
        <w:tc>
          <w:tcPr>
            <w:tcW w:w="4320" w:type="dxa"/>
          </w:tcPr>
          <w:p w14:paraId="4461B331">
            <w:pPr>
              <w:spacing w:after="0" w:line="240" w:lineRule="auto"/>
            </w:pPr>
            <w:r>
              <w:rPr>
                <w:sz w:val="20"/>
              </w:rPr>
              <w:t>Trang Admin CRUD &amp; báo cáo</w:t>
            </w:r>
          </w:p>
        </w:tc>
        <w:tc>
          <w:tcPr>
            <w:tcW w:w="2736" w:type="dxa"/>
          </w:tcPr>
          <w:p w14:paraId="23BDF1B0">
            <w:pPr>
              <w:spacing w:after="0" w:line="240" w:lineRule="auto"/>
            </w:pPr>
            <w:r>
              <w:rPr>
                <w:sz w:val="20"/>
              </w:rPr>
              <w:t>src/pages/admin; server/routes/admin.routes.cjs; server/routes/user.routes.cjs</w:t>
            </w:r>
          </w:p>
        </w:tc>
        <w:tc>
          <w:tcPr>
            <w:tcW w:w="1728" w:type="dxa"/>
          </w:tcPr>
          <w:p w14:paraId="3ACCDF48">
            <w:pPr>
              <w:spacing w:after="0" w:line="240" w:lineRule="auto"/>
            </w:pPr>
            <w:r>
              <w:rPr>
                <w:sz w:val="20"/>
              </w:rPr>
              <w:t>CRUD chính hoàn thành cho 2 vai trò user/admin</w:t>
            </w:r>
          </w:p>
        </w:tc>
      </w:tr>
    </w:tbl>
    <w:p w14:paraId="19AAEBCC"/>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6614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271</Words>
  <Characters>1124</Characters>
  <Lines>0</Lines>
  <Paragraphs>0</Paragraphs>
  <TotalTime>1</TotalTime>
  <ScaleCrop>false</ScaleCrop>
  <LinksUpToDate>false</LinksUpToDate>
  <CharactersWithSpaces>1347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Hoàng Văn Chung</dc:creator>
  <dc:description>SRS 2.2 - bổ sung cardinality 1-1, 1-N và N-N trên ERD</dc:description>
  <cp:lastModifiedBy>chung hoàng văn</cp:lastModifiedBy>
  <dcterms:modified xsi:type="dcterms:W3CDTF">2026-07-09T05:16:38Z</dcterms:modified>
  <cp:revision>1</cp:revision>
  <dc:title>SRS – Hệ thống đặt vé xem phim CineX AI tích hợp NVIDIA NIM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eyJoZGlkIjoiMzc2YzY3MWQwODY1NjQzODQ4Y2ZjNTQ3MzA5NjhhNTYiLCJ1c2VySWQiOiIxMzkyMDk4MDcyOTY1In0=</vt:lpwstr>
  </property>
  <property fmtid="{D5CDD505-2E9C-101B-9397-08002B2CF9AE}" pid="3" name="KSOProductBuildVer">
    <vt:lpwstr>1033-12.1.0.26880</vt:lpwstr>
  </property>
  <property fmtid="{D5CDD505-2E9C-101B-9397-08002B2CF9AE}" pid="4" name="ICV">
    <vt:lpwstr>00F94B5512BD48129481E0773DF764BF_12</vt:lpwstr>
  </property>
</Properties>
</file>