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2A371">
      <w:pPr>
        <w:spacing w:after="80"/>
        <w:jc w:val="center"/>
      </w:pPr>
      <w:r>
        <w:rPr>
          <w:b/>
          <w:i w:val="0"/>
          <w:color w:val="1F497D"/>
          <w:sz w:val="36"/>
        </w:rPr>
        <w:t>TÀI LIỆU ĐẶC TẢ YÊU CẦU PHẦN MỀM (SRS)</w:t>
      </w:r>
    </w:p>
    <w:p w14:paraId="6B7BF654">
      <w:pPr>
        <w:spacing w:after="80"/>
        <w:jc w:val="center"/>
      </w:pPr>
      <w:r>
        <w:rPr>
          <w:b/>
          <w:i w:val="0"/>
          <w:sz w:val="30"/>
        </w:rPr>
        <w:t>HỆ THỐNG ĐẶT VÉ XEM PHIM THÔNG MINH TÍCH HỢP AI CHATBOT</w:t>
      </w:r>
    </w:p>
    <w:p w14:paraId="108F6B54">
      <w:pPr>
        <w:spacing w:after="360"/>
        <w:jc w:val="center"/>
      </w:pPr>
      <w:r>
        <w:rPr>
          <w:b w:val="0"/>
          <w:i/>
          <w:sz w:val="24"/>
        </w:rPr>
        <w:t>(Smart Cinema Booking with AI Chatbot – Function Calling)</w:t>
      </w:r>
    </w:p>
    <w:p w14:paraId="075572C4">
      <w:pPr>
        <w:spacing w:after="40"/>
        <w:jc w:val="center"/>
      </w:pPr>
      <w:r>
        <w:rPr>
          <w:b/>
          <w:i w:val="0"/>
          <w:sz w:val="24"/>
        </w:rPr>
        <w:t>DỰ ÁN : Hệ thống đặt vé xem phim thông minh</w:t>
      </w:r>
    </w:p>
    <w:p w14:paraId="165A8F2F">
      <w:pPr>
        <w:spacing w:after="40"/>
        <w:jc w:val="center"/>
      </w:pPr>
      <w:r>
        <w:rPr>
          <w:b w:val="0"/>
          <w:i w:val="0"/>
          <w:sz w:val="24"/>
        </w:rPr>
        <w:t>Đơn vị : Học viện Công nghệ Bưu chính Viễn thông – Khoa Công nghệ Thông tin</w:t>
      </w:r>
    </w:p>
    <w:p w14:paraId="49BE8962">
      <w:pPr>
        <w:spacing w:after="40"/>
        <w:jc w:val="center"/>
      </w:pPr>
      <w:r>
        <w:rPr>
          <w:b w:val="0"/>
          <w:i w:val="0"/>
          <w:sz w:val="24"/>
        </w:rPr>
        <w:t>Người thực hiện : Hoàng Văn Chung – D24TX</w:t>
      </w:r>
    </w:p>
    <w:p w14:paraId="7DCE5146">
      <w:pPr>
        <w:spacing w:after="40"/>
        <w:jc w:val="center"/>
      </w:pPr>
      <w:r>
        <w:rPr>
          <w:b w:val="0"/>
          <w:i w:val="0"/>
          <w:sz w:val="24"/>
        </w:rPr>
        <w:t>Ngày ban hành : 08/07/2026</w:t>
      </w:r>
    </w:p>
    <w:p w14:paraId="5F67A051">
      <w:pPr>
        <w:spacing w:after="40"/>
        <w:jc w:val="center"/>
      </w:pPr>
      <w:r>
        <w:rPr>
          <w:b w:val="0"/>
          <w:i w:val="0"/>
          <w:sz w:val="24"/>
        </w:rPr>
        <w:t>Mã tài liệu : SRS-SCB-2026-001</w:t>
      </w:r>
    </w:p>
    <w:p w14:paraId="50BEA21D">
      <w:pPr>
        <w:spacing w:after="320"/>
        <w:jc w:val="center"/>
      </w:pPr>
      <w:r>
        <w:rPr>
          <w:b w:val="0"/>
          <w:i w:val="0"/>
          <w:sz w:val="24"/>
        </w:rPr>
        <w:t>Phiên bản : 2.0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1"/>
        <w:gridCol w:w="5735"/>
      </w:tblGrid>
      <w:tr w14:paraId="08BD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shd w:val="clear" w:color="auto" w:fill="1F497D"/>
          </w:tcPr>
          <w:p w14:paraId="6546B96D">
            <w:pPr>
              <w:spacing w:after="0" w:line="240" w:lineRule="auto"/>
            </w:pPr>
            <w:r>
              <w:rPr>
                <w:b/>
                <w:color w:val="FFFFFF"/>
                <w:sz w:val="21"/>
              </w:rPr>
              <w:t>Trạng thái tài liệu</w:t>
            </w:r>
          </w:p>
        </w:tc>
        <w:tc>
          <w:tcPr>
            <w:tcW w:w="6048" w:type="dxa"/>
            <w:shd w:val="clear" w:color="auto" w:fill="1F497D"/>
          </w:tcPr>
          <w:p w14:paraId="0905AA81">
            <w:pPr>
              <w:spacing w:after="0" w:line="240" w:lineRule="auto"/>
            </w:pPr>
            <w:r>
              <w:rPr>
                <w:b/>
                <w:color w:val="FFFFFF"/>
                <w:sz w:val="21"/>
              </w:rPr>
              <w:t>FINAL DRAFT</w:t>
            </w:r>
          </w:p>
        </w:tc>
      </w:tr>
      <w:tr w14:paraId="51F2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049A512">
            <w:pPr>
              <w:spacing w:after="0" w:line="240" w:lineRule="auto"/>
            </w:pPr>
            <w:r>
              <w:rPr>
                <w:sz w:val="21"/>
              </w:rPr>
              <w:t>Người viết</w:t>
            </w:r>
          </w:p>
        </w:tc>
        <w:tc>
          <w:tcPr>
            <w:tcW w:w="6048" w:type="dxa"/>
          </w:tcPr>
          <w:p w14:paraId="7E50EA26">
            <w:pPr>
              <w:spacing w:after="0" w:line="240" w:lineRule="auto"/>
            </w:pPr>
            <w:r>
              <w:rPr>
                <w:sz w:val="21"/>
              </w:rPr>
              <w:t>Hoàng Văn Chung</w:t>
            </w:r>
          </w:p>
        </w:tc>
      </w:tr>
      <w:tr w14:paraId="2F5F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D911B89">
            <w:pPr>
              <w:spacing w:after="0" w:line="240" w:lineRule="auto"/>
            </w:pPr>
            <w:r>
              <w:rPr>
                <w:sz w:val="21"/>
              </w:rPr>
              <w:t>Người review</w:t>
            </w:r>
          </w:p>
        </w:tc>
        <w:tc>
          <w:tcPr>
            <w:tcW w:w="6048" w:type="dxa"/>
          </w:tcPr>
          <w:p w14:paraId="3C3C528D">
            <w:pPr>
              <w:spacing w:after="0" w:line="240" w:lineRule="auto"/>
            </w:pPr>
            <w:r>
              <w:rPr>
                <w:sz w:val="21"/>
              </w:rPr>
              <w:t>................................</w:t>
            </w:r>
          </w:p>
        </w:tc>
      </w:tr>
      <w:tr w14:paraId="4D20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5F2AAA6">
            <w:pPr>
              <w:spacing w:after="0" w:line="240" w:lineRule="auto"/>
            </w:pPr>
            <w:r>
              <w:rPr>
                <w:sz w:val="21"/>
              </w:rPr>
              <w:t>Người phê duyệt</w:t>
            </w:r>
          </w:p>
        </w:tc>
        <w:tc>
          <w:tcPr>
            <w:tcW w:w="6048" w:type="dxa"/>
          </w:tcPr>
          <w:p w14:paraId="28D27790">
            <w:pPr>
              <w:spacing w:after="0" w:line="240" w:lineRule="auto"/>
            </w:pPr>
            <w:r>
              <w:rPr>
                <w:sz w:val="21"/>
              </w:rPr>
              <w:t>................................</w:t>
            </w:r>
          </w:p>
        </w:tc>
      </w:tr>
      <w:tr w14:paraId="2738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E3FFE83">
            <w:pPr>
              <w:spacing w:after="0" w:line="240" w:lineRule="auto"/>
            </w:pPr>
            <w:r>
              <w:rPr>
                <w:sz w:val="21"/>
              </w:rPr>
              <w:t>QA</w:t>
            </w:r>
          </w:p>
        </w:tc>
        <w:tc>
          <w:tcPr>
            <w:tcW w:w="6048" w:type="dxa"/>
          </w:tcPr>
          <w:p w14:paraId="07D371A7">
            <w:pPr>
              <w:spacing w:after="0" w:line="240" w:lineRule="auto"/>
            </w:pPr>
            <w:r>
              <w:rPr>
                <w:sz w:val="21"/>
              </w:rPr>
              <w:t>................................</w:t>
            </w:r>
          </w:p>
        </w:tc>
      </w:tr>
      <w:tr w14:paraId="69A8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5A7B33E">
            <w:pPr>
              <w:spacing w:after="0" w:line="240" w:lineRule="auto"/>
            </w:pPr>
            <w:r>
              <w:rPr>
                <w:sz w:val="21"/>
              </w:rPr>
              <w:t>Phiên bản</w:t>
            </w:r>
          </w:p>
        </w:tc>
        <w:tc>
          <w:tcPr>
            <w:tcW w:w="6048" w:type="dxa"/>
          </w:tcPr>
          <w:p w14:paraId="6165CCEC">
            <w:pPr>
              <w:spacing w:after="0" w:line="240" w:lineRule="auto"/>
            </w:pPr>
            <w:r>
              <w:rPr>
                <w:sz w:val="21"/>
              </w:rPr>
              <w:t>2.0</w:t>
            </w:r>
          </w:p>
        </w:tc>
      </w:tr>
      <w:tr w14:paraId="0FA9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F41AC68">
            <w:pPr>
              <w:spacing w:after="0" w:line="240" w:lineRule="auto"/>
            </w:pPr>
            <w:r>
              <w:rPr>
                <w:sz w:val="21"/>
              </w:rPr>
              <w:t>Ngày phát hành</w:t>
            </w:r>
          </w:p>
        </w:tc>
        <w:tc>
          <w:tcPr>
            <w:tcW w:w="6048" w:type="dxa"/>
          </w:tcPr>
          <w:p w14:paraId="7BA492BE">
            <w:pPr>
              <w:spacing w:after="0" w:line="240" w:lineRule="auto"/>
            </w:pPr>
            <w:r>
              <w:rPr>
                <w:sz w:val="21"/>
              </w:rPr>
              <w:t>08/07/2026</w:t>
            </w:r>
          </w:p>
        </w:tc>
      </w:tr>
    </w:tbl>
    <w:p w14:paraId="45AED28F">
      <w:r>
        <w:br w:type="page"/>
      </w:r>
    </w:p>
    <w:p w14:paraId="1A8D8D82">
      <w:pPr>
        <w:spacing w:after="160"/>
      </w:pPr>
      <w:r>
        <w:rPr>
          <w:b/>
          <w:i w:val="0"/>
          <w:color w:val="1F497D"/>
          <w:sz w:val="28"/>
        </w:rPr>
        <w:t>KIỂM SOÁT TÀI LIỆU</w:t>
      </w:r>
    </w:p>
    <w:p w14:paraId="5DD3018C">
      <w:pPr>
        <w:spacing w:after="80"/>
      </w:pPr>
      <w:r>
        <w:rPr>
          <w:b/>
          <w:i w:val="0"/>
          <w:sz w:val="24"/>
        </w:rPr>
        <w:t>Thông tin kiểm soát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2233"/>
        <w:gridCol w:w="2483"/>
        <w:gridCol w:w="2483"/>
      </w:tblGrid>
      <w:tr w14:paraId="3344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1F497D"/>
          </w:tcPr>
          <w:p w14:paraId="45C057ED">
            <w:pPr>
              <w:spacing w:after="0" w:line="240" w:lineRule="auto"/>
            </w:pPr>
            <w:r>
              <w:rPr>
                <w:b/>
                <w:color w:val="FFFFFF"/>
                <w:sz w:val="21"/>
              </w:rPr>
              <w:t>Ngày</w:t>
            </w:r>
          </w:p>
        </w:tc>
        <w:tc>
          <w:tcPr>
            <w:tcW w:w="2448" w:type="dxa"/>
            <w:shd w:val="clear" w:color="auto" w:fill="1F497D"/>
          </w:tcPr>
          <w:p w14:paraId="6A57EAE9">
            <w:pPr>
              <w:spacing w:after="0" w:line="240" w:lineRule="auto"/>
            </w:pPr>
            <w:r>
              <w:rPr>
                <w:b/>
                <w:color w:val="FFFFFF"/>
                <w:sz w:val="21"/>
              </w:rPr>
              <w:t>Người lập</w:t>
            </w:r>
          </w:p>
        </w:tc>
        <w:tc>
          <w:tcPr>
            <w:tcW w:w="2736" w:type="dxa"/>
            <w:shd w:val="clear" w:color="auto" w:fill="1F497D"/>
          </w:tcPr>
          <w:p w14:paraId="007E3E6C">
            <w:pPr>
              <w:spacing w:after="0" w:line="240" w:lineRule="auto"/>
            </w:pPr>
            <w:r>
              <w:rPr>
                <w:b/>
                <w:color w:val="FFFFFF"/>
                <w:sz w:val="21"/>
              </w:rPr>
              <w:t>Người kiểm tra / Kết quả</w:t>
            </w:r>
          </w:p>
        </w:tc>
        <w:tc>
          <w:tcPr>
            <w:tcW w:w="2736" w:type="dxa"/>
            <w:shd w:val="clear" w:color="auto" w:fill="1F497D"/>
          </w:tcPr>
          <w:p w14:paraId="6E5DE73E">
            <w:pPr>
              <w:spacing w:after="0" w:line="240" w:lineRule="auto"/>
            </w:pPr>
            <w:r>
              <w:rPr>
                <w:b/>
                <w:color w:val="FFFFFF"/>
                <w:sz w:val="21"/>
              </w:rPr>
              <w:t>Người phê duyệt / Kết quả</w:t>
            </w:r>
          </w:p>
        </w:tc>
      </w:tr>
      <w:tr w14:paraId="112C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B0CAFBB">
            <w:pPr>
              <w:spacing w:after="0" w:line="240" w:lineRule="auto"/>
            </w:pPr>
            <w:r>
              <w:rPr>
                <w:sz w:val="21"/>
              </w:rPr>
              <w:t>08/07/2026</w:t>
            </w:r>
          </w:p>
        </w:tc>
        <w:tc>
          <w:tcPr>
            <w:tcW w:w="2448" w:type="dxa"/>
          </w:tcPr>
          <w:p w14:paraId="75993F4A">
            <w:pPr>
              <w:spacing w:after="0" w:line="240" w:lineRule="auto"/>
            </w:pPr>
            <w:r>
              <w:rPr>
                <w:sz w:val="21"/>
              </w:rPr>
              <w:t>Hoàng Văn Chung</w:t>
            </w:r>
          </w:p>
        </w:tc>
        <w:tc>
          <w:tcPr>
            <w:tcW w:w="2736" w:type="dxa"/>
          </w:tcPr>
          <w:p w14:paraId="50F33154">
            <w:pPr>
              <w:spacing w:after="0" w:line="240" w:lineRule="auto"/>
            </w:pPr>
          </w:p>
        </w:tc>
        <w:tc>
          <w:tcPr>
            <w:tcW w:w="2736" w:type="dxa"/>
          </w:tcPr>
          <w:p w14:paraId="7AF32C35">
            <w:pPr>
              <w:spacing w:after="0" w:line="240" w:lineRule="auto"/>
            </w:pPr>
          </w:p>
        </w:tc>
      </w:tr>
      <w:tr w14:paraId="5539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AE485F8">
            <w:pPr>
              <w:spacing w:after="0" w:line="240" w:lineRule="auto"/>
            </w:pPr>
          </w:p>
        </w:tc>
        <w:tc>
          <w:tcPr>
            <w:tcW w:w="2448" w:type="dxa"/>
          </w:tcPr>
          <w:p w14:paraId="76A89EFE">
            <w:pPr>
              <w:spacing w:after="0" w:line="240" w:lineRule="auto"/>
            </w:pPr>
          </w:p>
        </w:tc>
        <w:tc>
          <w:tcPr>
            <w:tcW w:w="2736" w:type="dxa"/>
          </w:tcPr>
          <w:p w14:paraId="3D30B6EE">
            <w:pPr>
              <w:spacing w:after="0" w:line="240" w:lineRule="auto"/>
            </w:pPr>
          </w:p>
        </w:tc>
        <w:tc>
          <w:tcPr>
            <w:tcW w:w="2736" w:type="dxa"/>
          </w:tcPr>
          <w:p w14:paraId="08E57878">
            <w:pPr>
              <w:spacing w:after="0" w:line="240" w:lineRule="auto"/>
            </w:pPr>
          </w:p>
        </w:tc>
      </w:tr>
    </w:tbl>
    <w:p w14:paraId="12B8B00E"/>
    <w:p w14:paraId="359F24BC">
      <w:pPr>
        <w:spacing w:after="80"/>
      </w:pPr>
      <w:r>
        <w:rPr>
          <w:b/>
          <w:i w:val="0"/>
          <w:sz w:val="24"/>
        </w:rPr>
        <w:t>Thông tin lịch sử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2479"/>
        <w:gridCol w:w="1347"/>
        <w:gridCol w:w="3376"/>
      </w:tblGrid>
      <w:tr w14:paraId="5BE9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1F497D"/>
          </w:tcPr>
          <w:p w14:paraId="517BE6A4">
            <w:pPr>
              <w:spacing w:after="0" w:line="240" w:lineRule="auto"/>
            </w:pPr>
            <w:r>
              <w:rPr>
                <w:b/>
                <w:color w:val="FFFFFF"/>
                <w:sz w:val="21"/>
              </w:rPr>
              <w:t>Ngày</w:t>
            </w:r>
          </w:p>
        </w:tc>
        <w:tc>
          <w:tcPr>
            <w:tcW w:w="2736" w:type="dxa"/>
            <w:shd w:val="clear" w:color="auto" w:fill="1F497D"/>
          </w:tcPr>
          <w:p w14:paraId="2ECD80C0">
            <w:pPr>
              <w:spacing w:after="0" w:line="240" w:lineRule="auto"/>
            </w:pPr>
            <w:r>
              <w:rPr>
                <w:b/>
                <w:color w:val="FFFFFF"/>
                <w:sz w:val="21"/>
              </w:rPr>
              <w:t>Người thực hiện</w:t>
            </w:r>
          </w:p>
        </w:tc>
        <w:tc>
          <w:tcPr>
            <w:tcW w:w="1440" w:type="dxa"/>
            <w:shd w:val="clear" w:color="auto" w:fill="1F497D"/>
          </w:tcPr>
          <w:p w14:paraId="02948F80">
            <w:pPr>
              <w:spacing w:after="0" w:line="240" w:lineRule="auto"/>
            </w:pPr>
            <w:r>
              <w:rPr>
                <w:b/>
                <w:color w:val="FFFFFF"/>
                <w:sz w:val="21"/>
              </w:rPr>
              <w:t>Phiên bản</w:t>
            </w:r>
          </w:p>
        </w:tc>
        <w:tc>
          <w:tcPr>
            <w:tcW w:w="3744" w:type="dxa"/>
            <w:shd w:val="clear" w:color="auto" w:fill="1F497D"/>
          </w:tcPr>
          <w:p w14:paraId="677C6BB4">
            <w:pPr>
              <w:spacing w:after="0" w:line="240" w:lineRule="auto"/>
            </w:pPr>
            <w:r>
              <w:rPr>
                <w:b/>
                <w:color w:val="FFFFFF"/>
                <w:sz w:val="21"/>
              </w:rPr>
              <w:t>Nội dung</w:t>
            </w:r>
          </w:p>
        </w:tc>
      </w:tr>
      <w:tr w14:paraId="66B8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3DDAA35">
            <w:pPr>
              <w:spacing w:after="0" w:line="240" w:lineRule="auto"/>
            </w:pPr>
            <w:r>
              <w:rPr>
                <w:sz w:val="21"/>
              </w:rPr>
              <w:t>07/07/2026</w:t>
            </w:r>
          </w:p>
        </w:tc>
        <w:tc>
          <w:tcPr>
            <w:tcW w:w="2736" w:type="dxa"/>
          </w:tcPr>
          <w:p w14:paraId="0517ED17">
            <w:pPr>
              <w:spacing w:after="0" w:line="240" w:lineRule="auto"/>
            </w:pPr>
            <w:r>
              <w:rPr>
                <w:sz w:val="21"/>
              </w:rPr>
              <w:t>Hoàng Văn Chung</w:t>
            </w:r>
          </w:p>
        </w:tc>
        <w:tc>
          <w:tcPr>
            <w:tcW w:w="1440" w:type="dxa"/>
          </w:tcPr>
          <w:p w14:paraId="4F7A37D4">
            <w:pPr>
              <w:spacing w:after="0" w:line="240" w:lineRule="auto"/>
            </w:pPr>
            <w:r>
              <w:rPr>
                <w:sz w:val="21"/>
              </w:rPr>
              <w:t>1.0</w:t>
            </w:r>
          </w:p>
        </w:tc>
        <w:tc>
          <w:tcPr>
            <w:tcW w:w="3744" w:type="dxa"/>
          </w:tcPr>
          <w:p w14:paraId="183A5787">
            <w:pPr>
              <w:spacing w:after="0" w:line="240" w:lineRule="auto"/>
            </w:pPr>
            <w:r>
              <w:rPr>
                <w:sz w:val="21"/>
              </w:rPr>
              <w:t>Khởi tạo SRS, đặc tả 7 use case cốt lõi</w:t>
            </w:r>
          </w:p>
        </w:tc>
      </w:tr>
      <w:tr w14:paraId="38B7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91B4FF6">
            <w:pPr>
              <w:spacing w:after="0" w:line="240" w:lineRule="auto"/>
            </w:pPr>
            <w:r>
              <w:rPr>
                <w:sz w:val="21"/>
              </w:rPr>
              <w:t>08/07/2026</w:t>
            </w:r>
          </w:p>
        </w:tc>
        <w:tc>
          <w:tcPr>
            <w:tcW w:w="2736" w:type="dxa"/>
          </w:tcPr>
          <w:p w14:paraId="06702B14">
            <w:pPr>
              <w:spacing w:after="0" w:line="240" w:lineRule="auto"/>
            </w:pPr>
            <w:r>
              <w:rPr>
                <w:sz w:val="21"/>
              </w:rPr>
              <w:t>Hoàng Văn Chung</w:t>
            </w:r>
          </w:p>
        </w:tc>
        <w:tc>
          <w:tcPr>
            <w:tcW w:w="1440" w:type="dxa"/>
          </w:tcPr>
          <w:p w14:paraId="3E783351">
            <w:pPr>
              <w:spacing w:after="0" w:line="240" w:lineRule="auto"/>
            </w:pPr>
            <w:r>
              <w:rPr>
                <w:sz w:val="21"/>
              </w:rPr>
              <w:t>2.0</w:t>
            </w:r>
          </w:p>
        </w:tc>
        <w:tc>
          <w:tcPr>
            <w:tcW w:w="3744" w:type="dxa"/>
          </w:tcPr>
          <w:p w14:paraId="45258DEA">
            <w:pPr>
              <w:spacing w:after="0" w:line="240" w:lineRule="auto"/>
            </w:pPr>
            <w:r>
              <w:rPr>
                <w:sz w:val="21"/>
              </w:rPr>
              <w:t>Hoàn thiện theo template chuẩn: bổ sung mô tả ERD, đặc tả đủ 17 use case, thêm mục yêu cầu phi chức năng tổng thể</w:t>
            </w:r>
          </w:p>
        </w:tc>
      </w:tr>
    </w:tbl>
    <w:p w14:paraId="071EBF6C"/>
    <w:p w14:paraId="3E46FAA3">
      <w:pPr>
        <w:spacing w:after="80"/>
      </w:pPr>
      <w:r>
        <w:rPr>
          <w:b/>
          <w:i w:val="0"/>
          <w:sz w:val="24"/>
        </w:rPr>
        <w:t>Tài liệu liên quan, tham khảo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4559"/>
        <w:gridCol w:w="2485"/>
      </w:tblGrid>
      <w:tr w14:paraId="2DF3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497D"/>
          </w:tcPr>
          <w:p w14:paraId="28D0FB76">
            <w:pPr>
              <w:spacing w:after="0" w:line="240" w:lineRule="auto"/>
            </w:pPr>
            <w:r>
              <w:rPr>
                <w:b/>
                <w:color w:val="FFFFFF"/>
                <w:sz w:val="21"/>
              </w:rPr>
              <w:t>Ngày</w:t>
            </w:r>
          </w:p>
        </w:tc>
        <w:tc>
          <w:tcPr>
            <w:tcW w:w="4896" w:type="dxa"/>
            <w:shd w:val="clear" w:color="auto" w:fill="1F497D"/>
          </w:tcPr>
          <w:p w14:paraId="3FC8E405">
            <w:pPr>
              <w:spacing w:after="0" w:line="240" w:lineRule="auto"/>
            </w:pPr>
            <w:r>
              <w:rPr>
                <w:b/>
                <w:color w:val="FFFFFF"/>
                <w:sz w:val="21"/>
              </w:rPr>
              <w:t>Tên tài liệu</w:t>
            </w:r>
          </w:p>
        </w:tc>
        <w:tc>
          <w:tcPr>
            <w:tcW w:w="2592" w:type="dxa"/>
            <w:shd w:val="clear" w:color="auto" w:fill="1F497D"/>
          </w:tcPr>
          <w:p w14:paraId="74BC0928">
            <w:pPr>
              <w:spacing w:after="0" w:line="240" w:lineRule="auto"/>
            </w:pPr>
            <w:r>
              <w:rPr>
                <w:b/>
                <w:color w:val="FFFFFF"/>
                <w:sz w:val="21"/>
              </w:rPr>
              <w:t>Nguồn</w:t>
            </w:r>
          </w:p>
        </w:tc>
      </w:tr>
      <w:tr w14:paraId="5CCF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B84357E">
            <w:pPr>
              <w:spacing w:after="0" w:line="240" w:lineRule="auto"/>
            </w:pPr>
            <w:r>
              <w:rPr>
                <w:sz w:val="21"/>
              </w:rPr>
              <w:t>07/07/2026</w:t>
            </w:r>
          </w:p>
        </w:tc>
        <w:tc>
          <w:tcPr>
            <w:tcW w:w="4896" w:type="dxa"/>
          </w:tcPr>
          <w:p w14:paraId="1C0C9E57">
            <w:pPr>
              <w:spacing w:after="0" w:line="240" w:lineRule="auto"/>
            </w:pPr>
            <w:r>
              <w:rPr>
                <w:sz w:val="21"/>
              </w:rPr>
              <w:t>Đề cương đồ án Hệ thống đặt vé xem phim</w:t>
            </w:r>
          </w:p>
        </w:tc>
        <w:tc>
          <w:tcPr>
            <w:tcW w:w="2592" w:type="dxa"/>
          </w:tcPr>
          <w:p w14:paraId="163E5FB4">
            <w:pPr>
              <w:spacing w:after="0" w:line="240" w:lineRule="auto"/>
            </w:pPr>
            <w:r>
              <w:rPr>
                <w:sz w:val="21"/>
              </w:rPr>
              <w:t>Nội bộ</w:t>
            </w:r>
          </w:p>
        </w:tc>
      </w:tr>
      <w:tr w14:paraId="5334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A047310">
            <w:pPr>
              <w:spacing w:after="0" w:line="240" w:lineRule="auto"/>
            </w:pPr>
            <w:r>
              <w:rPr>
                <w:sz w:val="21"/>
              </w:rPr>
              <w:t>—</w:t>
            </w:r>
          </w:p>
        </w:tc>
        <w:tc>
          <w:tcPr>
            <w:tcW w:w="4896" w:type="dxa"/>
          </w:tcPr>
          <w:p w14:paraId="3F72755A">
            <w:pPr>
              <w:spacing w:after="0" w:line="240" w:lineRule="auto"/>
            </w:pPr>
            <w:r>
              <w:rPr>
                <w:sz w:val="21"/>
              </w:rPr>
              <w:t>Tài liệu Function Calling (Google Gemini API)</w:t>
            </w:r>
          </w:p>
        </w:tc>
        <w:tc>
          <w:tcPr>
            <w:tcW w:w="2592" w:type="dxa"/>
          </w:tcPr>
          <w:p w14:paraId="7980445A">
            <w:pPr>
              <w:spacing w:after="0" w:line="240" w:lineRule="auto"/>
            </w:pPr>
            <w:r>
              <w:rPr>
                <w:sz w:val="21"/>
              </w:rPr>
              <w:t>ai.google.dev</w:t>
            </w:r>
          </w:p>
        </w:tc>
      </w:tr>
    </w:tbl>
    <w:p w14:paraId="018B44AB">
      <w:r>
        <w:br w:type="page"/>
      </w:r>
    </w:p>
    <w:p w14:paraId="703F87B2">
      <w:pPr>
        <w:spacing w:after="160"/>
      </w:pPr>
      <w:r>
        <w:rPr>
          <w:b/>
          <w:i w:val="0"/>
          <w:color w:val="1F497D"/>
          <w:sz w:val="28"/>
        </w:rPr>
        <w:t>MỤC LỤC</w:t>
      </w:r>
    </w:p>
    <w:p w14:paraId="7A798980">
      <w:pPr>
        <w:spacing w:after="40"/>
      </w:pPr>
      <w:r>
        <w:rPr>
          <w:b/>
          <w:sz w:val="22"/>
        </w:rPr>
        <w:t>PHẦN 1: GIỚI THIỆU</w:t>
      </w:r>
    </w:p>
    <w:p w14:paraId="59344009">
      <w:pPr>
        <w:spacing w:after="40"/>
      </w:pPr>
      <w:r>
        <w:rPr>
          <w:sz w:val="22"/>
        </w:rPr>
        <w:t xml:space="preserve">   1.1 Mục đích tài liệu</w:t>
      </w:r>
    </w:p>
    <w:p w14:paraId="20A45C33">
      <w:pPr>
        <w:spacing w:after="40"/>
      </w:pPr>
      <w:r>
        <w:rPr>
          <w:sz w:val="22"/>
        </w:rPr>
        <w:t xml:space="preserve">   1.2 Phạm vi tài liệu</w:t>
      </w:r>
    </w:p>
    <w:p w14:paraId="0BA2D427">
      <w:pPr>
        <w:spacing w:after="40"/>
      </w:pPr>
      <w:r>
        <w:rPr>
          <w:sz w:val="22"/>
        </w:rPr>
        <w:t xml:space="preserve">   1.3 Tổng quan ứng dụng</w:t>
      </w:r>
    </w:p>
    <w:p w14:paraId="1362C25D">
      <w:pPr>
        <w:spacing w:after="40"/>
      </w:pPr>
      <w:r>
        <w:rPr>
          <w:sz w:val="22"/>
        </w:rPr>
        <w:t xml:space="preserve">   1.4 Thuật ngữ viết tắt</w:t>
      </w:r>
    </w:p>
    <w:p w14:paraId="3981CDB3">
      <w:pPr>
        <w:spacing w:after="40"/>
      </w:pPr>
      <w:r>
        <w:rPr>
          <w:b/>
          <w:sz w:val="22"/>
        </w:rPr>
        <w:t>PHẦN 2: YÊU CẦU TỔNG THỂ</w:t>
      </w:r>
    </w:p>
    <w:p w14:paraId="4C38976D">
      <w:pPr>
        <w:spacing w:after="40"/>
      </w:pPr>
      <w:r>
        <w:rPr>
          <w:sz w:val="22"/>
        </w:rPr>
        <w:t xml:space="preserve">   2.1 Sơ đồ quan hệ đối tượng (ERD)</w:t>
      </w:r>
    </w:p>
    <w:p w14:paraId="0AFFFC25">
      <w:pPr>
        <w:jc w:val="center"/>
      </w:pPr>
      <w:r>
        <w:drawing>
          <wp:inline distT="0" distB="0" distL="114300" distR="114300">
            <wp:extent cx="5760720" cy="456438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4564713"/>
                    </a:xfrm>
                    <a:prstGeom prst="rect">
                      <a:avLst/>
                    </a:prstGeom>
                  </pic:spPr>
                </pic:pic>
              </a:graphicData>
            </a:graphic>
          </wp:inline>
        </w:drawing>
      </w:r>
    </w:p>
    <w:p w14:paraId="5AC3196B">
      <w:pPr>
        <w:jc w:val="center"/>
      </w:pPr>
      <w:r>
        <w:rPr>
          <w:b/>
        </w:rPr>
        <w:t>Hình 2.1 – Sơ đồ ERD</w:t>
      </w:r>
    </w:p>
    <w:p w14:paraId="7E036042">
      <w:pPr>
        <w:spacing w:after="40"/>
      </w:pPr>
      <w:r>
        <w:rPr>
          <w:sz w:val="22"/>
        </w:rPr>
        <w:t xml:space="preserve">   2.2 Sơ đồ Use Case</w:t>
      </w:r>
    </w:p>
    <w:p w14:paraId="2F5A1DE2">
      <w:pPr>
        <w:jc w:val="center"/>
      </w:pPr>
      <w:r>
        <w:drawing>
          <wp:inline distT="0" distB="0" distL="114300" distR="114300">
            <wp:extent cx="3609975" cy="81076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09975" cy="8107680"/>
                    </a:xfrm>
                    <a:prstGeom prst="rect">
                      <a:avLst/>
                    </a:prstGeom>
                  </pic:spPr>
                </pic:pic>
              </a:graphicData>
            </a:graphic>
          </wp:inline>
        </w:drawing>
      </w:r>
    </w:p>
    <w:p w14:paraId="6CED50A4">
      <w:pPr>
        <w:jc w:val="center"/>
      </w:pPr>
      <w:r>
        <w:rPr>
          <w:b/>
        </w:rPr>
        <w:t>Hình 2.2 – Sơ đồ Use Case tổng quát</w:t>
      </w:r>
    </w:p>
    <w:p w14:paraId="6B377BB6">
      <w:pPr>
        <w:spacing w:after="40"/>
      </w:pPr>
      <w:r>
        <w:rPr>
          <w:sz w:val="22"/>
        </w:rPr>
        <w:t xml:space="preserve">   2.3 Sơ đồ luồng</w:t>
      </w:r>
      <w:r>
        <w:drawing>
          <wp:inline distT="0" distB="0" distL="114300" distR="114300">
            <wp:extent cx="2245360" cy="8520430"/>
            <wp:effectExtent l="0" t="0" r="254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245360" cy="8520430"/>
                    </a:xfrm>
                    <a:prstGeom prst="rect">
                      <a:avLst/>
                    </a:prstGeom>
                  </pic:spPr>
                </pic:pic>
              </a:graphicData>
            </a:graphic>
          </wp:inline>
        </w:drawing>
      </w:r>
    </w:p>
    <w:p w14:paraId="1B23136D">
      <w:pPr>
        <w:jc w:val="center"/>
      </w:pPr>
    </w:p>
    <w:p w14:paraId="028513C5">
      <w:pPr>
        <w:jc w:val="center"/>
      </w:pPr>
      <w:r>
        <w:rPr>
          <w:b/>
        </w:rPr>
        <w:t>Hình 2.3 – Luồng đặt vé qua AI Chatbot</w:t>
      </w:r>
    </w:p>
    <w:p w14:paraId="58FAD32E">
      <w:pPr>
        <w:spacing w:after="40"/>
      </w:pPr>
      <w:r>
        <w:rPr>
          <w:sz w:val="22"/>
        </w:rPr>
        <w:t xml:space="preserve">   2.4 Sơ đồ chuyển trạng thái</w:t>
      </w:r>
    </w:p>
    <w:p w14:paraId="1B094690">
      <w:pPr>
        <w:jc w:val="center"/>
      </w:pPr>
      <w:r>
        <w:drawing>
          <wp:inline distT="0" distB="0" distL="114300" distR="114300">
            <wp:extent cx="5760720" cy="2094230"/>
            <wp:effectExtent l="0" t="0" r="1143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2094807"/>
                    </a:xfrm>
                    <a:prstGeom prst="rect">
                      <a:avLst/>
                    </a:prstGeom>
                  </pic:spPr>
                </pic:pic>
              </a:graphicData>
            </a:graphic>
          </wp:inline>
        </w:drawing>
      </w:r>
    </w:p>
    <w:p w14:paraId="66D58364">
      <w:pPr>
        <w:jc w:val="center"/>
      </w:pPr>
      <w:r>
        <w:rPr>
          <w:b/>
        </w:rPr>
        <w:t>Hình 2.4 – Sơ đồ chuyển trạng thái Booking</w:t>
      </w:r>
    </w:p>
    <w:p w14:paraId="246E89F8">
      <w:pPr>
        <w:spacing w:after="40"/>
      </w:pPr>
      <w:r>
        <w:rPr>
          <w:sz w:val="22"/>
        </w:rPr>
        <w:t xml:space="preserve">   2.5 Phân quyền</w:t>
      </w:r>
    </w:p>
    <w:p w14:paraId="17D3CFAA">
      <w:pPr>
        <w:spacing w:after="40"/>
      </w:pPr>
      <w:r>
        <w:rPr>
          <w:sz w:val="22"/>
        </w:rPr>
        <w:t xml:space="preserve">   2.6 Site Map</w:t>
      </w:r>
    </w:p>
    <w:p w14:paraId="3308EC0E">
      <w:pPr>
        <w:jc w:val="center"/>
      </w:pPr>
      <w:r>
        <w:drawing>
          <wp:inline distT="0" distB="0" distL="114300" distR="114300">
            <wp:extent cx="5760720" cy="1915160"/>
            <wp:effectExtent l="0" t="0" r="1143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1915552"/>
                    </a:xfrm>
                    <a:prstGeom prst="rect">
                      <a:avLst/>
                    </a:prstGeom>
                  </pic:spPr>
                </pic:pic>
              </a:graphicData>
            </a:graphic>
          </wp:inline>
        </w:drawing>
      </w:r>
    </w:p>
    <w:p w14:paraId="224B6B1A">
      <w:pPr>
        <w:jc w:val="center"/>
      </w:pPr>
      <w:r>
        <w:rPr>
          <w:b/>
        </w:rPr>
        <w:t>Hình 2.5 – Site Map hệ thống</w:t>
      </w:r>
    </w:p>
    <w:p w14:paraId="371AF769">
      <w:pPr>
        <w:spacing w:after="40"/>
      </w:pPr>
      <w:r>
        <w:rPr>
          <w:b/>
          <w:sz w:val="22"/>
        </w:rPr>
        <w:t>PHẦN 3: CHỨC NĂNG (UC1 – UC17)</w:t>
      </w:r>
    </w:p>
    <w:p w14:paraId="2BF95A8D">
      <w:pPr>
        <w:spacing w:after="40"/>
      </w:pPr>
      <w:r>
        <w:rPr>
          <w:b/>
          <w:sz w:val="22"/>
        </w:rPr>
        <w:t>PHẦN 4: CÁC COMPONENT, THÔNG BÁO, CẢNH BÁO</w:t>
      </w:r>
    </w:p>
    <w:p w14:paraId="17F088A8">
      <w:pPr>
        <w:spacing w:after="40"/>
      </w:pPr>
      <w:r>
        <w:rPr>
          <w:b/>
          <w:sz w:val="22"/>
        </w:rPr>
        <w:t>PHẦN 5: YÊU CẦU PHI CHỨC NĂNG TỔNG THỂ</w:t>
      </w:r>
    </w:p>
    <w:p w14:paraId="1B478C5E">
      <w:pPr>
        <w:spacing w:after="40"/>
      </w:pPr>
      <w:r>
        <w:rPr>
          <w:b/>
          <w:sz w:val="22"/>
        </w:rPr>
        <w:t>PHẦN 6: LINK ISSUE</w:t>
      </w:r>
    </w:p>
    <w:p w14:paraId="797CA0EA">
      <w:r>
        <w:br w:type="page"/>
      </w:r>
      <w:bookmarkStart w:id="0" w:name="_GoBack"/>
      <w:bookmarkEnd w:id="0"/>
    </w:p>
    <w:p w14:paraId="58ECE8F3">
      <w:pPr>
        <w:pStyle w:val="2"/>
      </w:pPr>
      <w:r>
        <w:rPr>
          <w:rFonts w:ascii="Times New Roman" w:hAnsi="Times New Roman"/>
          <w:color w:val="1F497D"/>
        </w:rPr>
        <w:t>PHẦN 1: GIỚI THIỆU</w:t>
      </w:r>
    </w:p>
    <w:p w14:paraId="322A4691">
      <w:pPr>
        <w:pStyle w:val="3"/>
      </w:pPr>
      <w:r>
        <w:rPr>
          <w:rFonts w:ascii="Times New Roman" w:hAnsi="Times New Roman"/>
          <w:color w:val="1F497D"/>
        </w:rPr>
        <w:t>1.1 Mục đích tài liệu</w:t>
      </w:r>
    </w:p>
    <w:p w14:paraId="3460DD6B">
      <w:pPr>
        <w:spacing w:after="120"/>
      </w:pPr>
      <w:r>
        <w:rPr>
          <w:b w:val="0"/>
          <w:i w:val="0"/>
          <w:sz w:val="22"/>
        </w:rPr>
        <w:t>Tài liệu này đặc tả chi tiết các yêu cầu chức năng và phi chức năng của “Hệ thống Đặt vé Xem phim Thông minh tích hợp AI Chatbot”, làm cơ sở để đội ngũ phát triển (bao gồm cả AI coding agent) hiểu đúng nghiệp vụ, thiết kế và cài đặt hệ thống, đồng thời làm căn cứ kiểm thử và nghiệm thu sản phẩm.</w:t>
      </w:r>
    </w:p>
    <w:p w14:paraId="5A98E675">
      <w:pPr>
        <w:pStyle w:val="3"/>
      </w:pPr>
      <w:r>
        <w:rPr>
          <w:rFonts w:ascii="Times New Roman" w:hAnsi="Times New Roman"/>
          <w:color w:val="1F497D"/>
        </w:rPr>
        <w:t>1.2 Phạm vi tài liệu</w:t>
      </w:r>
    </w:p>
    <w:p w14:paraId="75B44695">
      <w:pPr>
        <w:spacing w:after="120"/>
      </w:pPr>
      <w:r>
        <w:rPr>
          <w:b w:val="0"/>
          <w:i w:val="0"/>
          <w:sz w:val="22"/>
        </w:rPr>
        <w:t>Tài liệu bao gồm: sơ đồ quan hệ đối tượng (ERD), sơ đồ Use Case, sơ đồ luồng xử lý, sơ đồ chuyển trạng thái, ma trận phân quyền, sơ đồ site map, và đặc tả chi tiết toàn bộ 17 use case theo 3 tác nhân: Người dùng, Nhân viên rạp và Admin. Phạm vi triển khai giới hạn ở mức đồ án/bài tập lớn học phần, demo trên 1 rạp chiếu phim mẫu, không tích hợp cổng thanh toán thật.</w:t>
      </w:r>
    </w:p>
    <w:p w14:paraId="3E172280">
      <w:pPr>
        <w:pStyle w:val="3"/>
      </w:pPr>
      <w:r>
        <w:rPr>
          <w:rFonts w:ascii="Times New Roman" w:hAnsi="Times New Roman"/>
          <w:color w:val="1F497D"/>
        </w:rPr>
        <w:t>1.3 Tổng quan ứng dụng</w:t>
      </w:r>
    </w:p>
    <w:p w14:paraId="78724F0C">
      <w:pPr>
        <w:spacing w:after="120"/>
      </w:pPr>
      <w:r>
        <w:rPr>
          <w:b w:val="0"/>
          <w:i w:val="0"/>
          <w:sz w:val="22"/>
        </w:rPr>
        <w:t>Website cho phép người dùng xem thông tin phim, lịch chiếu, đặt vé, chọn ghế và thanh toán (mô phỏng). Điểm nhấn của hệ thống là một trợ lý AI (chatbot) tích hợp cơ chế function calling, cho phép người dùng tìm phim, hỏi thông tin suất chiếu/giá vé và đặt vé hoàn toàn bằng ngôn ngữ tự nhiên — AI tự hiểu yêu cầu, hỏi lại khi thiếu thông tin, gợi ý khi có xung đột (hết ghế, hết suất) và thực hiện thao tác đặt vé thay người dùng sau khi xác nhận.</w:t>
      </w:r>
    </w:p>
    <w:p w14:paraId="3A6C2AFD">
      <w:pPr>
        <w:spacing w:after="120"/>
      </w:pPr>
      <w:r>
        <w:rPr>
          <w:b/>
          <w:i w:val="0"/>
          <w:sz w:val="22"/>
        </w:rPr>
        <w:t>Kiến trúc hệ thống:</w:t>
      </w:r>
    </w:p>
    <w:p w14:paraId="09717FAF">
      <w:pPr>
        <w:pStyle w:val="23"/>
        <w:spacing w:after="40"/>
      </w:pPr>
      <w:r>
        <w:rPr>
          <w:sz w:val="22"/>
        </w:rPr>
        <w:t>Frontend: React (Vite) + Tailwind CSS — giao diện SPA, mobile-first.</w:t>
      </w:r>
    </w:p>
    <w:p w14:paraId="5D818072">
      <w:pPr>
        <w:pStyle w:val="23"/>
        <w:spacing w:after="40"/>
      </w:pPr>
      <w:r>
        <w:rPr>
          <w:sz w:val="22"/>
        </w:rPr>
        <w:t>Backend: Node.js + Express, cung cấp RESTful API có xác thực JWT.</w:t>
      </w:r>
    </w:p>
    <w:p w14:paraId="79840BF0">
      <w:pPr>
        <w:pStyle w:val="23"/>
        <w:spacing w:after="40"/>
      </w:pPr>
      <w:r>
        <w:rPr>
          <w:sz w:val="22"/>
        </w:rPr>
        <w:t>Cơ sở dữ liệu: PostgreSQL, truy cập qua ORM Prisma.</w:t>
      </w:r>
    </w:p>
    <w:p w14:paraId="1A72AE1F">
      <w:pPr>
        <w:pStyle w:val="23"/>
        <w:spacing w:after="40"/>
      </w:pPr>
      <w:r>
        <w:rPr>
          <w:sz w:val="22"/>
        </w:rPr>
        <w:t>Tầng AI: Backend làm trung gian gọi LLM API (Google Gemini – Free Tier) với cơ chế function calling để AI truy vấn dữ liệu thật (lịch chiếu, ghế trống) và thực hiện thao tác đặt vé.</w:t>
      </w:r>
    </w:p>
    <w:p w14:paraId="05DF7208">
      <w:pPr>
        <w:pStyle w:val="3"/>
      </w:pPr>
      <w:r>
        <w:rPr>
          <w:rFonts w:ascii="Times New Roman" w:hAnsi="Times New Roman"/>
          <w:color w:val="1F497D"/>
        </w:rPr>
        <w:t>1.4 Thuật ngữ viết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4182"/>
        <w:gridCol w:w="3928"/>
      </w:tblGrid>
      <w:tr w14:paraId="6FA9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F497D"/>
          </w:tcPr>
          <w:p w14:paraId="78F86728">
            <w:pPr>
              <w:spacing w:after="0" w:line="240" w:lineRule="auto"/>
            </w:pPr>
            <w:r>
              <w:rPr>
                <w:b/>
                <w:color w:val="FFFFFF"/>
                <w:sz w:val="21"/>
              </w:rPr>
              <w:t>STT</w:t>
            </w:r>
          </w:p>
        </w:tc>
        <w:tc>
          <w:tcPr>
            <w:tcW w:w="2304" w:type="dxa"/>
            <w:shd w:val="clear" w:color="auto" w:fill="1F497D"/>
          </w:tcPr>
          <w:p w14:paraId="3F10D586">
            <w:pPr>
              <w:spacing w:after="0" w:line="240" w:lineRule="auto"/>
            </w:pPr>
            <w:r>
              <w:rPr>
                <w:b/>
                <w:color w:val="FFFFFF"/>
                <w:sz w:val="21"/>
              </w:rPr>
              <w:t>Từ viết tắt</w:t>
            </w:r>
          </w:p>
        </w:tc>
        <w:tc>
          <w:tcPr>
            <w:tcW w:w="6192" w:type="dxa"/>
            <w:shd w:val="clear" w:color="auto" w:fill="1F497D"/>
          </w:tcPr>
          <w:p w14:paraId="2467B9DA">
            <w:pPr>
              <w:spacing w:after="0" w:line="240" w:lineRule="auto"/>
            </w:pPr>
            <w:r>
              <w:rPr>
                <w:b/>
                <w:color w:val="FFFFFF"/>
                <w:sz w:val="21"/>
              </w:rPr>
              <w:t>Diễn giải</w:t>
            </w:r>
          </w:p>
        </w:tc>
      </w:tr>
      <w:tr w14:paraId="241D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7C1C1C0">
            <w:pPr>
              <w:spacing w:after="0" w:line="240" w:lineRule="auto"/>
            </w:pPr>
            <w:r>
              <w:rPr>
                <w:sz w:val="21"/>
              </w:rPr>
              <w:t>1</w:t>
            </w:r>
          </w:p>
        </w:tc>
        <w:tc>
          <w:tcPr>
            <w:tcW w:w="2304" w:type="dxa"/>
          </w:tcPr>
          <w:p w14:paraId="1350E2E7">
            <w:pPr>
              <w:spacing w:after="0" w:line="240" w:lineRule="auto"/>
            </w:pPr>
            <w:r>
              <w:rPr>
                <w:sz w:val="21"/>
              </w:rPr>
              <w:t>SRS</w:t>
            </w:r>
          </w:p>
        </w:tc>
        <w:tc>
          <w:tcPr>
            <w:tcW w:w="6192" w:type="dxa"/>
          </w:tcPr>
          <w:p w14:paraId="60926A00">
            <w:pPr>
              <w:spacing w:after="0" w:line="240" w:lineRule="auto"/>
            </w:pPr>
            <w:r>
              <w:rPr>
                <w:sz w:val="21"/>
              </w:rPr>
              <w:t>Software Requirements Specification – Tài liệu đặc tả yêu cầu phần mềm</w:t>
            </w:r>
          </w:p>
        </w:tc>
      </w:tr>
      <w:tr w14:paraId="4A86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4DA1D04">
            <w:pPr>
              <w:spacing w:after="0" w:line="240" w:lineRule="auto"/>
            </w:pPr>
            <w:r>
              <w:rPr>
                <w:sz w:val="21"/>
              </w:rPr>
              <w:t>2</w:t>
            </w:r>
          </w:p>
        </w:tc>
        <w:tc>
          <w:tcPr>
            <w:tcW w:w="2304" w:type="dxa"/>
          </w:tcPr>
          <w:p w14:paraId="6547C4B6">
            <w:pPr>
              <w:spacing w:after="0" w:line="240" w:lineRule="auto"/>
            </w:pPr>
            <w:r>
              <w:rPr>
                <w:sz w:val="21"/>
              </w:rPr>
              <w:t>UC</w:t>
            </w:r>
          </w:p>
        </w:tc>
        <w:tc>
          <w:tcPr>
            <w:tcW w:w="6192" w:type="dxa"/>
          </w:tcPr>
          <w:p w14:paraId="2C047144">
            <w:pPr>
              <w:spacing w:after="0" w:line="240" w:lineRule="auto"/>
            </w:pPr>
            <w:r>
              <w:rPr>
                <w:sz w:val="21"/>
              </w:rPr>
              <w:t>Use Case – Ca sử dụng</w:t>
            </w:r>
          </w:p>
        </w:tc>
      </w:tr>
      <w:tr w14:paraId="2781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991B7E1">
            <w:pPr>
              <w:spacing w:after="0" w:line="240" w:lineRule="auto"/>
            </w:pPr>
            <w:r>
              <w:rPr>
                <w:sz w:val="21"/>
              </w:rPr>
              <w:t>3</w:t>
            </w:r>
          </w:p>
        </w:tc>
        <w:tc>
          <w:tcPr>
            <w:tcW w:w="2304" w:type="dxa"/>
          </w:tcPr>
          <w:p w14:paraId="53E341A9">
            <w:pPr>
              <w:spacing w:after="0" w:line="240" w:lineRule="auto"/>
            </w:pPr>
            <w:r>
              <w:rPr>
                <w:sz w:val="21"/>
              </w:rPr>
              <w:t>ERD</w:t>
            </w:r>
          </w:p>
        </w:tc>
        <w:tc>
          <w:tcPr>
            <w:tcW w:w="6192" w:type="dxa"/>
          </w:tcPr>
          <w:p w14:paraId="05EF6459">
            <w:pPr>
              <w:spacing w:after="0" w:line="240" w:lineRule="auto"/>
            </w:pPr>
            <w:r>
              <w:rPr>
                <w:sz w:val="21"/>
              </w:rPr>
              <w:t>Entity Relationship Diagram – Sơ đồ quan hệ thực thể</w:t>
            </w:r>
          </w:p>
        </w:tc>
      </w:tr>
      <w:tr w14:paraId="33F9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B23E966">
            <w:pPr>
              <w:spacing w:after="0" w:line="240" w:lineRule="auto"/>
            </w:pPr>
            <w:r>
              <w:rPr>
                <w:sz w:val="21"/>
              </w:rPr>
              <w:t>4</w:t>
            </w:r>
          </w:p>
        </w:tc>
        <w:tc>
          <w:tcPr>
            <w:tcW w:w="2304" w:type="dxa"/>
          </w:tcPr>
          <w:p w14:paraId="2D8B65E7">
            <w:pPr>
              <w:spacing w:after="0" w:line="240" w:lineRule="auto"/>
            </w:pPr>
            <w:r>
              <w:rPr>
                <w:sz w:val="21"/>
              </w:rPr>
              <w:t>LLM</w:t>
            </w:r>
          </w:p>
        </w:tc>
        <w:tc>
          <w:tcPr>
            <w:tcW w:w="6192" w:type="dxa"/>
          </w:tcPr>
          <w:p w14:paraId="3BAB7E5B">
            <w:pPr>
              <w:spacing w:after="0" w:line="240" w:lineRule="auto"/>
            </w:pPr>
            <w:r>
              <w:rPr>
                <w:sz w:val="21"/>
              </w:rPr>
              <w:t>Large Language Model – Mô hình ngôn ngữ lớn</w:t>
            </w:r>
          </w:p>
        </w:tc>
      </w:tr>
      <w:tr w14:paraId="2ED9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DBA4E8D">
            <w:pPr>
              <w:spacing w:after="0" w:line="240" w:lineRule="auto"/>
            </w:pPr>
            <w:r>
              <w:rPr>
                <w:sz w:val="21"/>
              </w:rPr>
              <w:t>5</w:t>
            </w:r>
          </w:p>
        </w:tc>
        <w:tc>
          <w:tcPr>
            <w:tcW w:w="2304" w:type="dxa"/>
          </w:tcPr>
          <w:p w14:paraId="7F789B59">
            <w:pPr>
              <w:spacing w:after="0" w:line="240" w:lineRule="auto"/>
            </w:pPr>
            <w:r>
              <w:rPr>
                <w:sz w:val="21"/>
              </w:rPr>
              <w:t>Function calling</w:t>
            </w:r>
          </w:p>
        </w:tc>
        <w:tc>
          <w:tcPr>
            <w:tcW w:w="6192" w:type="dxa"/>
          </w:tcPr>
          <w:p w14:paraId="6D26BA9A">
            <w:pPr>
              <w:spacing w:after="0" w:line="240" w:lineRule="auto"/>
            </w:pPr>
            <w:r>
              <w:rPr>
                <w:sz w:val="21"/>
              </w:rPr>
              <w:t>Cơ chế cho phép LLM gọi các hàm/API do hệ thống định nghĩa để lấy dữ liệu hoặc thực hiện thao tác</w:t>
            </w:r>
          </w:p>
        </w:tc>
      </w:tr>
      <w:tr w14:paraId="4415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7BDCFD6">
            <w:pPr>
              <w:spacing w:after="0" w:line="240" w:lineRule="auto"/>
            </w:pPr>
            <w:r>
              <w:rPr>
                <w:sz w:val="21"/>
              </w:rPr>
              <w:t>6</w:t>
            </w:r>
          </w:p>
        </w:tc>
        <w:tc>
          <w:tcPr>
            <w:tcW w:w="2304" w:type="dxa"/>
          </w:tcPr>
          <w:p w14:paraId="45FB717E">
            <w:pPr>
              <w:spacing w:after="0" w:line="240" w:lineRule="auto"/>
            </w:pPr>
            <w:r>
              <w:rPr>
                <w:sz w:val="21"/>
              </w:rPr>
              <w:t>JWT</w:t>
            </w:r>
          </w:p>
        </w:tc>
        <w:tc>
          <w:tcPr>
            <w:tcW w:w="6192" w:type="dxa"/>
          </w:tcPr>
          <w:p w14:paraId="4F237606">
            <w:pPr>
              <w:spacing w:after="0" w:line="240" w:lineRule="auto"/>
            </w:pPr>
            <w:r>
              <w:rPr>
                <w:sz w:val="21"/>
              </w:rPr>
              <w:t>JSON Web Token – Cơ chế xác thực phiên đăng nhập</w:t>
            </w:r>
          </w:p>
        </w:tc>
      </w:tr>
      <w:tr w14:paraId="5BA3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920BDE9">
            <w:pPr>
              <w:spacing w:after="0" w:line="240" w:lineRule="auto"/>
            </w:pPr>
            <w:r>
              <w:rPr>
                <w:sz w:val="21"/>
              </w:rPr>
              <w:t>7</w:t>
            </w:r>
          </w:p>
        </w:tc>
        <w:tc>
          <w:tcPr>
            <w:tcW w:w="2304" w:type="dxa"/>
          </w:tcPr>
          <w:p w14:paraId="2709D98B">
            <w:pPr>
              <w:spacing w:after="0" w:line="240" w:lineRule="auto"/>
            </w:pPr>
            <w:r>
              <w:rPr>
                <w:sz w:val="21"/>
              </w:rPr>
              <w:t>QR</w:t>
            </w:r>
          </w:p>
        </w:tc>
        <w:tc>
          <w:tcPr>
            <w:tcW w:w="6192" w:type="dxa"/>
          </w:tcPr>
          <w:p w14:paraId="5CD1A3CD">
            <w:pPr>
              <w:spacing w:after="0" w:line="240" w:lineRule="auto"/>
            </w:pPr>
            <w:r>
              <w:rPr>
                <w:sz w:val="21"/>
              </w:rPr>
              <w:t>Quick Response code – Mã vé điện tử dùng để check-in</w:t>
            </w:r>
          </w:p>
        </w:tc>
      </w:tr>
      <w:tr w14:paraId="14DF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8E0F140">
            <w:pPr>
              <w:spacing w:after="0" w:line="240" w:lineRule="auto"/>
            </w:pPr>
            <w:r>
              <w:rPr>
                <w:sz w:val="21"/>
              </w:rPr>
              <w:t>8</w:t>
            </w:r>
          </w:p>
        </w:tc>
        <w:tc>
          <w:tcPr>
            <w:tcW w:w="2304" w:type="dxa"/>
          </w:tcPr>
          <w:p w14:paraId="547DDDEB">
            <w:pPr>
              <w:spacing w:after="0" w:line="240" w:lineRule="auto"/>
            </w:pPr>
            <w:r>
              <w:rPr>
                <w:sz w:val="21"/>
              </w:rPr>
              <w:t>ORM</w:t>
            </w:r>
          </w:p>
        </w:tc>
        <w:tc>
          <w:tcPr>
            <w:tcW w:w="6192" w:type="dxa"/>
          </w:tcPr>
          <w:p w14:paraId="04A4FD05">
            <w:pPr>
              <w:spacing w:after="0" w:line="240" w:lineRule="auto"/>
            </w:pPr>
            <w:r>
              <w:rPr>
                <w:sz w:val="21"/>
              </w:rPr>
              <w:t>Object-Relational Mapping (Prisma) – Ánh xạ đối tượng – quan hệ</w:t>
            </w:r>
          </w:p>
        </w:tc>
      </w:tr>
      <w:tr w14:paraId="519A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1B6A59A">
            <w:pPr>
              <w:spacing w:after="0" w:line="240" w:lineRule="auto"/>
            </w:pPr>
            <w:r>
              <w:rPr>
                <w:sz w:val="21"/>
              </w:rPr>
              <w:t>9</w:t>
            </w:r>
          </w:p>
        </w:tc>
        <w:tc>
          <w:tcPr>
            <w:tcW w:w="2304" w:type="dxa"/>
          </w:tcPr>
          <w:p w14:paraId="4B91185B">
            <w:pPr>
              <w:spacing w:after="0" w:line="240" w:lineRule="auto"/>
            </w:pPr>
            <w:r>
              <w:rPr>
                <w:sz w:val="21"/>
              </w:rPr>
              <w:t>SPA</w:t>
            </w:r>
          </w:p>
        </w:tc>
        <w:tc>
          <w:tcPr>
            <w:tcW w:w="6192" w:type="dxa"/>
          </w:tcPr>
          <w:p w14:paraId="781D8345">
            <w:pPr>
              <w:spacing w:after="0" w:line="240" w:lineRule="auto"/>
            </w:pPr>
            <w:r>
              <w:rPr>
                <w:sz w:val="21"/>
              </w:rPr>
              <w:t>Single Page Application – Ứng dụng một trang</w:t>
            </w:r>
          </w:p>
        </w:tc>
      </w:tr>
      <w:tr w14:paraId="1B41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6AC3BD1">
            <w:pPr>
              <w:spacing w:after="0" w:line="240" w:lineRule="auto"/>
            </w:pPr>
            <w:r>
              <w:rPr>
                <w:sz w:val="21"/>
              </w:rPr>
              <w:t>10</w:t>
            </w:r>
          </w:p>
        </w:tc>
        <w:tc>
          <w:tcPr>
            <w:tcW w:w="2304" w:type="dxa"/>
          </w:tcPr>
          <w:p w14:paraId="717859F8">
            <w:pPr>
              <w:spacing w:after="0" w:line="240" w:lineRule="auto"/>
            </w:pPr>
            <w:r>
              <w:rPr>
                <w:sz w:val="21"/>
              </w:rPr>
              <w:t>CRUD</w:t>
            </w:r>
          </w:p>
        </w:tc>
        <w:tc>
          <w:tcPr>
            <w:tcW w:w="6192" w:type="dxa"/>
          </w:tcPr>
          <w:p w14:paraId="7C72912D">
            <w:pPr>
              <w:spacing w:after="0" w:line="240" w:lineRule="auto"/>
            </w:pPr>
            <w:r>
              <w:rPr>
                <w:sz w:val="21"/>
              </w:rPr>
              <w:t>Create – Read – Update – Delete</w:t>
            </w:r>
          </w:p>
        </w:tc>
      </w:tr>
      <w:tr w14:paraId="15BF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87C18AC">
            <w:pPr>
              <w:spacing w:after="0" w:line="240" w:lineRule="auto"/>
            </w:pPr>
            <w:r>
              <w:rPr>
                <w:sz w:val="21"/>
              </w:rPr>
              <w:t>11</w:t>
            </w:r>
          </w:p>
        </w:tc>
        <w:tc>
          <w:tcPr>
            <w:tcW w:w="2304" w:type="dxa"/>
          </w:tcPr>
          <w:p w14:paraId="12DFDDB4">
            <w:pPr>
              <w:spacing w:after="0" w:line="240" w:lineRule="auto"/>
            </w:pPr>
            <w:r>
              <w:rPr>
                <w:sz w:val="21"/>
              </w:rPr>
              <w:t>Held/Confirmed/Cancelled/Expired/CheckedIn</w:t>
            </w:r>
          </w:p>
        </w:tc>
        <w:tc>
          <w:tcPr>
            <w:tcW w:w="6192" w:type="dxa"/>
          </w:tcPr>
          <w:p w14:paraId="22F8D0B2">
            <w:pPr>
              <w:spacing w:after="0" w:line="240" w:lineRule="auto"/>
            </w:pPr>
            <w:r>
              <w:rPr>
                <w:sz w:val="21"/>
              </w:rPr>
              <w:t>Các trạng thái của một đơn đặt vé (Booking)</w:t>
            </w:r>
          </w:p>
        </w:tc>
      </w:tr>
    </w:tbl>
    <w:p w14:paraId="279BB86D">
      <w:r>
        <w:br w:type="page"/>
      </w:r>
    </w:p>
    <w:p w14:paraId="7F618828">
      <w:pPr>
        <w:pStyle w:val="2"/>
      </w:pPr>
      <w:r>
        <w:rPr>
          <w:rFonts w:ascii="Times New Roman" w:hAnsi="Times New Roman"/>
          <w:color w:val="1F497D"/>
        </w:rPr>
        <w:t>PHẦN 2: YÊU CẦU TỔNG THỂ</w:t>
      </w:r>
    </w:p>
    <w:p w14:paraId="3D88E101">
      <w:pPr>
        <w:pStyle w:val="3"/>
      </w:pPr>
      <w:r>
        <w:rPr>
          <w:rFonts w:ascii="Times New Roman" w:hAnsi="Times New Roman"/>
          <w:color w:val="1F497D"/>
        </w:rPr>
        <w:t>2.1 Sơ đồ quan hệ đối tượng (ERD)</w:t>
      </w:r>
    </w:p>
    <w:p w14:paraId="0449E0B9">
      <w:pPr>
        <w:jc w:val="center"/>
      </w:pPr>
      <w:r>
        <w:drawing>
          <wp:inline distT="0" distB="0" distL="114300" distR="114300">
            <wp:extent cx="5760720" cy="456438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760720" cy="4564713"/>
                    </a:xfrm>
                    <a:prstGeom prst="rect">
                      <a:avLst/>
                    </a:prstGeom>
                  </pic:spPr>
                </pic:pic>
              </a:graphicData>
            </a:graphic>
          </wp:inline>
        </w:drawing>
      </w:r>
    </w:p>
    <w:p w14:paraId="6B0B2BA3">
      <w:pPr>
        <w:jc w:val="center"/>
      </w:pPr>
      <w:r>
        <w:rPr>
          <w:b/>
        </w:rPr>
        <w:t>Hình 2.1 – Sơ đồ ERD</w:t>
      </w:r>
    </w:p>
    <w:p w14:paraId="386DC438">
      <w:pPr>
        <w:spacing w:after="120"/>
      </w:pPr>
      <w:r>
        <w:rPr>
          <w:b w:val="0"/>
          <w:i/>
          <w:sz w:val="20"/>
        </w:rPr>
        <w:t>[Chèn hình 2.1 – Sơ đồ ERD]</w:t>
      </w:r>
    </w:p>
    <w:p w14:paraId="6E2C427A">
      <w:pPr>
        <w:spacing w:after="120"/>
      </w:pPr>
      <w:r>
        <w:rPr>
          <w:b/>
          <w:i w:val="0"/>
          <w:sz w:val="22"/>
        </w:rPr>
        <w:t>Mô tả các thực thể (entities) và quan hệ chính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4342"/>
        <w:gridCol w:w="2805"/>
      </w:tblGrid>
      <w:tr w14:paraId="527C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1F497D"/>
          </w:tcPr>
          <w:p w14:paraId="06F00C6B">
            <w:pPr>
              <w:spacing w:after="0" w:line="240" w:lineRule="auto"/>
            </w:pPr>
            <w:r>
              <w:rPr>
                <w:b/>
                <w:color w:val="FFFFFF"/>
                <w:sz w:val="21"/>
              </w:rPr>
              <w:t>Thực thể (Entity)</w:t>
            </w:r>
          </w:p>
        </w:tc>
        <w:tc>
          <w:tcPr>
            <w:tcW w:w="4608" w:type="dxa"/>
            <w:shd w:val="clear" w:color="auto" w:fill="1F497D"/>
          </w:tcPr>
          <w:p w14:paraId="638B82AC">
            <w:pPr>
              <w:spacing w:after="0" w:line="240" w:lineRule="auto"/>
            </w:pPr>
            <w:r>
              <w:rPr>
                <w:b/>
                <w:color w:val="FFFFFF"/>
                <w:sz w:val="21"/>
              </w:rPr>
              <w:t>Các thuộc tính chính</w:t>
            </w:r>
          </w:p>
        </w:tc>
        <w:tc>
          <w:tcPr>
            <w:tcW w:w="3024" w:type="dxa"/>
            <w:shd w:val="clear" w:color="auto" w:fill="1F497D"/>
          </w:tcPr>
          <w:p w14:paraId="574235D8">
            <w:pPr>
              <w:spacing w:after="0" w:line="240" w:lineRule="auto"/>
            </w:pPr>
            <w:r>
              <w:rPr>
                <w:b/>
                <w:color w:val="FFFFFF"/>
                <w:sz w:val="21"/>
              </w:rPr>
              <w:t>Ý nghĩa</w:t>
            </w:r>
          </w:p>
        </w:tc>
      </w:tr>
      <w:tr w14:paraId="2B4A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3E48436">
            <w:pPr>
              <w:spacing w:after="0" w:line="240" w:lineRule="auto"/>
            </w:pPr>
            <w:r>
              <w:rPr>
                <w:sz w:val="21"/>
              </w:rPr>
              <w:t>User</w:t>
            </w:r>
          </w:p>
        </w:tc>
        <w:tc>
          <w:tcPr>
            <w:tcW w:w="4608" w:type="dxa"/>
          </w:tcPr>
          <w:p w14:paraId="5D724584">
            <w:pPr>
              <w:spacing w:after="0" w:line="240" w:lineRule="auto"/>
            </w:pPr>
            <w:r>
              <w:rPr>
                <w:sz w:val="21"/>
              </w:rPr>
              <w:t>id, full_name, email, password_hash, phone, role (customer/staff/admin), created_at</w:t>
            </w:r>
          </w:p>
        </w:tc>
        <w:tc>
          <w:tcPr>
            <w:tcW w:w="3024" w:type="dxa"/>
          </w:tcPr>
          <w:p w14:paraId="1C606F36">
            <w:pPr>
              <w:spacing w:after="0" w:line="240" w:lineRule="auto"/>
            </w:pPr>
            <w:r>
              <w:rPr>
                <w:sz w:val="21"/>
              </w:rPr>
              <w:t>Người dùng hệ thống (khách, nhân viên, admin)</w:t>
            </w:r>
          </w:p>
        </w:tc>
      </w:tr>
      <w:tr w14:paraId="2D69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41654E2">
            <w:pPr>
              <w:spacing w:after="0" w:line="240" w:lineRule="auto"/>
            </w:pPr>
            <w:r>
              <w:rPr>
                <w:sz w:val="21"/>
              </w:rPr>
              <w:t>Movie</w:t>
            </w:r>
          </w:p>
        </w:tc>
        <w:tc>
          <w:tcPr>
            <w:tcW w:w="4608" w:type="dxa"/>
          </w:tcPr>
          <w:p w14:paraId="5E0FA304">
            <w:pPr>
              <w:spacing w:after="0" w:line="240" w:lineRule="auto"/>
            </w:pPr>
            <w:r>
              <w:rPr>
                <w:sz w:val="21"/>
              </w:rPr>
              <w:t>id, title, genre, duration, description, poster_url, trailer_url, rating, status</w:t>
            </w:r>
          </w:p>
        </w:tc>
        <w:tc>
          <w:tcPr>
            <w:tcW w:w="3024" w:type="dxa"/>
          </w:tcPr>
          <w:p w14:paraId="7CCCADB7">
            <w:pPr>
              <w:spacing w:after="0" w:line="240" w:lineRule="auto"/>
            </w:pPr>
            <w:r>
              <w:rPr>
                <w:sz w:val="21"/>
              </w:rPr>
              <w:t>Thông tin phim</w:t>
            </w:r>
          </w:p>
        </w:tc>
      </w:tr>
      <w:tr w14:paraId="7060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DFB72BC">
            <w:pPr>
              <w:spacing w:after="0" w:line="240" w:lineRule="auto"/>
            </w:pPr>
            <w:r>
              <w:rPr>
                <w:sz w:val="21"/>
              </w:rPr>
              <w:t>Cinema</w:t>
            </w:r>
          </w:p>
        </w:tc>
        <w:tc>
          <w:tcPr>
            <w:tcW w:w="4608" w:type="dxa"/>
          </w:tcPr>
          <w:p w14:paraId="09AF3FA7">
            <w:pPr>
              <w:spacing w:after="0" w:line="240" w:lineRule="auto"/>
            </w:pPr>
            <w:r>
              <w:rPr>
                <w:sz w:val="21"/>
              </w:rPr>
              <w:t>id, name, address, city</w:t>
            </w:r>
          </w:p>
        </w:tc>
        <w:tc>
          <w:tcPr>
            <w:tcW w:w="3024" w:type="dxa"/>
          </w:tcPr>
          <w:p w14:paraId="5E8188CE">
            <w:pPr>
              <w:spacing w:after="0" w:line="240" w:lineRule="auto"/>
            </w:pPr>
            <w:r>
              <w:rPr>
                <w:sz w:val="21"/>
              </w:rPr>
              <w:t>Rạp chiếu phim</w:t>
            </w:r>
          </w:p>
        </w:tc>
      </w:tr>
      <w:tr w14:paraId="656F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137A959">
            <w:pPr>
              <w:spacing w:after="0" w:line="240" w:lineRule="auto"/>
            </w:pPr>
            <w:r>
              <w:rPr>
                <w:sz w:val="21"/>
              </w:rPr>
              <w:t>Room</w:t>
            </w:r>
          </w:p>
        </w:tc>
        <w:tc>
          <w:tcPr>
            <w:tcW w:w="4608" w:type="dxa"/>
          </w:tcPr>
          <w:p w14:paraId="7A748B30">
            <w:pPr>
              <w:spacing w:after="0" w:line="240" w:lineRule="auto"/>
            </w:pPr>
            <w:r>
              <w:rPr>
                <w:sz w:val="21"/>
              </w:rPr>
              <w:t>id, cinema_id (FK), name, type, total_seats</w:t>
            </w:r>
          </w:p>
        </w:tc>
        <w:tc>
          <w:tcPr>
            <w:tcW w:w="3024" w:type="dxa"/>
          </w:tcPr>
          <w:p w14:paraId="03C0E221">
            <w:pPr>
              <w:spacing w:after="0" w:line="240" w:lineRule="auto"/>
            </w:pPr>
            <w:r>
              <w:rPr>
                <w:sz w:val="21"/>
              </w:rPr>
              <w:t>Phòng chiếu thuộc một rạp</w:t>
            </w:r>
          </w:p>
        </w:tc>
      </w:tr>
      <w:tr w14:paraId="3DF6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1D67FCD">
            <w:pPr>
              <w:spacing w:after="0" w:line="240" w:lineRule="auto"/>
            </w:pPr>
            <w:r>
              <w:rPr>
                <w:sz w:val="21"/>
              </w:rPr>
              <w:t>Seat</w:t>
            </w:r>
          </w:p>
        </w:tc>
        <w:tc>
          <w:tcPr>
            <w:tcW w:w="4608" w:type="dxa"/>
          </w:tcPr>
          <w:p w14:paraId="4C1DC37C">
            <w:pPr>
              <w:spacing w:after="0" w:line="240" w:lineRule="auto"/>
            </w:pPr>
            <w:r>
              <w:rPr>
                <w:sz w:val="21"/>
              </w:rPr>
              <w:t>id, room_id (FK), row_label, seat_number, type (standard/vip/couple)</w:t>
            </w:r>
          </w:p>
        </w:tc>
        <w:tc>
          <w:tcPr>
            <w:tcW w:w="3024" w:type="dxa"/>
          </w:tcPr>
          <w:p w14:paraId="158FEF51">
            <w:pPr>
              <w:spacing w:after="0" w:line="240" w:lineRule="auto"/>
            </w:pPr>
            <w:r>
              <w:rPr>
                <w:sz w:val="21"/>
              </w:rPr>
              <w:t>Ghế trong phòng chiếu</w:t>
            </w:r>
          </w:p>
        </w:tc>
      </w:tr>
      <w:tr w14:paraId="32260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B6DEAE5">
            <w:pPr>
              <w:spacing w:after="0" w:line="240" w:lineRule="auto"/>
            </w:pPr>
            <w:r>
              <w:rPr>
                <w:sz w:val="21"/>
              </w:rPr>
              <w:t>Showtime</w:t>
            </w:r>
          </w:p>
        </w:tc>
        <w:tc>
          <w:tcPr>
            <w:tcW w:w="4608" w:type="dxa"/>
          </w:tcPr>
          <w:p w14:paraId="4B2129E6">
            <w:pPr>
              <w:spacing w:after="0" w:line="240" w:lineRule="auto"/>
            </w:pPr>
            <w:r>
              <w:rPr>
                <w:sz w:val="21"/>
              </w:rPr>
              <w:t>id, movie_id (FK), room_id (FK), start_time, end_time, price, language, format</w:t>
            </w:r>
          </w:p>
        </w:tc>
        <w:tc>
          <w:tcPr>
            <w:tcW w:w="3024" w:type="dxa"/>
          </w:tcPr>
          <w:p w14:paraId="601F9400">
            <w:pPr>
              <w:spacing w:after="0" w:line="240" w:lineRule="auto"/>
            </w:pPr>
            <w:r>
              <w:rPr>
                <w:sz w:val="21"/>
              </w:rPr>
              <w:t>Suất chiếu của một phim tại một phòng</w:t>
            </w:r>
          </w:p>
        </w:tc>
      </w:tr>
      <w:tr w14:paraId="33EC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CF06614">
            <w:pPr>
              <w:spacing w:after="0" w:line="240" w:lineRule="auto"/>
            </w:pPr>
            <w:r>
              <w:rPr>
                <w:sz w:val="21"/>
              </w:rPr>
              <w:t>Booking</w:t>
            </w:r>
          </w:p>
        </w:tc>
        <w:tc>
          <w:tcPr>
            <w:tcW w:w="4608" w:type="dxa"/>
          </w:tcPr>
          <w:p w14:paraId="5B8B9B9B">
            <w:pPr>
              <w:spacing w:after="0" w:line="240" w:lineRule="auto"/>
            </w:pPr>
            <w:r>
              <w:rPr>
                <w:sz w:val="21"/>
              </w:rPr>
              <w:t>id, user_id (FK), showtime_id (FK), status, total_amount, qr_code, created_at, expires_at</w:t>
            </w:r>
          </w:p>
        </w:tc>
        <w:tc>
          <w:tcPr>
            <w:tcW w:w="3024" w:type="dxa"/>
          </w:tcPr>
          <w:p w14:paraId="75345533">
            <w:pPr>
              <w:spacing w:after="0" w:line="240" w:lineRule="auto"/>
            </w:pPr>
            <w:r>
              <w:rPr>
                <w:sz w:val="21"/>
              </w:rPr>
              <w:t>Đơn đặt vé</w:t>
            </w:r>
          </w:p>
        </w:tc>
      </w:tr>
      <w:tr w14:paraId="259D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A5F048F">
            <w:pPr>
              <w:spacing w:after="0" w:line="240" w:lineRule="auto"/>
            </w:pPr>
            <w:r>
              <w:rPr>
                <w:sz w:val="21"/>
              </w:rPr>
              <w:t>BookingSeat</w:t>
            </w:r>
          </w:p>
        </w:tc>
        <w:tc>
          <w:tcPr>
            <w:tcW w:w="4608" w:type="dxa"/>
          </w:tcPr>
          <w:p w14:paraId="1D6DAF77">
            <w:pPr>
              <w:spacing w:after="0" w:line="240" w:lineRule="auto"/>
            </w:pPr>
            <w:r>
              <w:rPr>
                <w:sz w:val="21"/>
              </w:rPr>
              <w:t>id, booking_id (FK), seat_id (FK), price</w:t>
            </w:r>
          </w:p>
        </w:tc>
        <w:tc>
          <w:tcPr>
            <w:tcW w:w="3024" w:type="dxa"/>
          </w:tcPr>
          <w:p w14:paraId="6A1EA51C">
            <w:pPr>
              <w:spacing w:after="0" w:line="240" w:lineRule="auto"/>
            </w:pPr>
            <w:r>
              <w:rPr>
                <w:sz w:val="21"/>
              </w:rPr>
              <w:t>Bảng trung gian: ghế thuộc một đơn đặt vé</w:t>
            </w:r>
          </w:p>
        </w:tc>
      </w:tr>
      <w:tr w14:paraId="5D7B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CD28A7E">
            <w:pPr>
              <w:spacing w:after="0" w:line="240" w:lineRule="auto"/>
            </w:pPr>
            <w:r>
              <w:rPr>
                <w:sz w:val="21"/>
              </w:rPr>
              <w:t>Combo</w:t>
            </w:r>
          </w:p>
        </w:tc>
        <w:tc>
          <w:tcPr>
            <w:tcW w:w="4608" w:type="dxa"/>
          </w:tcPr>
          <w:p w14:paraId="65CED00B">
            <w:pPr>
              <w:spacing w:after="0" w:line="240" w:lineRule="auto"/>
            </w:pPr>
            <w:r>
              <w:rPr>
                <w:sz w:val="21"/>
              </w:rPr>
              <w:t>id, name, description, price, image_url</w:t>
            </w:r>
          </w:p>
        </w:tc>
        <w:tc>
          <w:tcPr>
            <w:tcW w:w="3024" w:type="dxa"/>
          </w:tcPr>
          <w:p w14:paraId="75D82AB0">
            <w:pPr>
              <w:spacing w:after="0" w:line="240" w:lineRule="auto"/>
            </w:pPr>
            <w:r>
              <w:rPr>
                <w:sz w:val="21"/>
              </w:rPr>
              <w:t>Combo bắp nước / dịch vụ kèm</w:t>
            </w:r>
          </w:p>
        </w:tc>
      </w:tr>
      <w:tr w14:paraId="365A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9AF8FFF">
            <w:pPr>
              <w:spacing w:after="0" w:line="240" w:lineRule="auto"/>
            </w:pPr>
            <w:r>
              <w:rPr>
                <w:sz w:val="21"/>
              </w:rPr>
              <w:t>BookingCombo</w:t>
            </w:r>
          </w:p>
        </w:tc>
        <w:tc>
          <w:tcPr>
            <w:tcW w:w="4608" w:type="dxa"/>
          </w:tcPr>
          <w:p w14:paraId="7B284000">
            <w:pPr>
              <w:spacing w:after="0" w:line="240" w:lineRule="auto"/>
            </w:pPr>
            <w:r>
              <w:rPr>
                <w:sz w:val="21"/>
              </w:rPr>
              <w:t>id, booking_id (FK), combo_id (FK), quantity</w:t>
            </w:r>
          </w:p>
        </w:tc>
        <w:tc>
          <w:tcPr>
            <w:tcW w:w="3024" w:type="dxa"/>
          </w:tcPr>
          <w:p w14:paraId="54B32C31">
            <w:pPr>
              <w:spacing w:after="0" w:line="240" w:lineRule="auto"/>
            </w:pPr>
            <w:r>
              <w:rPr>
                <w:sz w:val="21"/>
              </w:rPr>
              <w:t>Bảng trung gian: combo trong một đơn</w:t>
            </w:r>
          </w:p>
        </w:tc>
      </w:tr>
      <w:tr w14:paraId="0CE8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43A4F25">
            <w:pPr>
              <w:spacing w:after="0" w:line="240" w:lineRule="auto"/>
            </w:pPr>
            <w:r>
              <w:rPr>
                <w:sz w:val="21"/>
              </w:rPr>
              <w:t>Payment</w:t>
            </w:r>
          </w:p>
        </w:tc>
        <w:tc>
          <w:tcPr>
            <w:tcW w:w="4608" w:type="dxa"/>
          </w:tcPr>
          <w:p w14:paraId="6316B2A3">
            <w:pPr>
              <w:spacing w:after="0" w:line="240" w:lineRule="auto"/>
            </w:pPr>
            <w:r>
              <w:rPr>
                <w:sz w:val="21"/>
              </w:rPr>
              <w:t>id, booking_id (FK), method, amount, status, transaction_ref, created_at</w:t>
            </w:r>
          </w:p>
        </w:tc>
        <w:tc>
          <w:tcPr>
            <w:tcW w:w="3024" w:type="dxa"/>
          </w:tcPr>
          <w:p w14:paraId="4C727CB2">
            <w:pPr>
              <w:spacing w:after="0" w:line="240" w:lineRule="auto"/>
            </w:pPr>
            <w:r>
              <w:rPr>
                <w:sz w:val="21"/>
              </w:rPr>
              <w:t>Giao dịch thanh toán (mô phỏng)</w:t>
            </w:r>
          </w:p>
        </w:tc>
      </w:tr>
      <w:tr w14:paraId="5F45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25455D9">
            <w:pPr>
              <w:spacing w:after="0" w:line="240" w:lineRule="auto"/>
            </w:pPr>
            <w:r>
              <w:rPr>
                <w:sz w:val="21"/>
              </w:rPr>
              <w:t>ChatSession</w:t>
            </w:r>
          </w:p>
        </w:tc>
        <w:tc>
          <w:tcPr>
            <w:tcW w:w="4608" w:type="dxa"/>
          </w:tcPr>
          <w:p w14:paraId="042BE116">
            <w:pPr>
              <w:spacing w:after="0" w:line="240" w:lineRule="auto"/>
            </w:pPr>
            <w:r>
              <w:rPr>
                <w:sz w:val="21"/>
              </w:rPr>
              <w:t>id, user_id (FK), started_at, ended_at</w:t>
            </w:r>
          </w:p>
        </w:tc>
        <w:tc>
          <w:tcPr>
            <w:tcW w:w="3024" w:type="dxa"/>
          </w:tcPr>
          <w:p w14:paraId="0C4E2BB6">
            <w:pPr>
              <w:spacing w:after="0" w:line="240" w:lineRule="auto"/>
            </w:pPr>
            <w:r>
              <w:rPr>
                <w:sz w:val="21"/>
              </w:rPr>
              <w:t>Phiên hội thoại với AI Chatbot</w:t>
            </w:r>
          </w:p>
        </w:tc>
      </w:tr>
      <w:tr w14:paraId="1FB9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0B01D6A">
            <w:pPr>
              <w:spacing w:after="0" w:line="240" w:lineRule="auto"/>
            </w:pPr>
            <w:r>
              <w:rPr>
                <w:sz w:val="21"/>
              </w:rPr>
              <w:t>ChatMessage</w:t>
            </w:r>
          </w:p>
        </w:tc>
        <w:tc>
          <w:tcPr>
            <w:tcW w:w="4608" w:type="dxa"/>
          </w:tcPr>
          <w:p w14:paraId="01244FFD">
            <w:pPr>
              <w:spacing w:after="0" w:line="240" w:lineRule="auto"/>
            </w:pPr>
            <w:r>
              <w:rPr>
                <w:sz w:val="21"/>
              </w:rPr>
              <w:t>id, session_id (FK), role, content, function_name, function_args, function_result, created_at</w:t>
            </w:r>
          </w:p>
        </w:tc>
        <w:tc>
          <w:tcPr>
            <w:tcW w:w="3024" w:type="dxa"/>
          </w:tcPr>
          <w:p w14:paraId="283E56B8">
            <w:pPr>
              <w:spacing w:after="0" w:line="240" w:lineRule="auto"/>
            </w:pPr>
            <w:r>
              <w:rPr>
                <w:sz w:val="21"/>
              </w:rPr>
              <w:t>Tin nhắn/lượt gọi function trong phiên chat</w:t>
            </w:r>
          </w:p>
        </w:tc>
      </w:tr>
    </w:tbl>
    <w:p w14:paraId="73E4EA70"/>
    <w:p w14:paraId="63AABF69">
      <w:pPr>
        <w:spacing w:after="120"/>
      </w:pPr>
      <w:r>
        <w:rPr>
          <w:b/>
          <w:i w:val="0"/>
          <w:sz w:val="22"/>
        </w:rPr>
        <w:t>Các quan hệ chính (relationships):</w:t>
      </w:r>
    </w:p>
    <w:p w14:paraId="4970F77D">
      <w:pPr>
        <w:pStyle w:val="23"/>
        <w:spacing w:after="40"/>
      </w:pPr>
      <w:r>
        <w:rPr>
          <w:sz w:val="22"/>
        </w:rPr>
        <w:t>User (1) — (N) Booking: một người dùng có nhiều đơn đặt vé.</w:t>
      </w:r>
    </w:p>
    <w:p w14:paraId="4AADCE7E">
      <w:pPr>
        <w:pStyle w:val="23"/>
        <w:spacing w:after="40"/>
      </w:pPr>
      <w:r>
        <w:rPr>
          <w:sz w:val="22"/>
        </w:rPr>
        <w:t>User (1) — (N) ChatSession: một người dùng có nhiều phiên hội thoại AI.</w:t>
      </w:r>
    </w:p>
    <w:p w14:paraId="7CCFAFD2">
      <w:pPr>
        <w:pStyle w:val="23"/>
        <w:spacing w:after="40"/>
      </w:pPr>
      <w:r>
        <w:rPr>
          <w:sz w:val="22"/>
        </w:rPr>
        <w:t>Movie (1) — (N) Showtime: một phim có nhiều suất chiếu.</w:t>
      </w:r>
    </w:p>
    <w:p w14:paraId="0C0B2B75">
      <w:pPr>
        <w:pStyle w:val="23"/>
        <w:spacing w:after="40"/>
      </w:pPr>
      <w:r>
        <w:rPr>
          <w:sz w:val="22"/>
        </w:rPr>
        <w:t>Cinema (1) — (N) Room: một rạp có nhiều phòng chiếu.</w:t>
      </w:r>
    </w:p>
    <w:p w14:paraId="7D9DFBF3">
      <w:pPr>
        <w:pStyle w:val="23"/>
        <w:spacing w:after="40"/>
      </w:pPr>
      <w:r>
        <w:rPr>
          <w:sz w:val="22"/>
        </w:rPr>
        <w:t>Room (1) — (N) Seat và Room (1) — (N) Showtime.</w:t>
      </w:r>
    </w:p>
    <w:p w14:paraId="64F9C404">
      <w:pPr>
        <w:pStyle w:val="23"/>
        <w:spacing w:after="40"/>
      </w:pPr>
      <w:r>
        <w:rPr>
          <w:sz w:val="22"/>
        </w:rPr>
        <w:t>Showtime (1) — (N) Booking: một suất chiếu có nhiều đơn đặt vé.</w:t>
      </w:r>
    </w:p>
    <w:p w14:paraId="5F0C5FA2">
      <w:pPr>
        <w:pStyle w:val="23"/>
        <w:spacing w:after="40"/>
      </w:pPr>
      <w:r>
        <w:rPr>
          <w:sz w:val="22"/>
        </w:rPr>
        <w:t>Booking (N) — (N) Seat thông qua BookingSeat.</w:t>
      </w:r>
    </w:p>
    <w:p w14:paraId="44E88F7C">
      <w:pPr>
        <w:pStyle w:val="23"/>
        <w:spacing w:after="40"/>
      </w:pPr>
      <w:r>
        <w:rPr>
          <w:sz w:val="22"/>
        </w:rPr>
        <w:t>Booking (N) — (N) Combo thông qua BookingCombo.</w:t>
      </w:r>
    </w:p>
    <w:p w14:paraId="490E413F">
      <w:pPr>
        <w:pStyle w:val="23"/>
        <w:spacing w:after="40"/>
      </w:pPr>
      <w:r>
        <w:rPr>
          <w:sz w:val="22"/>
        </w:rPr>
        <w:t>Booking (1) — (1) Payment: mỗi đơn xác nhận có một giao dịch thanh toán.</w:t>
      </w:r>
    </w:p>
    <w:p w14:paraId="04D9732D">
      <w:pPr>
        <w:pStyle w:val="23"/>
        <w:spacing w:after="40"/>
      </w:pPr>
      <w:r>
        <w:rPr>
          <w:sz w:val="22"/>
        </w:rPr>
        <w:t>ChatSession (1) — (N) ChatMessage: một phiên chat gồm nhiều tin nhắn.</w:t>
      </w:r>
    </w:p>
    <w:p w14:paraId="7D1D7450">
      <w:pPr>
        <w:pStyle w:val="3"/>
      </w:pPr>
      <w:r>
        <w:rPr>
          <w:rFonts w:ascii="Times New Roman" w:hAnsi="Times New Roman"/>
          <w:color w:val="1F497D"/>
        </w:rPr>
        <w:t>2.2 Sơ đồ Use Case</w:t>
      </w:r>
    </w:p>
    <w:p w14:paraId="3B823ADE">
      <w:pPr>
        <w:jc w:val="center"/>
      </w:pPr>
      <w:r>
        <w:drawing>
          <wp:inline distT="0" distB="0" distL="114300" distR="114300">
            <wp:extent cx="5760720" cy="12936220"/>
            <wp:effectExtent l="0" t="0" r="1143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760720" cy="12936354"/>
                    </a:xfrm>
                    <a:prstGeom prst="rect">
                      <a:avLst/>
                    </a:prstGeom>
                  </pic:spPr>
                </pic:pic>
              </a:graphicData>
            </a:graphic>
          </wp:inline>
        </w:drawing>
      </w:r>
    </w:p>
    <w:p w14:paraId="117E4AA0">
      <w:pPr>
        <w:jc w:val="center"/>
      </w:pPr>
      <w:r>
        <w:rPr>
          <w:b/>
        </w:rPr>
        <w:t>Hình 2.2 – Sơ đồ Use Case tổng quát</w:t>
      </w:r>
    </w:p>
    <w:p w14:paraId="37F08F2E">
      <w:pPr>
        <w:spacing w:after="120"/>
      </w:pPr>
      <w:r>
        <w:rPr>
          <w:b w:val="0"/>
          <w:i/>
          <w:sz w:val="20"/>
        </w:rPr>
        <w:t>[Chèn hình 2.2 – Sơ đồ Use Case tổng quát 3 tác nhân]</w:t>
      </w:r>
    </w:p>
    <w:p w14:paraId="627CAA8A">
      <w:pPr>
        <w:spacing w:after="120"/>
      </w:pPr>
      <w:r>
        <w:rPr>
          <w:b w:val="0"/>
          <w:i w:val="0"/>
          <w:sz w:val="22"/>
        </w:rPr>
        <w:t>Hệ thống có 3 tác nhân chính: Người dùng (Customer), Nhân viên rạp (Staff) và Admin. Người dùng thực hiện các ca xem phim/đặt vé/thanh toán (UC1–UC7); Nhân viên rạp phụ trách vận hành tại quầy và soát vé (UC8–UC11); Admin quản trị toàn bộ dữ liệu nền và giám sát (UC12–UC17).</w:t>
      </w:r>
    </w:p>
    <w:p w14:paraId="2F47F79B">
      <w:pPr>
        <w:pStyle w:val="3"/>
      </w:pPr>
      <w:r>
        <w:rPr>
          <w:rFonts w:ascii="Times New Roman" w:hAnsi="Times New Roman"/>
          <w:color w:val="1F497D"/>
        </w:rPr>
        <w:t>2.3 Sơ đồ luồng</w:t>
      </w:r>
    </w:p>
    <w:p w14:paraId="4F22E62F">
      <w:pPr>
        <w:jc w:val="center"/>
      </w:pPr>
      <w:r>
        <w:drawing>
          <wp:inline distT="0" distB="0" distL="114300" distR="114300">
            <wp:extent cx="5760720" cy="21847810"/>
            <wp:effectExtent l="0" t="0" r="1143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760720" cy="21848064"/>
                    </a:xfrm>
                    <a:prstGeom prst="rect">
                      <a:avLst/>
                    </a:prstGeom>
                  </pic:spPr>
                </pic:pic>
              </a:graphicData>
            </a:graphic>
          </wp:inline>
        </w:drawing>
      </w:r>
    </w:p>
    <w:p w14:paraId="1A89F550">
      <w:pPr>
        <w:jc w:val="center"/>
      </w:pPr>
      <w:r>
        <w:rPr>
          <w:b/>
        </w:rPr>
        <w:t>Hình 2.3 – Luồng đặt vé qua AI Chatbot</w:t>
      </w:r>
    </w:p>
    <w:p w14:paraId="31069880">
      <w:pPr>
        <w:spacing w:after="120"/>
      </w:pPr>
      <w:r>
        <w:rPr>
          <w:b w:val="0"/>
          <w:i/>
          <w:sz w:val="20"/>
        </w:rPr>
        <w:t>[Chèn hình 2.3 – Sơ đồ luồng Đặt vé qua AI Chatbot]</w:t>
      </w:r>
    </w:p>
    <w:p w14:paraId="24E5FC32">
      <w:pPr>
        <w:spacing w:after="120"/>
      </w:pPr>
      <w:r>
        <w:rPr>
          <w:b w:val="0"/>
          <w:i w:val="0"/>
          <w:sz w:val="22"/>
        </w:rPr>
        <w:t>Luồng xử lý cốt lõi “Đặt vé qua AI Chatbot”: Người dùng nhập yêu cầu tự nhiên → AI trích xuất thực thể → gọi function check_availability → tóm tắt &amp; hỏi xác nhận → gọi create_booking → tạo Booking (Held) → chuyển sang thanh toán.</w:t>
      </w:r>
    </w:p>
    <w:p w14:paraId="65BDB397">
      <w:pPr>
        <w:pStyle w:val="3"/>
      </w:pPr>
      <w:r>
        <w:rPr>
          <w:rFonts w:ascii="Times New Roman" w:hAnsi="Times New Roman"/>
          <w:color w:val="1F497D"/>
        </w:rPr>
        <w:t>2.4 Sơ đồ chuyển trạng thái</w:t>
      </w:r>
    </w:p>
    <w:p w14:paraId="53165D5A">
      <w:pPr>
        <w:jc w:val="center"/>
      </w:pPr>
      <w:r>
        <w:drawing>
          <wp:inline distT="0" distB="0" distL="114300" distR="114300">
            <wp:extent cx="5760720" cy="2094230"/>
            <wp:effectExtent l="0" t="0" r="1143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760720" cy="2094807"/>
                    </a:xfrm>
                    <a:prstGeom prst="rect">
                      <a:avLst/>
                    </a:prstGeom>
                  </pic:spPr>
                </pic:pic>
              </a:graphicData>
            </a:graphic>
          </wp:inline>
        </w:drawing>
      </w:r>
    </w:p>
    <w:p w14:paraId="179DA4B4">
      <w:pPr>
        <w:jc w:val="center"/>
      </w:pPr>
      <w:r>
        <w:rPr>
          <w:b/>
        </w:rPr>
        <w:t>Hình 2.4 – Sơ đồ chuyển trạng thái Booking</w:t>
      </w:r>
    </w:p>
    <w:p w14:paraId="3F113A12">
      <w:pPr>
        <w:spacing w:after="120"/>
      </w:pPr>
      <w:r>
        <w:rPr>
          <w:b w:val="0"/>
          <w:i/>
          <w:sz w:val="20"/>
        </w:rPr>
        <w:t>[Chèn hình 2.4 – Sơ đồ chuyển trạng thái Booking]</w:t>
      </w:r>
    </w:p>
    <w:p w14:paraId="710039B5">
      <w:pPr>
        <w:spacing w:after="120"/>
      </w:pPr>
      <w:r>
        <w:rPr>
          <w:b/>
          <w:i w:val="0"/>
          <w:sz w:val="22"/>
        </w:rPr>
        <w:t>Vòng đời của một đơn đặt vé (Booking):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3770"/>
        <w:gridCol w:w="3538"/>
      </w:tblGrid>
      <w:tr w14:paraId="3316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1F497D"/>
          </w:tcPr>
          <w:p w14:paraId="2934A372">
            <w:pPr>
              <w:spacing w:after="0" w:line="240" w:lineRule="auto"/>
            </w:pPr>
            <w:r>
              <w:rPr>
                <w:b/>
                <w:color w:val="FFFFFF"/>
                <w:sz w:val="21"/>
              </w:rPr>
              <w:t>Trạng thái</w:t>
            </w:r>
          </w:p>
        </w:tc>
        <w:tc>
          <w:tcPr>
            <w:tcW w:w="4032" w:type="dxa"/>
            <w:shd w:val="clear" w:color="auto" w:fill="1F497D"/>
          </w:tcPr>
          <w:p w14:paraId="6E523469">
            <w:pPr>
              <w:spacing w:after="0" w:line="240" w:lineRule="auto"/>
            </w:pPr>
            <w:r>
              <w:rPr>
                <w:b/>
                <w:color w:val="FFFFFF"/>
                <w:sz w:val="21"/>
              </w:rPr>
              <w:t>Mô tả</w:t>
            </w:r>
          </w:p>
        </w:tc>
        <w:tc>
          <w:tcPr>
            <w:tcW w:w="3744" w:type="dxa"/>
            <w:shd w:val="clear" w:color="auto" w:fill="1F497D"/>
          </w:tcPr>
          <w:p w14:paraId="2705677F">
            <w:pPr>
              <w:spacing w:after="0" w:line="240" w:lineRule="auto"/>
            </w:pPr>
            <w:r>
              <w:rPr>
                <w:b/>
                <w:color w:val="FFFFFF"/>
                <w:sz w:val="21"/>
              </w:rPr>
              <w:t>Chuyển đến</w:t>
            </w:r>
          </w:p>
        </w:tc>
      </w:tr>
      <w:tr w14:paraId="4D15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C057B39">
            <w:pPr>
              <w:spacing w:after="0" w:line="240" w:lineRule="auto"/>
            </w:pPr>
            <w:r>
              <w:rPr>
                <w:sz w:val="21"/>
              </w:rPr>
              <w:t>Held</w:t>
            </w:r>
          </w:p>
        </w:tc>
        <w:tc>
          <w:tcPr>
            <w:tcW w:w="4032" w:type="dxa"/>
          </w:tcPr>
          <w:p w14:paraId="62AFA6D7">
            <w:pPr>
              <w:spacing w:after="0" w:line="240" w:lineRule="auto"/>
            </w:pPr>
            <w:r>
              <w:rPr>
                <w:sz w:val="21"/>
              </w:rPr>
              <w:t>Ghế được giữ tạm sau khi tạo đơn (5–10 phút)</w:t>
            </w:r>
          </w:p>
        </w:tc>
        <w:tc>
          <w:tcPr>
            <w:tcW w:w="3744" w:type="dxa"/>
          </w:tcPr>
          <w:p w14:paraId="4A8771A8">
            <w:pPr>
              <w:spacing w:after="0" w:line="240" w:lineRule="auto"/>
            </w:pPr>
            <w:r>
              <w:rPr>
                <w:sz w:val="21"/>
              </w:rPr>
              <w:t>Confirmed (thanh toán), Cancelled (hủy), Expired (hết giờ)</w:t>
            </w:r>
          </w:p>
        </w:tc>
      </w:tr>
      <w:tr w14:paraId="30A5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DE37FDA">
            <w:pPr>
              <w:spacing w:after="0" w:line="240" w:lineRule="auto"/>
            </w:pPr>
            <w:r>
              <w:rPr>
                <w:sz w:val="21"/>
              </w:rPr>
              <w:t>Confirmed</w:t>
            </w:r>
          </w:p>
        </w:tc>
        <w:tc>
          <w:tcPr>
            <w:tcW w:w="4032" w:type="dxa"/>
          </w:tcPr>
          <w:p w14:paraId="049F3E11">
            <w:pPr>
              <w:spacing w:after="0" w:line="240" w:lineRule="auto"/>
            </w:pPr>
            <w:r>
              <w:rPr>
                <w:sz w:val="21"/>
              </w:rPr>
              <w:t>Đã thanh toán thành công, sinh mã QR</w:t>
            </w:r>
          </w:p>
        </w:tc>
        <w:tc>
          <w:tcPr>
            <w:tcW w:w="3744" w:type="dxa"/>
          </w:tcPr>
          <w:p w14:paraId="276474A8">
            <w:pPr>
              <w:spacing w:after="0" w:line="240" w:lineRule="auto"/>
            </w:pPr>
            <w:r>
              <w:rPr>
                <w:sz w:val="21"/>
              </w:rPr>
              <w:t>CheckedIn (soát vé), Cancelled (hủy trước giờ chiếu)</w:t>
            </w:r>
          </w:p>
        </w:tc>
      </w:tr>
      <w:tr w14:paraId="21B90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CCC4BB5">
            <w:pPr>
              <w:spacing w:after="0" w:line="240" w:lineRule="auto"/>
            </w:pPr>
            <w:r>
              <w:rPr>
                <w:sz w:val="21"/>
              </w:rPr>
              <w:t>CheckedIn</w:t>
            </w:r>
          </w:p>
        </w:tc>
        <w:tc>
          <w:tcPr>
            <w:tcW w:w="4032" w:type="dxa"/>
          </w:tcPr>
          <w:p w14:paraId="3F7570DC">
            <w:pPr>
              <w:spacing w:after="0" w:line="240" w:lineRule="auto"/>
            </w:pPr>
            <w:r>
              <w:rPr>
                <w:sz w:val="21"/>
              </w:rPr>
              <w:t>Đã soát vé vào cửa</w:t>
            </w:r>
          </w:p>
        </w:tc>
        <w:tc>
          <w:tcPr>
            <w:tcW w:w="3744" w:type="dxa"/>
          </w:tcPr>
          <w:p w14:paraId="4DEE8FFD">
            <w:pPr>
              <w:spacing w:after="0" w:line="240" w:lineRule="auto"/>
            </w:pPr>
            <w:r>
              <w:rPr>
                <w:sz w:val="21"/>
              </w:rPr>
              <w:t>(kết thúc)</w:t>
            </w:r>
          </w:p>
        </w:tc>
      </w:tr>
      <w:tr w14:paraId="2D50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789994F">
            <w:pPr>
              <w:spacing w:after="0" w:line="240" w:lineRule="auto"/>
            </w:pPr>
            <w:r>
              <w:rPr>
                <w:sz w:val="21"/>
              </w:rPr>
              <w:t>Cancelled</w:t>
            </w:r>
          </w:p>
        </w:tc>
        <w:tc>
          <w:tcPr>
            <w:tcW w:w="4032" w:type="dxa"/>
          </w:tcPr>
          <w:p w14:paraId="57697F87">
            <w:pPr>
              <w:spacing w:after="0" w:line="240" w:lineRule="auto"/>
            </w:pPr>
            <w:r>
              <w:rPr>
                <w:sz w:val="21"/>
              </w:rPr>
              <w:t>Đơn bị hủy, nhả ghế</w:t>
            </w:r>
          </w:p>
        </w:tc>
        <w:tc>
          <w:tcPr>
            <w:tcW w:w="3744" w:type="dxa"/>
          </w:tcPr>
          <w:p w14:paraId="2F2B5D13">
            <w:pPr>
              <w:spacing w:after="0" w:line="240" w:lineRule="auto"/>
            </w:pPr>
            <w:r>
              <w:rPr>
                <w:sz w:val="21"/>
              </w:rPr>
              <w:t>(kết thúc)</w:t>
            </w:r>
          </w:p>
        </w:tc>
      </w:tr>
      <w:tr w14:paraId="3632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C5DEDFD">
            <w:pPr>
              <w:spacing w:after="0" w:line="240" w:lineRule="auto"/>
            </w:pPr>
            <w:r>
              <w:rPr>
                <w:sz w:val="21"/>
              </w:rPr>
              <w:t>Expired</w:t>
            </w:r>
          </w:p>
        </w:tc>
        <w:tc>
          <w:tcPr>
            <w:tcW w:w="4032" w:type="dxa"/>
          </w:tcPr>
          <w:p w14:paraId="7D99F944">
            <w:pPr>
              <w:spacing w:after="0" w:line="240" w:lineRule="auto"/>
            </w:pPr>
            <w:r>
              <w:rPr>
                <w:sz w:val="21"/>
              </w:rPr>
              <w:t>Hết thời gian giữ ghế, tự nhả ghế</w:t>
            </w:r>
          </w:p>
        </w:tc>
        <w:tc>
          <w:tcPr>
            <w:tcW w:w="3744" w:type="dxa"/>
          </w:tcPr>
          <w:p w14:paraId="79A69238">
            <w:pPr>
              <w:spacing w:after="0" w:line="240" w:lineRule="auto"/>
            </w:pPr>
            <w:r>
              <w:rPr>
                <w:sz w:val="21"/>
              </w:rPr>
              <w:t>(kết thúc)</w:t>
            </w:r>
          </w:p>
        </w:tc>
      </w:tr>
    </w:tbl>
    <w:p w14:paraId="0740B00D">
      <w:pPr>
        <w:pStyle w:val="3"/>
      </w:pPr>
      <w:r>
        <w:rPr>
          <w:rFonts w:ascii="Times New Roman" w:hAnsi="Times New Roman"/>
          <w:color w:val="1F497D"/>
        </w:rPr>
        <w:t>2.5 Phân quyền</w:t>
      </w:r>
    </w:p>
    <w:p w14:paraId="0429ECB9">
      <w:pPr>
        <w:pStyle w:val="4"/>
      </w:pPr>
      <w:r>
        <w:rPr>
          <w:rFonts w:ascii="Times New Roman" w:hAnsi="Times New Roman"/>
          <w:color w:val="1F497D"/>
        </w:rPr>
        <w:t>2.5.1 Phân quyền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7"/>
        <w:gridCol w:w="1831"/>
        <w:gridCol w:w="1970"/>
        <w:gridCol w:w="1418"/>
      </w:tblGrid>
      <w:tr w14:paraId="7BC3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1F497D"/>
          </w:tcPr>
          <w:p w14:paraId="2D4C0837">
            <w:pPr>
              <w:spacing w:after="0" w:line="240" w:lineRule="auto"/>
            </w:pPr>
            <w:r>
              <w:rPr>
                <w:b/>
                <w:color w:val="FFFFFF"/>
                <w:sz w:val="21"/>
              </w:rPr>
              <w:t>Chức năng</w:t>
            </w:r>
          </w:p>
        </w:tc>
        <w:tc>
          <w:tcPr>
            <w:tcW w:w="1872" w:type="dxa"/>
            <w:shd w:val="clear" w:color="auto" w:fill="1F497D"/>
          </w:tcPr>
          <w:p w14:paraId="7E9475CC">
            <w:pPr>
              <w:spacing w:after="0" w:line="240" w:lineRule="auto"/>
            </w:pPr>
            <w:r>
              <w:rPr>
                <w:b/>
                <w:color w:val="FFFFFF"/>
                <w:sz w:val="21"/>
              </w:rPr>
              <w:t>Người dùng</w:t>
            </w:r>
          </w:p>
        </w:tc>
        <w:tc>
          <w:tcPr>
            <w:tcW w:w="2016" w:type="dxa"/>
            <w:shd w:val="clear" w:color="auto" w:fill="1F497D"/>
          </w:tcPr>
          <w:p w14:paraId="0156E98B">
            <w:pPr>
              <w:spacing w:after="0" w:line="240" w:lineRule="auto"/>
            </w:pPr>
            <w:r>
              <w:rPr>
                <w:b/>
                <w:color w:val="FFFFFF"/>
                <w:sz w:val="21"/>
              </w:rPr>
              <w:t>Nhân viên rạp</w:t>
            </w:r>
          </w:p>
        </w:tc>
        <w:tc>
          <w:tcPr>
            <w:tcW w:w="1440" w:type="dxa"/>
            <w:shd w:val="clear" w:color="auto" w:fill="1F497D"/>
          </w:tcPr>
          <w:p w14:paraId="02C1C507">
            <w:pPr>
              <w:spacing w:after="0" w:line="240" w:lineRule="auto"/>
            </w:pPr>
            <w:r>
              <w:rPr>
                <w:b/>
                <w:color w:val="FFFFFF"/>
                <w:sz w:val="21"/>
              </w:rPr>
              <w:t>Admin</w:t>
            </w:r>
          </w:p>
        </w:tc>
      </w:tr>
      <w:tr w14:paraId="3FC2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623D9E20">
            <w:pPr>
              <w:spacing w:after="0" w:line="240" w:lineRule="auto"/>
            </w:pPr>
            <w:r>
              <w:rPr>
                <w:sz w:val="21"/>
              </w:rPr>
              <w:t>Xem danh sách phim / lịch chiếu</w:t>
            </w:r>
          </w:p>
        </w:tc>
        <w:tc>
          <w:tcPr>
            <w:tcW w:w="1872" w:type="dxa"/>
          </w:tcPr>
          <w:p w14:paraId="5DFCFB51">
            <w:pPr>
              <w:spacing w:after="0" w:line="240" w:lineRule="auto"/>
            </w:pPr>
            <w:r>
              <w:rPr>
                <w:sz w:val="21"/>
              </w:rPr>
              <w:t>X</w:t>
            </w:r>
          </w:p>
        </w:tc>
        <w:tc>
          <w:tcPr>
            <w:tcW w:w="2016" w:type="dxa"/>
          </w:tcPr>
          <w:p w14:paraId="241FD462">
            <w:pPr>
              <w:spacing w:after="0" w:line="240" w:lineRule="auto"/>
            </w:pPr>
            <w:r>
              <w:rPr>
                <w:sz w:val="21"/>
              </w:rPr>
              <w:t>X</w:t>
            </w:r>
          </w:p>
        </w:tc>
        <w:tc>
          <w:tcPr>
            <w:tcW w:w="1440" w:type="dxa"/>
          </w:tcPr>
          <w:p w14:paraId="4C575D8C">
            <w:pPr>
              <w:spacing w:after="0" w:line="240" w:lineRule="auto"/>
            </w:pPr>
            <w:r>
              <w:rPr>
                <w:sz w:val="21"/>
              </w:rPr>
              <w:t>X</w:t>
            </w:r>
          </w:p>
        </w:tc>
      </w:tr>
      <w:tr w14:paraId="61AC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AB7D028">
            <w:pPr>
              <w:spacing w:after="0" w:line="240" w:lineRule="auto"/>
            </w:pPr>
            <w:r>
              <w:rPr>
                <w:sz w:val="21"/>
              </w:rPr>
              <w:t>Đặt vé (qua Chatbot / giao diện thường)</w:t>
            </w:r>
          </w:p>
        </w:tc>
        <w:tc>
          <w:tcPr>
            <w:tcW w:w="1872" w:type="dxa"/>
          </w:tcPr>
          <w:p w14:paraId="179E091A">
            <w:pPr>
              <w:spacing w:after="0" w:line="240" w:lineRule="auto"/>
            </w:pPr>
            <w:r>
              <w:rPr>
                <w:sz w:val="21"/>
              </w:rPr>
              <w:t>X</w:t>
            </w:r>
          </w:p>
        </w:tc>
        <w:tc>
          <w:tcPr>
            <w:tcW w:w="2016" w:type="dxa"/>
          </w:tcPr>
          <w:p w14:paraId="4DB60CE4">
            <w:pPr>
              <w:spacing w:after="0" w:line="240" w:lineRule="auto"/>
            </w:pPr>
            <w:r>
              <w:rPr>
                <w:sz w:val="21"/>
              </w:rPr>
              <w:t>X (thay khách)</w:t>
            </w:r>
          </w:p>
        </w:tc>
        <w:tc>
          <w:tcPr>
            <w:tcW w:w="1440" w:type="dxa"/>
          </w:tcPr>
          <w:p w14:paraId="70CD4207">
            <w:pPr>
              <w:spacing w:after="0" w:line="240" w:lineRule="auto"/>
            </w:pPr>
            <w:r>
              <w:rPr>
                <w:sz w:val="21"/>
              </w:rPr>
              <w:t>-</w:t>
            </w:r>
          </w:p>
        </w:tc>
      </w:tr>
      <w:tr w14:paraId="3E67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91604DD">
            <w:pPr>
              <w:spacing w:after="0" w:line="240" w:lineRule="auto"/>
            </w:pPr>
            <w:r>
              <w:rPr>
                <w:sz w:val="21"/>
              </w:rPr>
              <w:t>Đổi / hủy vé</w:t>
            </w:r>
          </w:p>
        </w:tc>
        <w:tc>
          <w:tcPr>
            <w:tcW w:w="1872" w:type="dxa"/>
          </w:tcPr>
          <w:p w14:paraId="32E6A607">
            <w:pPr>
              <w:spacing w:after="0" w:line="240" w:lineRule="auto"/>
            </w:pPr>
            <w:r>
              <w:rPr>
                <w:sz w:val="21"/>
              </w:rPr>
              <w:t>X (vé của mình)</w:t>
            </w:r>
          </w:p>
        </w:tc>
        <w:tc>
          <w:tcPr>
            <w:tcW w:w="2016" w:type="dxa"/>
          </w:tcPr>
          <w:p w14:paraId="44054C09">
            <w:pPr>
              <w:spacing w:after="0" w:line="240" w:lineRule="auto"/>
            </w:pPr>
            <w:r>
              <w:rPr>
                <w:sz w:val="21"/>
              </w:rPr>
              <w:t>X (tại quầy)</w:t>
            </w:r>
          </w:p>
        </w:tc>
        <w:tc>
          <w:tcPr>
            <w:tcW w:w="1440" w:type="dxa"/>
          </w:tcPr>
          <w:p w14:paraId="284CEEAD">
            <w:pPr>
              <w:spacing w:after="0" w:line="240" w:lineRule="auto"/>
            </w:pPr>
            <w:r>
              <w:rPr>
                <w:sz w:val="21"/>
              </w:rPr>
              <w:t>-</w:t>
            </w:r>
          </w:p>
        </w:tc>
      </w:tr>
      <w:tr w14:paraId="0C5EE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35FD1599">
            <w:pPr>
              <w:spacing w:after="0" w:line="240" w:lineRule="auto"/>
            </w:pPr>
            <w:r>
              <w:rPr>
                <w:sz w:val="21"/>
              </w:rPr>
              <w:t>Xem lịch sử đặt vé</w:t>
            </w:r>
          </w:p>
        </w:tc>
        <w:tc>
          <w:tcPr>
            <w:tcW w:w="1872" w:type="dxa"/>
          </w:tcPr>
          <w:p w14:paraId="038BAC19">
            <w:pPr>
              <w:spacing w:after="0" w:line="240" w:lineRule="auto"/>
            </w:pPr>
            <w:r>
              <w:rPr>
                <w:sz w:val="21"/>
              </w:rPr>
              <w:t>X (của mình)</w:t>
            </w:r>
          </w:p>
        </w:tc>
        <w:tc>
          <w:tcPr>
            <w:tcW w:w="2016" w:type="dxa"/>
          </w:tcPr>
          <w:p w14:paraId="41FE517C">
            <w:pPr>
              <w:spacing w:after="0" w:line="240" w:lineRule="auto"/>
            </w:pPr>
            <w:r>
              <w:rPr>
                <w:sz w:val="21"/>
              </w:rPr>
              <w:t>-</w:t>
            </w:r>
          </w:p>
        </w:tc>
        <w:tc>
          <w:tcPr>
            <w:tcW w:w="1440" w:type="dxa"/>
          </w:tcPr>
          <w:p w14:paraId="40373217">
            <w:pPr>
              <w:spacing w:after="0" w:line="240" w:lineRule="auto"/>
            </w:pPr>
            <w:r>
              <w:rPr>
                <w:sz w:val="21"/>
              </w:rPr>
              <w:t>X (tất cả)</w:t>
            </w:r>
          </w:p>
        </w:tc>
      </w:tr>
      <w:tr w14:paraId="47A6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9C56854">
            <w:pPr>
              <w:spacing w:after="0" w:line="240" w:lineRule="auto"/>
            </w:pPr>
            <w:r>
              <w:rPr>
                <w:sz w:val="21"/>
              </w:rPr>
              <w:t>Xác nhận vé tại cửa (check-in)</w:t>
            </w:r>
          </w:p>
        </w:tc>
        <w:tc>
          <w:tcPr>
            <w:tcW w:w="1872" w:type="dxa"/>
          </w:tcPr>
          <w:p w14:paraId="143225B9">
            <w:pPr>
              <w:spacing w:after="0" w:line="240" w:lineRule="auto"/>
            </w:pPr>
            <w:r>
              <w:rPr>
                <w:sz w:val="21"/>
              </w:rPr>
              <w:t>-</w:t>
            </w:r>
          </w:p>
        </w:tc>
        <w:tc>
          <w:tcPr>
            <w:tcW w:w="2016" w:type="dxa"/>
          </w:tcPr>
          <w:p w14:paraId="3048C6F0">
            <w:pPr>
              <w:spacing w:after="0" w:line="240" w:lineRule="auto"/>
            </w:pPr>
            <w:r>
              <w:rPr>
                <w:sz w:val="21"/>
              </w:rPr>
              <w:t>X</w:t>
            </w:r>
          </w:p>
        </w:tc>
        <w:tc>
          <w:tcPr>
            <w:tcW w:w="1440" w:type="dxa"/>
          </w:tcPr>
          <w:p w14:paraId="0C03EA7E">
            <w:pPr>
              <w:spacing w:after="0" w:line="240" w:lineRule="auto"/>
            </w:pPr>
            <w:r>
              <w:rPr>
                <w:sz w:val="21"/>
              </w:rPr>
              <w:t>-</w:t>
            </w:r>
          </w:p>
        </w:tc>
      </w:tr>
      <w:tr w14:paraId="77E3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59ECE4E">
            <w:pPr>
              <w:spacing w:after="0" w:line="240" w:lineRule="auto"/>
            </w:pPr>
            <w:r>
              <w:rPr>
                <w:sz w:val="21"/>
              </w:rPr>
              <w:t>Quản lý phim / suất chiếu / phòng / ghế</w:t>
            </w:r>
          </w:p>
        </w:tc>
        <w:tc>
          <w:tcPr>
            <w:tcW w:w="1872" w:type="dxa"/>
          </w:tcPr>
          <w:p w14:paraId="66F62570">
            <w:pPr>
              <w:spacing w:after="0" w:line="240" w:lineRule="auto"/>
            </w:pPr>
            <w:r>
              <w:rPr>
                <w:sz w:val="21"/>
              </w:rPr>
              <w:t>-</w:t>
            </w:r>
          </w:p>
        </w:tc>
        <w:tc>
          <w:tcPr>
            <w:tcW w:w="2016" w:type="dxa"/>
          </w:tcPr>
          <w:p w14:paraId="14E44690">
            <w:pPr>
              <w:spacing w:after="0" w:line="240" w:lineRule="auto"/>
            </w:pPr>
            <w:r>
              <w:rPr>
                <w:sz w:val="21"/>
              </w:rPr>
              <w:t>-</w:t>
            </w:r>
          </w:p>
        </w:tc>
        <w:tc>
          <w:tcPr>
            <w:tcW w:w="1440" w:type="dxa"/>
          </w:tcPr>
          <w:p w14:paraId="713795A5">
            <w:pPr>
              <w:spacing w:after="0" w:line="240" w:lineRule="auto"/>
            </w:pPr>
            <w:r>
              <w:rPr>
                <w:sz w:val="21"/>
              </w:rPr>
              <w:t>X</w:t>
            </w:r>
          </w:p>
        </w:tc>
      </w:tr>
      <w:tr w14:paraId="6AFB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9F09A85">
            <w:pPr>
              <w:spacing w:after="0" w:line="240" w:lineRule="auto"/>
            </w:pPr>
            <w:r>
              <w:rPr>
                <w:sz w:val="21"/>
              </w:rPr>
              <w:t>Quản lý người dùng &amp; phân quyền</w:t>
            </w:r>
          </w:p>
        </w:tc>
        <w:tc>
          <w:tcPr>
            <w:tcW w:w="1872" w:type="dxa"/>
          </w:tcPr>
          <w:p w14:paraId="5553462A">
            <w:pPr>
              <w:spacing w:after="0" w:line="240" w:lineRule="auto"/>
            </w:pPr>
            <w:r>
              <w:rPr>
                <w:sz w:val="21"/>
              </w:rPr>
              <w:t>-</w:t>
            </w:r>
          </w:p>
        </w:tc>
        <w:tc>
          <w:tcPr>
            <w:tcW w:w="2016" w:type="dxa"/>
          </w:tcPr>
          <w:p w14:paraId="12CFAA7E">
            <w:pPr>
              <w:spacing w:after="0" w:line="240" w:lineRule="auto"/>
            </w:pPr>
            <w:r>
              <w:rPr>
                <w:sz w:val="21"/>
              </w:rPr>
              <w:t>-</w:t>
            </w:r>
          </w:p>
        </w:tc>
        <w:tc>
          <w:tcPr>
            <w:tcW w:w="1440" w:type="dxa"/>
          </w:tcPr>
          <w:p w14:paraId="0194EA90">
            <w:pPr>
              <w:spacing w:after="0" w:line="240" w:lineRule="auto"/>
            </w:pPr>
            <w:r>
              <w:rPr>
                <w:sz w:val="21"/>
              </w:rPr>
              <w:t>X</w:t>
            </w:r>
          </w:p>
        </w:tc>
      </w:tr>
      <w:tr w14:paraId="4147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87E27AD">
            <w:pPr>
              <w:spacing w:after="0" w:line="240" w:lineRule="auto"/>
            </w:pPr>
            <w:r>
              <w:rPr>
                <w:sz w:val="21"/>
              </w:rPr>
              <w:t>Xem báo cáo doanh thu</w:t>
            </w:r>
          </w:p>
        </w:tc>
        <w:tc>
          <w:tcPr>
            <w:tcW w:w="1872" w:type="dxa"/>
          </w:tcPr>
          <w:p w14:paraId="1A817AE4">
            <w:pPr>
              <w:spacing w:after="0" w:line="240" w:lineRule="auto"/>
            </w:pPr>
            <w:r>
              <w:rPr>
                <w:sz w:val="21"/>
              </w:rPr>
              <w:t>-</w:t>
            </w:r>
          </w:p>
        </w:tc>
        <w:tc>
          <w:tcPr>
            <w:tcW w:w="2016" w:type="dxa"/>
          </w:tcPr>
          <w:p w14:paraId="77F40B5E">
            <w:pPr>
              <w:spacing w:after="0" w:line="240" w:lineRule="auto"/>
            </w:pPr>
            <w:r>
              <w:rPr>
                <w:sz w:val="21"/>
              </w:rPr>
              <w:t>-</w:t>
            </w:r>
          </w:p>
        </w:tc>
        <w:tc>
          <w:tcPr>
            <w:tcW w:w="1440" w:type="dxa"/>
          </w:tcPr>
          <w:p w14:paraId="249E8BC7">
            <w:pPr>
              <w:spacing w:after="0" w:line="240" w:lineRule="auto"/>
            </w:pPr>
            <w:r>
              <w:rPr>
                <w:sz w:val="21"/>
              </w:rPr>
              <w:t>X</w:t>
            </w:r>
          </w:p>
        </w:tc>
      </w:tr>
      <w:tr w14:paraId="2DAE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EC54E46">
            <w:pPr>
              <w:spacing w:after="0" w:line="240" w:lineRule="auto"/>
            </w:pPr>
            <w:r>
              <w:rPr>
                <w:sz w:val="21"/>
              </w:rPr>
              <w:t>Cấu hình / xem log AI Chatbot</w:t>
            </w:r>
          </w:p>
        </w:tc>
        <w:tc>
          <w:tcPr>
            <w:tcW w:w="1872" w:type="dxa"/>
          </w:tcPr>
          <w:p w14:paraId="27F4F6FB">
            <w:pPr>
              <w:spacing w:after="0" w:line="240" w:lineRule="auto"/>
            </w:pPr>
            <w:r>
              <w:rPr>
                <w:sz w:val="21"/>
              </w:rPr>
              <w:t>-</w:t>
            </w:r>
          </w:p>
        </w:tc>
        <w:tc>
          <w:tcPr>
            <w:tcW w:w="2016" w:type="dxa"/>
          </w:tcPr>
          <w:p w14:paraId="30F62ED4">
            <w:pPr>
              <w:spacing w:after="0" w:line="240" w:lineRule="auto"/>
            </w:pPr>
            <w:r>
              <w:rPr>
                <w:sz w:val="21"/>
              </w:rPr>
              <w:t>-</w:t>
            </w:r>
          </w:p>
        </w:tc>
        <w:tc>
          <w:tcPr>
            <w:tcW w:w="1440" w:type="dxa"/>
          </w:tcPr>
          <w:p w14:paraId="2F9BCD1A">
            <w:pPr>
              <w:spacing w:after="0" w:line="240" w:lineRule="auto"/>
            </w:pPr>
            <w:r>
              <w:rPr>
                <w:sz w:val="21"/>
              </w:rPr>
              <w:t>X</w:t>
            </w:r>
          </w:p>
        </w:tc>
      </w:tr>
    </w:tbl>
    <w:p w14:paraId="6C6C905E"/>
    <w:p w14:paraId="75E61C09">
      <w:pPr>
        <w:pStyle w:val="4"/>
      </w:pPr>
      <w:r>
        <w:rPr>
          <w:rFonts w:ascii="Times New Roman" w:hAnsi="Times New Roman"/>
          <w:color w:val="1F497D"/>
        </w:rPr>
        <w:t>2.5.2 Phân quyền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1"/>
        <w:gridCol w:w="2173"/>
        <w:gridCol w:w="2297"/>
        <w:gridCol w:w="2075"/>
      </w:tblGrid>
      <w:tr w14:paraId="744E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97D"/>
          </w:tcPr>
          <w:p w14:paraId="2A4A64A0">
            <w:pPr>
              <w:spacing w:after="0" w:line="240" w:lineRule="auto"/>
            </w:pPr>
            <w:r>
              <w:rPr>
                <w:b/>
                <w:color w:val="FFFFFF"/>
                <w:sz w:val="21"/>
              </w:rPr>
              <w:t>Đối tượng dữ liệu</w:t>
            </w:r>
          </w:p>
        </w:tc>
        <w:tc>
          <w:tcPr>
            <w:tcW w:w="2304" w:type="dxa"/>
            <w:shd w:val="clear" w:color="auto" w:fill="1F497D"/>
          </w:tcPr>
          <w:p w14:paraId="5EAD6B49">
            <w:pPr>
              <w:spacing w:after="0" w:line="240" w:lineRule="auto"/>
            </w:pPr>
            <w:r>
              <w:rPr>
                <w:b/>
                <w:color w:val="FFFFFF"/>
                <w:sz w:val="21"/>
              </w:rPr>
              <w:t>Người dùng</w:t>
            </w:r>
          </w:p>
        </w:tc>
        <w:tc>
          <w:tcPr>
            <w:tcW w:w="2448" w:type="dxa"/>
            <w:shd w:val="clear" w:color="auto" w:fill="1F497D"/>
          </w:tcPr>
          <w:p w14:paraId="1C6D93F3">
            <w:pPr>
              <w:spacing w:after="0" w:line="240" w:lineRule="auto"/>
            </w:pPr>
            <w:r>
              <w:rPr>
                <w:b/>
                <w:color w:val="FFFFFF"/>
                <w:sz w:val="21"/>
              </w:rPr>
              <w:t>Nhân viên rạp</w:t>
            </w:r>
          </w:p>
        </w:tc>
        <w:tc>
          <w:tcPr>
            <w:tcW w:w="2160" w:type="dxa"/>
            <w:shd w:val="clear" w:color="auto" w:fill="1F497D"/>
          </w:tcPr>
          <w:p w14:paraId="5DF05348">
            <w:pPr>
              <w:spacing w:after="0" w:line="240" w:lineRule="auto"/>
            </w:pPr>
            <w:r>
              <w:rPr>
                <w:b/>
                <w:color w:val="FFFFFF"/>
                <w:sz w:val="21"/>
              </w:rPr>
              <w:t>Admin</w:t>
            </w:r>
          </w:p>
        </w:tc>
      </w:tr>
      <w:tr w14:paraId="7BAE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80FA62D">
            <w:pPr>
              <w:spacing w:after="0" w:line="240" w:lineRule="auto"/>
            </w:pPr>
            <w:r>
              <w:rPr>
                <w:sz w:val="21"/>
              </w:rPr>
              <w:t>Booking (đơn đặt vé)</w:t>
            </w:r>
          </w:p>
        </w:tc>
        <w:tc>
          <w:tcPr>
            <w:tcW w:w="2304" w:type="dxa"/>
          </w:tcPr>
          <w:p w14:paraId="4438484D">
            <w:pPr>
              <w:spacing w:after="0" w:line="240" w:lineRule="auto"/>
            </w:pPr>
            <w:r>
              <w:rPr>
                <w:sz w:val="21"/>
              </w:rPr>
              <w:t>Chỉ đọc/sửa đơn của mình</w:t>
            </w:r>
          </w:p>
        </w:tc>
        <w:tc>
          <w:tcPr>
            <w:tcW w:w="2448" w:type="dxa"/>
          </w:tcPr>
          <w:p w14:paraId="75BEDBC0">
            <w:pPr>
              <w:spacing w:after="0" w:line="240" w:lineRule="auto"/>
            </w:pPr>
            <w:r>
              <w:rPr>
                <w:sz w:val="21"/>
              </w:rPr>
              <w:t>Đọc đơn theo suất phụ trách; tạo đơn tại quầy</w:t>
            </w:r>
          </w:p>
        </w:tc>
        <w:tc>
          <w:tcPr>
            <w:tcW w:w="2160" w:type="dxa"/>
          </w:tcPr>
          <w:p w14:paraId="244FC82C">
            <w:pPr>
              <w:spacing w:after="0" w:line="240" w:lineRule="auto"/>
            </w:pPr>
            <w:r>
              <w:rPr>
                <w:sz w:val="21"/>
              </w:rPr>
              <w:t>Toàn quyền đọc/sửa/xóa</w:t>
            </w:r>
          </w:p>
        </w:tc>
      </w:tr>
      <w:tr w14:paraId="07EA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C6EBC53">
            <w:pPr>
              <w:spacing w:after="0" w:line="240" w:lineRule="auto"/>
            </w:pPr>
            <w:r>
              <w:rPr>
                <w:sz w:val="21"/>
              </w:rPr>
              <w:t>Thông tin cá nhân (Users)</w:t>
            </w:r>
          </w:p>
        </w:tc>
        <w:tc>
          <w:tcPr>
            <w:tcW w:w="2304" w:type="dxa"/>
          </w:tcPr>
          <w:p w14:paraId="747F0DD7">
            <w:pPr>
              <w:spacing w:after="0" w:line="240" w:lineRule="auto"/>
            </w:pPr>
            <w:r>
              <w:rPr>
                <w:sz w:val="21"/>
              </w:rPr>
              <w:t>Chỉ sửa hồ sơ của mình</w:t>
            </w:r>
          </w:p>
        </w:tc>
        <w:tc>
          <w:tcPr>
            <w:tcW w:w="2448" w:type="dxa"/>
          </w:tcPr>
          <w:p w14:paraId="4755FF59">
            <w:pPr>
              <w:spacing w:after="0" w:line="240" w:lineRule="auto"/>
            </w:pPr>
            <w:r>
              <w:rPr>
                <w:sz w:val="21"/>
              </w:rPr>
              <w:t>Không truy cập hồ sơ khách</w:t>
            </w:r>
          </w:p>
        </w:tc>
        <w:tc>
          <w:tcPr>
            <w:tcW w:w="2160" w:type="dxa"/>
          </w:tcPr>
          <w:p w14:paraId="148DE57E">
            <w:pPr>
              <w:spacing w:after="0" w:line="240" w:lineRule="auto"/>
            </w:pPr>
            <w:r>
              <w:rPr>
                <w:sz w:val="21"/>
              </w:rPr>
              <w:t>Toàn quyền quản lý tài khoản</w:t>
            </w:r>
          </w:p>
        </w:tc>
      </w:tr>
      <w:tr w14:paraId="3E10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EECEFA1">
            <w:pPr>
              <w:spacing w:after="0" w:line="240" w:lineRule="auto"/>
            </w:pPr>
            <w:r>
              <w:rPr>
                <w:sz w:val="21"/>
              </w:rPr>
              <w:t>Dữ liệu phim / suất / ghế</w:t>
            </w:r>
          </w:p>
        </w:tc>
        <w:tc>
          <w:tcPr>
            <w:tcW w:w="2304" w:type="dxa"/>
          </w:tcPr>
          <w:p w14:paraId="2C96125D">
            <w:pPr>
              <w:spacing w:after="0" w:line="240" w:lineRule="auto"/>
            </w:pPr>
            <w:r>
              <w:rPr>
                <w:sz w:val="21"/>
              </w:rPr>
              <w:t>Chỉ đọc</w:t>
            </w:r>
          </w:p>
        </w:tc>
        <w:tc>
          <w:tcPr>
            <w:tcW w:w="2448" w:type="dxa"/>
          </w:tcPr>
          <w:p w14:paraId="2C56FD2E">
            <w:pPr>
              <w:spacing w:after="0" w:line="240" w:lineRule="auto"/>
            </w:pPr>
            <w:r>
              <w:rPr>
                <w:sz w:val="21"/>
              </w:rPr>
              <w:t>Chỉ đọc</w:t>
            </w:r>
          </w:p>
        </w:tc>
        <w:tc>
          <w:tcPr>
            <w:tcW w:w="2160" w:type="dxa"/>
          </w:tcPr>
          <w:p w14:paraId="2A704960">
            <w:pPr>
              <w:spacing w:after="0" w:line="240" w:lineRule="auto"/>
            </w:pPr>
            <w:r>
              <w:rPr>
                <w:sz w:val="21"/>
              </w:rPr>
              <w:t>Toàn quyền tạo/sửa/xóa</w:t>
            </w:r>
          </w:p>
        </w:tc>
      </w:tr>
      <w:tr w14:paraId="5BA0A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E687834">
            <w:pPr>
              <w:spacing w:after="0" w:line="240" w:lineRule="auto"/>
            </w:pPr>
            <w:r>
              <w:rPr>
                <w:sz w:val="21"/>
              </w:rPr>
              <w:t>Log hội thoại AI Chatbot</w:t>
            </w:r>
          </w:p>
        </w:tc>
        <w:tc>
          <w:tcPr>
            <w:tcW w:w="2304" w:type="dxa"/>
          </w:tcPr>
          <w:p w14:paraId="18249501">
            <w:pPr>
              <w:spacing w:after="0" w:line="240" w:lineRule="auto"/>
            </w:pPr>
            <w:r>
              <w:rPr>
                <w:sz w:val="21"/>
              </w:rPr>
              <w:t>Chỉ xem của mình</w:t>
            </w:r>
          </w:p>
        </w:tc>
        <w:tc>
          <w:tcPr>
            <w:tcW w:w="2448" w:type="dxa"/>
          </w:tcPr>
          <w:p w14:paraId="38E9C3A8">
            <w:pPr>
              <w:spacing w:after="0" w:line="240" w:lineRule="auto"/>
            </w:pPr>
            <w:r>
              <w:rPr>
                <w:sz w:val="21"/>
              </w:rPr>
              <w:t>Không truy cập</w:t>
            </w:r>
          </w:p>
        </w:tc>
        <w:tc>
          <w:tcPr>
            <w:tcW w:w="2160" w:type="dxa"/>
          </w:tcPr>
          <w:p w14:paraId="488168D6">
            <w:pPr>
              <w:spacing w:after="0" w:line="240" w:lineRule="auto"/>
            </w:pPr>
            <w:r>
              <w:rPr>
                <w:sz w:val="21"/>
              </w:rPr>
              <w:t>Toàn quyền xem để giám sát</w:t>
            </w:r>
          </w:p>
        </w:tc>
      </w:tr>
    </w:tbl>
    <w:p w14:paraId="1592F7B3">
      <w:pPr>
        <w:pStyle w:val="3"/>
      </w:pPr>
      <w:r>
        <w:rPr>
          <w:rFonts w:ascii="Times New Roman" w:hAnsi="Times New Roman"/>
          <w:color w:val="1F497D"/>
        </w:rPr>
        <w:t>2.6 Site Map</w:t>
      </w:r>
    </w:p>
    <w:p w14:paraId="669464F7">
      <w:pPr>
        <w:jc w:val="center"/>
      </w:pPr>
      <w:r>
        <w:drawing>
          <wp:inline distT="0" distB="0" distL="114300" distR="114300">
            <wp:extent cx="5760720" cy="1915160"/>
            <wp:effectExtent l="0" t="0" r="1143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760720" cy="1915552"/>
                    </a:xfrm>
                    <a:prstGeom prst="rect">
                      <a:avLst/>
                    </a:prstGeom>
                  </pic:spPr>
                </pic:pic>
              </a:graphicData>
            </a:graphic>
          </wp:inline>
        </w:drawing>
      </w:r>
    </w:p>
    <w:p w14:paraId="7AE7451F">
      <w:pPr>
        <w:jc w:val="center"/>
      </w:pPr>
      <w:r>
        <w:rPr>
          <w:b/>
        </w:rPr>
        <w:t>Hình 2.5 – Site Map hệ thống</w:t>
      </w:r>
    </w:p>
    <w:p w14:paraId="4780345D">
      <w:pPr>
        <w:spacing w:after="120"/>
      </w:pPr>
      <w:r>
        <w:rPr>
          <w:b w:val="0"/>
          <w:i/>
          <w:sz w:val="20"/>
        </w:rPr>
        <w:t>[Chèn hình 2.5 – Site Map]</w:t>
      </w:r>
    </w:p>
    <w:p w14:paraId="2D5AC7CA">
      <w:pPr>
        <w:pStyle w:val="23"/>
        <w:spacing w:after="40"/>
      </w:pPr>
      <w:r>
        <w:rPr>
          <w:sz w:val="22"/>
        </w:rPr>
        <w:t>Trang chủ (phim đang chiếu / sắp chiếu) → Chi tiết phim → Chọn suất → Chọn ghế → Combo → Thanh toán → Vé điện tử (QR).</w:t>
      </w:r>
    </w:p>
    <w:p w14:paraId="59B484D3">
      <w:pPr>
        <w:pStyle w:val="23"/>
        <w:spacing w:after="40"/>
      </w:pPr>
      <w:r>
        <w:rPr>
          <w:sz w:val="22"/>
        </w:rPr>
        <w:t>Widget AI Chatbot (nổi mọi trang).</w:t>
      </w:r>
    </w:p>
    <w:p w14:paraId="6F1AF549">
      <w:pPr>
        <w:pStyle w:val="23"/>
        <w:spacing w:after="40"/>
      </w:pPr>
      <w:r>
        <w:rPr>
          <w:sz w:val="22"/>
        </w:rPr>
        <w:t>Tài khoản: Đăng nhập/Đăng ký → Hồ sơ → Lịch sử đặt vé.</w:t>
      </w:r>
    </w:p>
    <w:p w14:paraId="20E52B45">
      <w:pPr>
        <w:pStyle w:val="23"/>
        <w:spacing w:after="40"/>
      </w:pPr>
      <w:r>
        <w:rPr>
          <w:sz w:val="22"/>
        </w:rPr>
        <w:t>Khu vực Nhân viên: Soát vé (QR) → Danh sách vé theo suất → Đặt/đổi/hủy tại quầy.</w:t>
      </w:r>
    </w:p>
    <w:p w14:paraId="7A2A77BD">
      <w:pPr>
        <w:pStyle w:val="23"/>
        <w:spacing w:after="40"/>
      </w:pPr>
      <w:r>
        <w:rPr>
          <w:sz w:val="22"/>
        </w:rPr>
        <w:t>Khu vực Admin: Dashboard → Quản lý phim / suất / phòng-ghế / người dùng → Báo cáo doanh thu → Giám sát AI Chatbot.</w:t>
      </w:r>
    </w:p>
    <w:p w14:paraId="0E3AB597">
      <w:r>
        <w:br w:type="page"/>
      </w:r>
    </w:p>
    <w:p w14:paraId="7C81A6BA">
      <w:pPr>
        <w:pStyle w:val="2"/>
      </w:pPr>
      <w:r>
        <w:rPr>
          <w:rFonts w:ascii="Times New Roman" w:hAnsi="Times New Roman"/>
          <w:color w:val="1F497D"/>
        </w:rPr>
        <w:t>PHẦN 3: CHỨC NĂNG</w:t>
      </w:r>
    </w:p>
    <w:p w14:paraId="7C5EE2D6">
      <w:pPr>
        <w:spacing w:after="120"/>
      </w:pPr>
      <w:r>
        <w:rPr>
          <w:b/>
          <w:i w:val="0"/>
          <w:sz w:val="22"/>
        </w:rPr>
        <w:t>Danh sách toàn bộ use case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
        <w:gridCol w:w="3397"/>
        <w:gridCol w:w="1861"/>
        <w:gridCol w:w="2628"/>
      </w:tblGrid>
      <w:tr w14:paraId="0AAF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1F497D"/>
          </w:tcPr>
          <w:p w14:paraId="36823A60">
            <w:pPr>
              <w:spacing w:after="0" w:line="240" w:lineRule="auto"/>
            </w:pPr>
            <w:r>
              <w:rPr>
                <w:b/>
                <w:color w:val="FFFFFF"/>
                <w:sz w:val="20"/>
              </w:rPr>
              <w:t>Mã</w:t>
            </w:r>
          </w:p>
        </w:tc>
        <w:tc>
          <w:tcPr>
            <w:tcW w:w="3744" w:type="dxa"/>
            <w:shd w:val="clear" w:color="auto" w:fill="1F497D"/>
          </w:tcPr>
          <w:p w14:paraId="4EA8A021">
            <w:pPr>
              <w:spacing w:after="0" w:line="240" w:lineRule="auto"/>
            </w:pPr>
            <w:r>
              <w:rPr>
                <w:b/>
                <w:color w:val="FFFFFF"/>
                <w:sz w:val="20"/>
              </w:rPr>
              <w:t>Tên chức năng</w:t>
            </w:r>
          </w:p>
        </w:tc>
        <w:tc>
          <w:tcPr>
            <w:tcW w:w="2016" w:type="dxa"/>
            <w:shd w:val="clear" w:color="auto" w:fill="1F497D"/>
          </w:tcPr>
          <w:p w14:paraId="2C7E6D0B">
            <w:pPr>
              <w:spacing w:after="0" w:line="240" w:lineRule="auto"/>
            </w:pPr>
            <w:r>
              <w:rPr>
                <w:b/>
                <w:color w:val="FFFFFF"/>
                <w:sz w:val="20"/>
              </w:rPr>
              <w:t>Phân hệ</w:t>
            </w:r>
          </w:p>
        </w:tc>
        <w:tc>
          <w:tcPr>
            <w:tcW w:w="2880" w:type="dxa"/>
            <w:shd w:val="clear" w:color="auto" w:fill="1F497D"/>
          </w:tcPr>
          <w:p w14:paraId="725E1B48">
            <w:pPr>
              <w:spacing w:after="0" w:line="240" w:lineRule="auto"/>
            </w:pPr>
            <w:r>
              <w:rPr>
                <w:b/>
                <w:color w:val="FFFFFF"/>
                <w:sz w:val="20"/>
              </w:rPr>
              <w:t>Tác nhân</w:t>
            </w:r>
          </w:p>
        </w:tc>
      </w:tr>
      <w:tr w14:paraId="4E0C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DD5F956">
            <w:pPr>
              <w:spacing w:after="0" w:line="240" w:lineRule="auto"/>
            </w:pPr>
            <w:r>
              <w:rPr>
                <w:sz w:val="20"/>
              </w:rPr>
              <w:t>UC1</w:t>
            </w:r>
          </w:p>
        </w:tc>
        <w:tc>
          <w:tcPr>
            <w:tcW w:w="3744" w:type="dxa"/>
          </w:tcPr>
          <w:p w14:paraId="1BDDC7B0">
            <w:pPr>
              <w:spacing w:after="0" w:line="240" w:lineRule="auto"/>
            </w:pPr>
            <w:r>
              <w:rPr>
                <w:sz w:val="20"/>
              </w:rPr>
              <w:t>Đăng ký / Đăng nhập</w:t>
            </w:r>
          </w:p>
        </w:tc>
        <w:tc>
          <w:tcPr>
            <w:tcW w:w="2016" w:type="dxa"/>
          </w:tcPr>
          <w:p w14:paraId="797BC819">
            <w:pPr>
              <w:spacing w:after="0" w:line="240" w:lineRule="auto"/>
            </w:pPr>
            <w:r>
              <w:rPr>
                <w:sz w:val="20"/>
              </w:rPr>
              <w:t>Tài khoản</w:t>
            </w:r>
          </w:p>
        </w:tc>
        <w:tc>
          <w:tcPr>
            <w:tcW w:w="2880" w:type="dxa"/>
          </w:tcPr>
          <w:p w14:paraId="7B16052B">
            <w:pPr>
              <w:spacing w:after="0" w:line="240" w:lineRule="auto"/>
            </w:pPr>
            <w:r>
              <w:rPr>
                <w:sz w:val="20"/>
              </w:rPr>
              <w:t>Người dùng, NV rạp, Admin</w:t>
            </w:r>
          </w:p>
        </w:tc>
      </w:tr>
      <w:tr w14:paraId="6FC9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0E462E2">
            <w:pPr>
              <w:spacing w:after="0" w:line="240" w:lineRule="auto"/>
            </w:pPr>
            <w:r>
              <w:rPr>
                <w:sz w:val="20"/>
              </w:rPr>
              <w:t>UC2</w:t>
            </w:r>
          </w:p>
        </w:tc>
        <w:tc>
          <w:tcPr>
            <w:tcW w:w="3744" w:type="dxa"/>
          </w:tcPr>
          <w:p w14:paraId="73D96C15">
            <w:pPr>
              <w:spacing w:after="0" w:line="240" w:lineRule="auto"/>
            </w:pPr>
            <w:r>
              <w:rPr>
                <w:sz w:val="20"/>
              </w:rPr>
              <w:t>Xem danh sách phim &amp; lịch chiếu</w:t>
            </w:r>
          </w:p>
        </w:tc>
        <w:tc>
          <w:tcPr>
            <w:tcW w:w="2016" w:type="dxa"/>
          </w:tcPr>
          <w:p w14:paraId="798EB2D7">
            <w:pPr>
              <w:spacing w:after="0" w:line="240" w:lineRule="auto"/>
            </w:pPr>
            <w:r>
              <w:rPr>
                <w:sz w:val="20"/>
              </w:rPr>
              <w:t>Xem phim</w:t>
            </w:r>
          </w:p>
        </w:tc>
        <w:tc>
          <w:tcPr>
            <w:tcW w:w="2880" w:type="dxa"/>
          </w:tcPr>
          <w:p w14:paraId="1140CF7F">
            <w:pPr>
              <w:spacing w:after="0" w:line="240" w:lineRule="auto"/>
            </w:pPr>
            <w:r>
              <w:rPr>
                <w:sz w:val="20"/>
              </w:rPr>
              <w:t>Người dùng</w:t>
            </w:r>
          </w:p>
        </w:tc>
      </w:tr>
      <w:tr w14:paraId="24DA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9DA3A1B">
            <w:pPr>
              <w:spacing w:after="0" w:line="240" w:lineRule="auto"/>
            </w:pPr>
            <w:r>
              <w:rPr>
                <w:sz w:val="20"/>
              </w:rPr>
              <w:t>UC3</w:t>
            </w:r>
          </w:p>
        </w:tc>
        <w:tc>
          <w:tcPr>
            <w:tcW w:w="3744" w:type="dxa"/>
          </w:tcPr>
          <w:p w14:paraId="0DFB8740">
            <w:pPr>
              <w:spacing w:after="0" w:line="240" w:lineRule="auto"/>
            </w:pPr>
            <w:r>
              <w:rPr>
                <w:sz w:val="20"/>
              </w:rPr>
              <w:t>Đặt vé qua AI Chatbot</w:t>
            </w:r>
          </w:p>
        </w:tc>
        <w:tc>
          <w:tcPr>
            <w:tcW w:w="2016" w:type="dxa"/>
          </w:tcPr>
          <w:p w14:paraId="22B32D78">
            <w:pPr>
              <w:spacing w:after="0" w:line="240" w:lineRule="auto"/>
            </w:pPr>
            <w:r>
              <w:rPr>
                <w:sz w:val="20"/>
              </w:rPr>
              <w:t>Đặt vé (AI)</w:t>
            </w:r>
          </w:p>
        </w:tc>
        <w:tc>
          <w:tcPr>
            <w:tcW w:w="2880" w:type="dxa"/>
          </w:tcPr>
          <w:p w14:paraId="23C0F2A6">
            <w:pPr>
              <w:spacing w:after="0" w:line="240" w:lineRule="auto"/>
            </w:pPr>
            <w:r>
              <w:rPr>
                <w:sz w:val="20"/>
              </w:rPr>
              <w:t>Người dùng</w:t>
            </w:r>
          </w:p>
        </w:tc>
      </w:tr>
      <w:tr w14:paraId="4990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32794CE">
            <w:pPr>
              <w:spacing w:after="0" w:line="240" w:lineRule="auto"/>
            </w:pPr>
            <w:r>
              <w:rPr>
                <w:sz w:val="20"/>
              </w:rPr>
              <w:t>UC4</w:t>
            </w:r>
          </w:p>
        </w:tc>
        <w:tc>
          <w:tcPr>
            <w:tcW w:w="3744" w:type="dxa"/>
          </w:tcPr>
          <w:p w14:paraId="4374087E">
            <w:pPr>
              <w:spacing w:after="0" w:line="240" w:lineRule="auto"/>
            </w:pPr>
            <w:r>
              <w:rPr>
                <w:sz w:val="20"/>
              </w:rPr>
              <w:t>Đặt vé qua giao diện thường</w:t>
            </w:r>
          </w:p>
        </w:tc>
        <w:tc>
          <w:tcPr>
            <w:tcW w:w="2016" w:type="dxa"/>
          </w:tcPr>
          <w:p w14:paraId="14A4422A">
            <w:pPr>
              <w:spacing w:after="0" w:line="240" w:lineRule="auto"/>
            </w:pPr>
            <w:r>
              <w:rPr>
                <w:sz w:val="20"/>
              </w:rPr>
              <w:t>Đặt vé</w:t>
            </w:r>
          </w:p>
        </w:tc>
        <w:tc>
          <w:tcPr>
            <w:tcW w:w="2880" w:type="dxa"/>
          </w:tcPr>
          <w:p w14:paraId="4047E723">
            <w:pPr>
              <w:spacing w:after="0" w:line="240" w:lineRule="auto"/>
            </w:pPr>
            <w:r>
              <w:rPr>
                <w:sz w:val="20"/>
              </w:rPr>
              <w:t>Người dùng</w:t>
            </w:r>
          </w:p>
        </w:tc>
      </w:tr>
      <w:tr w14:paraId="5517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A0C43F8">
            <w:pPr>
              <w:spacing w:after="0" w:line="240" w:lineRule="auto"/>
            </w:pPr>
            <w:r>
              <w:rPr>
                <w:sz w:val="20"/>
              </w:rPr>
              <w:t>UC5</w:t>
            </w:r>
          </w:p>
        </w:tc>
        <w:tc>
          <w:tcPr>
            <w:tcW w:w="3744" w:type="dxa"/>
          </w:tcPr>
          <w:p w14:paraId="086560C4">
            <w:pPr>
              <w:spacing w:after="0" w:line="240" w:lineRule="auto"/>
            </w:pPr>
            <w:r>
              <w:rPr>
                <w:sz w:val="20"/>
              </w:rPr>
              <w:t>Đổi / Hủy vé qua Chatbot</w:t>
            </w:r>
          </w:p>
        </w:tc>
        <w:tc>
          <w:tcPr>
            <w:tcW w:w="2016" w:type="dxa"/>
          </w:tcPr>
          <w:p w14:paraId="337BF4B4">
            <w:pPr>
              <w:spacing w:after="0" w:line="240" w:lineRule="auto"/>
            </w:pPr>
            <w:r>
              <w:rPr>
                <w:sz w:val="20"/>
              </w:rPr>
              <w:t>Đặt vé (AI)</w:t>
            </w:r>
          </w:p>
        </w:tc>
        <w:tc>
          <w:tcPr>
            <w:tcW w:w="2880" w:type="dxa"/>
          </w:tcPr>
          <w:p w14:paraId="75728E39">
            <w:pPr>
              <w:spacing w:after="0" w:line="240" w:lineRule="auto"/>
            </w:pPr>
            <w:r>
              <w:rPr>
                <w:sz w:val="20"/>
              </w:rPr>
              <w:t>Người dùng</w:t>
            </w:r>
          </w:p>
        </w:tc>
      </w:tr>
      <w:tr w14:paraId="0C41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220D0F8">
            <w:pPr>
              <w:spacing w:after="0" w:line="240" w:lineRule="auto"/>
            </w:pPr>
            <w:r>
              <w:rPr>
                <w:sz w:val="20"/>
              </w:rPr>
              <w:t>UC6</w:t>
            </w:r>
          </w:p>
        </w:tc>
        <w:tc>
          <w:tcPr>
            <w:tcW w:w="3744" w:type="dxa"/>
          </w:tcPr>
          <w:p w14:paraId="3E0A09CA">
            <w:pPr>
              <w:spacing w:after="0" w:line="240" w:lineRule="auto"/>
            </w:pPr>
            <w:r>
              <w:rPr>
                <w:sz w:val="20"/>
              </w:rPr>
              <w:t>Xem lịch sử đặt vé</w:t>
            </w:r>
          </w:p>
        </w:tc>
        <w:tc>
          <w:tcPr>
            <w:tcW w:w="2016" w:type="dxa"/>
          </w:tcPr>
          <w:p w14:paraId="7F8B49A2">
            <w:pPr>
              <w:spacing w:after="0" w:line="240" w:lineRule="auto"/>
            </w:pPr>
            <w:r>
              <w:rPr>
                <w:sz w:val="20"/>
              </w:rPr>
              <w:t>Tài khoản</w:t>
            </w:r>
          </w:p>
        </w:tc>
        <w:tc>
          <w:tcPr>
            <w:tcW w:w="2880" w:type="dxa"/>
          </w:tcPr>
          <w:p w14:paraId="1D748876">
            <w:pPr>
              <w:spacing w:after="0" w:line="240" w:lineRule="auto"/>
            </w:pPr>
            <w:r>
              <w:rPr>
                <w:sz w:val="20"/>
              </w:rPr>
              <w:t>Người dùng</w:t>
            </w:r>
          </w:p>
        </w:tc>
      </w:tr>
      <w:tr w14:paraId="5E1B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B1F51E7">
            <w:pPr>
              <w:spacing w:after="0" w:line="240" w:lineRule="auto"/>
            </w:pPr>
            <w:r>
              <w:rPr>
                <w:sz w:val="20"/>
              </w:rPr>
              <w:t>UC7</w:t>
            </w:r>
          </w:p>
        </w:tc>
        <w:tc>
          <w:tcPr>
            <w:tcW w:w="3744" w:type="dxa"/>
          </w:tcPr>
          <w:p w14:paraId="363D6D3D">
            <w:pPr>
              <w:spacing w:after="0" w:line="240" w:lineRule="auto"/>
            </w:pPr>
            <w:r>
              <w:rPr>
                <w:sz w:val="20"/>
              </w:rPr>
              <w:t>Thanh toán</w:t>
            </w:r>
          </w:p>
        </w:tc>
        <w:tc>
          <w:tcPr>
            <w:tcW w:w="2016" w:type="dxa"/>
          </w:tcPr>
          <w:p w14:paraId="5AF3252A">
            <w:pPr>
              <w:spacing w:after="0" w:line="240" w:lineRule="auto"/>
            </w:pPr>
            <w:r>
              <w:rPr>
                <w:sz w:val="20"/>
              </w:rPr>
              <w:t>Thanh toán</w:t>
            </w:r>
          </w:p>
        </w:tc>
        <w:tc>
          <w:tcPr>
            <w:tcW w:w="2880" w:type="dxa"/>
          </w:tcPr>
          <w:p w14:paraId="29BDB01C">
            <w:pPr>
              <w:spacing w:after="0" w:line="240" w:lineRule="auto"/>
            </w:pPr>
            <w:r>
              <w:rPr>
                <w:sz w:val="20"/>
              </w:rPr>
              <w:t>Người dùng</w:t>
            </w:r>
          </w:p>
        </w:tc>
      </w:tr>
      <w:tr w14:paraId="4F3E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2BF0C81">
            <w:pPr>
              <w:spacing w:after="0" w:line="240" w:lineRule="auto"/>
            </w:pPr>
            <w:r>
              <w:rPr>
                <w:sz w:val="20"/>
              </w:rPr>
              <w:t>UC8</w:t>
            </w:r>
          </w:p>
        </w:tc>
        <w:tc>
          <w:tcPr>
            <w:tcW w:w="3744" w:type="dxa"/>
          </w:tcPr>
          <w:p w14:paraId="742F5965">
            <w:pPr>
              <w:spacing w:after="0" w:line="240" w:lineRule="auto"/>
            </w:pPr>
            <w:r>
              <w:rPr>
                <w:sz w:val="20"/>
              </w:rPr>
              <w:t>Xác nhận vé tại cửa (check-in)</w:t>
            </w:r>
          </w:p>
        </w:tc>
        <w:tc>
          <w:tcPr>
            <w:tcW w:w="2016" w:type="dxa"/>
          </w:tcPr>
          <w:p w14:paraId="61C77F94">
            <w:pPr>
              <w:spacing w:after="0" w:line="240" w:lineRule="auto"/>
            </w:pPr>
            <w:r>
              <w:rPr>
                <w:sz w:val="20"/>
              </w:rPr>
              <w:t>Vận hành rạp</w:t>
            </w:r>
          </w:p>
        </w:tc>
        <w:tc>
          <w:tcPr>
            <w:tcW w:w="2880" w:type="dxa"/>
          </w:tcPr>
          <w:p w14:paraId="23936C2C">
            <w:pPr>
              <w:spacing w:after="0" w:line="240" w:lineRule="auto"/>
            </w:pPr>
            <w:r>
              <w:rPr>
                <w:sz w:val="20"/>
              </w:rPr>
              <w:t>Nhân viên rạp</w:t>
            </w:r>
          </w:p>
        </w:tc>
      </w:tr>
      <w:tr w14:paraId="6762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CA1835D">
            <w:pPr>
              <w:spacing w:after="0" w:line="240" w:lineRule="auto"/>
            </w:pPr>
            <w:r>
              <w:rPr>
                <w:sz w:val="20"/>
              </w:rPr>
              <w:t>UC9</w:t>
            </w:r>
          </w:p>
        </w:tc>
        <w:tc>
          <w:tcPr>
            <w:tcW w:w="3744" w:type="dxa"/>
          </w:tcPr>
          <w:p w14:paraId="534266F8">
            <w:pPr>
              <w:spacing w:after="0" w:line="240" w:lineRule="auto"/>
            </w:pPr>
            <w:r>
              <w:rPr>
                <w:sz w:val="20"/>
              </w:rPr>
              <w:t>Xem danh sách vé theo suất chiếu</w:t>
            </w:r>
          </w:p>
        </w:tc>
        <w:tc>
          <w:tcPr>
            <w:tcW w:w="2016" w:type="dxa"/>
          </w:tcPr>
          <w:p w14:paraId="26CEB347">
            <w:pPr>
              <w:spacing w:after="0" w:line="240" w:lineRule="auto"/>
            </w:pPr>
            <w:r>
              <w:rPr>
                <w:sz w:val="20"/>
              </w:rPr>
              <w:t>Vận hành rạp</w:t>
            </w:r>
          </w:p>
        </w:tc>
        <w:tc>
          <w:tcPr>
            <w:tcW w:w="2880" w:type="dxa"/>
          </w:tcPr>
          <w:p w14:paraId="4B788C89">
            <w:pPr>
              <w:spacing w:after="0" w:line="240" w:lineRule="auto"/>
            </w:pPr>
            <w:r>
              <w:rPr>
                <w:sz w:val="20"/>
              </w:rPr>
              <w:t>Nhân viên rạp</w:t>
            </w:r>
          </w:p>
        </w:tc>
      </w:tr>
      <w:tr w14:paraId="2061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2BD8606">
            <w:pPr>
              <w:spacing w:after="0" w:line="240" w:lineRule="auto"/>
            </w:pPr>
            <w:r>
              <w:rPr>
                <w:sz w:val="20"/>
              </w:rPr>
              <w:t>UC10</w:t>
            </w:r>
          </w:p>
        </w:tc>
        <w:tc>
          <w:tcPr>
            <w:tcW w:w="3744" w:type="dxa"/>
          </w:tcPr>
          <w:p w14:paraId="066EF5E6">
            <w:pPr>
              <w:spacing w:after="0" w:line="240" w:lineRule="auto"/>
            </w:pPr>
            <w:r>
              <w:rPr>
                <w:sz w:val="20"/>
              </w:rPr>
              <w:t>Đặt vé thay khách tại quầy</w:t>
            </w:r>
          </w:p>
        </w:tc>
        <w:tc>
          <w:tcPr>
            <w:tcW w:w="2016" w:type="dxa"/>
          </w:tcPr>
          <w:p w14:paraId="1366548B">
            <w:pPr>
              <w:spacing w:after="0" w:line="240" w:lineRule="auto"/>
            </w:pPr>
            <w:r>
              <w:rPr>
                <w:sz w:val="20"/>
              </w:rPr>
              <w:t>Đặt vé</w:t>
            </w:r>
          </w:p>
        </w:tc>
        <w:tc>
          <w:tcPr>
            <w:tcW w:w="2880" w:type="dxa"/>
          </w:tcPr>
          <w:p w14:paraId="70D3CAAF">
            <w:pPr>
              <w:spacing w:after="0" w:line="240" w:lineRule="auto"/>
            </w:pPr>
            <w:r>
              <w:rPr>
                <w:sz w:val="20"/>
              </w:rPr>
              <w:t>Nhân viên rạp</w:t>
            </w:r>
          </w:p>
        </w:tc>
      </w:tr>
      <w:tr w14:paraId="1643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41E4C15">
            <w:pPr>
              <w:spacing w:after="0" w:line="240" w:lineRule="auto"/>
            </w:pPr>
            <w:r>
              <w:rPr>
                <w:sz w:val="20"/>
              </w:rPr>
              <w:t>UC11</w:t>
            </w:r>
          </w:p>
        </w:tc>
        <w:tc>
          <w:tcPr>
            <w:tcW w:w="3744" w:type="dxa"/>
          </w:tcPr>
          <w:p w14:paraId="7E013DE3">
            <w:pPr>
              <w:spacing w:after="0" w:line="240" w:lineRule="auto"/>
            </w:pPr>
            <w:r>
              <w:rPr>
                <w:sz w:val="20"/>
              </w:rPr>
              <w:t>Xử lý đổi / hủy vé tại quầy</w:t>
            </w:r>
          </w:p>
        </w:tc>
        <w:tc>
          <w:tcPr>
            <w:tcW w:w="2016" w:type="dxa"/>
          </w:tcPr>
          <w:p w14:paraId="17DD1E76">
            <w:pPr>
              <w:spacing w:after="0" w:line="240" w:lineRule="auto"/>
            </w:pPr>
            <w:r>
              <w:rPr>
                <w:sz w:val="20"/>
              </w:rPr>
              <w:t>Vận hành rạp</w:t>
            </w:r>
          </w:p>
        </w:tc>
        <w:tc>
          <w:tcPr>
            <w:tcW w:w="2880" w:type="dxa"/>
          </w:tcPr>
          <w:p w14:paraId="1B81D9BA">
            <w:pPr>
              <w:spacing w:after="0" w:line="240" w:lineRule="auto"/>
            </w:pPr>
            <w:r>
              <w:rPr>
                <w:sz w:val="20"/>
              </w:rPr>
              <w:t>Nhân viên rạp</w:t>
            </w:r>
          </w:p>
        </w:tc>
      </w:tr>
      <w:tr w14:paraId="5DE2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75F2C6C">
            <w:pPr>
              <w:spacing w:after="0" w:line="240" w:lineRule="auto"/>
            </w:pPr>
            <w:r>
              <w:rPr>
                <w:sz w:val="20"/>
              </w:rPr>
              <w:t>UC12</w:t>
            </w:r>
          </w:p>
        </w:tc>
        <w:tc>
          <w:tcPr>
            <w:tcW w:w="3744" w:type="dxa"/>
          </w:tcPr>
          <w:p w14:paraId="38EC40F4">
            <w:pPr>
              <w:spacing w:after="0" w:line="240" w:lineRule="auto"/>
            </w:pPr>
            <w:r>
              <w:rPr>
                <w:sz w:val="20"/>
              </w:rPr>
              <w:t>Quản lý phim</w:t>
            </w:r>
          </w:p>
        </w:tc>
        <w:tc>
          <w:tcPr>
            <w:tcW w:w="2016" w:type="dxa"/>
          </w:tcPr>
          <w:p w14:paraId="7B754956">
            <w:pPr>
              <w:spacing w:after="0" w:line="240" w:lineRule="auto"/>
            </w:pPr>
            <w:r>
              <w:rPr>
                <w:sz w:val="20"/>
              </w:rPr>
              <w:t>Quản trị</w:t>
            </w:r>
          </w:p>
        </w:tc>
        <w:tc>
          <w:tcPr>
            <w:tcW w:w="2880" w:type="dxa"/>
          </w:tcPr>
          <w:p w14:paraId="3DA54565">
            <w:pPr>
              <w:spacing w:after="0" w:line="240" w:lineRule="auto"/>
            </w:pPr>
            <w:r>
              <w:rPr>
                <w:sz w:val="20"/>
              </w:rPr>
              <w:t>Admin</w:t>
            </w:r>
          </w:p>
        </w:tc>
      </w:tr>
      <w:tr w14:paraId="4112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B509099">
            <w:pPr>
              <w:spacing w:after="0" w:line="240" w:lineRule="auto"/>
            </w:pPr>
            <w:r>
              <w:rPr>
                <w:sz w:val="20"/>
              </w:rPr>
              <w:t>UC13</w:t>
            </w:r>
          </w:p>
        </w:tc>
        <w:tc>
          <w:tcPr>
            <w:tcW w:w="3744" w:type="dxa"/>
          </w:tcPr>
          <w:p w14:paraId="5379CEA7">
            <w:pPr>
              <w:spacing w:after="0" w:line="240" w:lineRule="auto"/>
            </w:pPr>
            <w:r>
              <w:rPr>
                <w:sz w:val="20"/>
              </w:rPr>
              <w:t>Quản lý suất chiếu</w:t>
            </w:r>
          </w:p>
        </w:tc>
        <w:tc>
          <w:tcPr>
            <w:tcW w:w="2016" w:type="dxa"/>
          </w:tcPr>
          <w:p w14:paraId="680CCCB2">
            <w:pPr>
              <w:spacing w:after="0" w:line="240" w:lineRule="auto"/>
            </w:pPr>
            <w:r>
              <w:rPr>
                <w:sz w:val="20"/>
              </w:rPr>
              <w:t>Quản trị</w:t>
            </w:r>
          </w:p>
        </w:tc>
        <w:tc>
          <w:tcPr>
            <w:tcW w:w="2880" w:type="dxa"/>
          </w:tcPr>
          <w:p w14:paraId="582F4FA6">
            <w:pPr>
              <w:spacing w:after="0" w:line="240" w:lineRule="auto"/>
            </w:pPr>
            <w:r>
              <w:rPr>
                <w:sz w:val="20"/>
              </w:rPr>
              <w:t>Admin</w:t>
            </w:r>
          </w:p>
        </w:tc>
      </w:tr>
      <w:tr w14:paraId="220A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2DF36CF">
            <w:pPr>
              <w:spacing w:after="0" w:line="240" w:lineRule="auto"/>
            </w:pPr>
            <w:r>
              <w:rPr>
                <w:sz w:val="20"/>
              </w:rPr>
              <w:t>UC14</w:t>
            </w:r>
          </w:p>
        </w:tc>
        <w:tc>
          <w:tcPr>
            <w:tcW w:w="3744" w:type="dxa"/>
          </w:tcPr>
          <w:p w14:paraId="5C175CB3">
            <w:pPr>
              <w:spacing w:after="0" w:line="240" w:lineRule="auto"/>
            </w:pPr>
            <w:r>
              <w:rPr>
                <w:sz w:val="20"/>
              </w:rPr>
              <w:t>Quản lý phòng chiếu &amp; ghế</w:t>
            </w:r>
          </w:p>
        </w:tc>
        <w:tc>
          <w:tcPr>
            <w:tcW w:w="2016" w:type="dxa"/>
          </w:tcPr>
          <w:p w14:paraId="19D3C34F">
            <w:pPr>
              <w:spacing w:after="0" w:line="240" w:lineRule="auto"/>
            </w:pPr>
            <w:r>
              <w:rPr>
                <w:sz w:val="20"/>
              </w:rPr>
              <w:t>Quản trị</w:t>
            </w:r>
          </w:p>
        </w:tc>
        <w:tc>
          <w:tcPr>
            <w:tcW w:w="2880" w:type="dxa"/>
          </w:tcPr>
          <w:p w14:paraId="716587C6">
            <w:pPr>
              <w:spacing w:after="0" w:line="240" w:lineRule="auto"/>
            </w:pPr>
            <w:r>
              <w:rPr>
                <w:sz w:val="20"/>
              </w:rPr>
              <w:t>Admin</w:t>
            </w:r>
          </w:p>
        </w:tc>
      </w:tr>
      <w:tr w14:paraId="2C62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6E33FBD">
            <w:pPr>
              <w:spacing w:after="0" w:line="240" w:lineRule="auto"/>
            </w:pPr>
            <w:r>
              <w:rPr>
                <w:sz w:val="20"/>
              </w:rPr>
              <w:t>UC15</w:t>
            </w:r>
          </w:p>
        </w:tc>
        <w:tc>
          <w:tcPr>
            <w:tcW w:w="3744" w:type="dxa"/>
          </w:tcPr>
          <w:p w14:paraId="5451D02F">
            <w:pPr>
              <w:spacing w:after="0" w:line="240" w:lineRule="auto"/>
            </w:pPr>
            <w:r>
              <w:rPr>
                <w:sz w:val="20"/>
              </w:rPr>
              <w:t>Quản lý người dùng</w:t>
            </w:r>
          </w:p>
        </w:tc>
        <w:tc>
          <w:tcPr>
            <w:tcW w:w="2016" w:type="dxa"/>
          </w:tcPr>
          <w:p w14:paraId="631A8493">
            <w:pPr>
              <w:spacing w:after="0" w:line="240" w:lineRule="auto"/>
            </w:pPr>
            <w:r>
              <w:rPr>
                <w:sz w:val="20"/>
              </w:rPr>
              <w:t>Quản trị</w:t>
            </w:r>
          </w:p>
        </w:tc>
        <w:tc>
          <w:tcPr>
            <w:tcW w:w="2880" w:type="dxa"/>
          </w:tcPr>
          <w:p w14:paraId="22DD9CBD">
            <w:pPr>
              <w:spacing w:after="0" w:line="240" w:lineRule="auto"/>
            </w:pPr>
            <w:r>
              <w:rPr>
                <w:sz w:val="20"/>
              </w:rPr>
              <w:t>Admin</w:t>
            </w:r>
          </w:p>
        </w:tc>
      </w:tr>
      <w:tr w14:paraId="044F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099FF3F">
            <w:pPr>
              <w:spacing w:after="0" w:line="240" w:lineRule="auto"/>
            </w:pPr>
            <w:r>
              <w:rPr>
                <w:sz w:val="20"/>
              </w:rPr>
              <w:t>UC16</w:t>
            </w:r>
          </w:p>
        </w:tc>
        <w:tc>
          <w:tcPr>
            <w:tcW w:w="3744" w:type="dxa"/>
          </w:tcPr>
          <w:p w14:paraId="50F3F89D">
            <w:pPr>
              <w:spacing w:after="0" w:line="240" w:lineRule="auto"/>
            </w:pPr>
            <w:r>
              <w:rPr>
                <w:sz w:val="20"/>
              </w:rPr>
              <w:t>Xem báo cáo doanh thu</w:t>
            </w:r>
          </w:p>
        </w:tc>
        <w:tc>
          <w:tcPr>
            <w:tcW w:w="2016" w:type="dxa"/>
          </w:tcPr>
          <w:p w14:paraId="0325FC4B">
            <w:pPr>
              <w:spacing w:after="0" w:line="240" w:lineRule="auto"/>
            </w:pPr>
            <w:r>
              <w:rPr>
                <w:sz w:val="20"/>
              </w:rPr>
              <w:t>Quản trị</w:t>
            </w:r>
          </w:p>
        </w:tc>
        <w:tc>
          <w:tcPr>
            <w:tcW w:w="2880" w:type="dxa"/>
          </w:tcPr>
          <w:p w14:paraId="52CBEC61">
            <w:pPr>
              <w:spacing w:after="0" w:line="240" w:lineRule="auto"/>
            </w:pPr>
            <w:r>
              <w:rPr>
                <w:sz w:val="20"/>
              </w:rPr>
              <w:t>Admin</w:t>
            </w:r>
          </w:p>
        </w:tc>
      </w:tr>
      <w:tr w14:paraId="4698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91166AD">
            <w:pPr>
              <w:spacing w:after="0" w:line="240" w:lineRule="auto"/>
            </w:pPr>
            <w:r>
              <w:rPr>
                <w:sz w:val="20"/>
              </w:rPr>
              <w:t>UC17</w:t>
            </w:r>
          </w:p>
        </w:tc>
        <w:tc>
          <w:tcPr>
            <w:tcW w:w="3744" w:type="dxa"/>
          </w:tcPr>
          <w:p w14:paraId="3CD0F2FC">
            <w:pPr>
              <w:spacing w:after="0" w:line="240" w:lineRule="auto"/>
            </w:pPr>
            <w:r>
              <w:rPr>
                <w:sz w:val="20"/>
              </w:rPr>
              <w:t>Cấu hình / giám sát AI Chatbot</w:t>
            </w:r>
          </w:p>
        </w:tc>
        <w:tc>
          <w:tcPr>
            <w:tcW w:w="2016" w:type="dxa"/>
          </w:tcPr>
          <w:p w14:paraId="291BB968">
            <w:pPr>
              <w:spacing w:after="0" w:line="240" w:lineRule="auto"/>
            </w:pPr>
            <w:r>
              <w:rPr>
                <w:sz w:val="20"/>
              </w:rPr>
              <w:t>Quản trị</w:t>
            </w:r>
          </w:p>
        </w:tc>
        <w:tc>
          <w:tcPr>
            <w:tcW w:w="2880" w:type="dxa"/>
          </w:tcPr>
          <w:p w14:paraId="73B97CF9">
            <w:pPr>
              <w:spacing w:after="0" w:line="240" w:lineRule="auto"/>
            </w:pPr>
            <w:r>
              <w:rPr>
                <w:sz w:val="20"/>
              </w:rPr>
              <w:t>Admin</w:t>
            </w:r>
          </w:p>
        </w:tc>
      </w:tr>
    </w:tbl>
    <w:p w14:paraId="23E46CD0">
      <w:r>
        <w:br w:type="page"/>
      </w:r>
    </w:p>
    <w:p w14:paraId="6AF15EE7">
      <w:pPr>
        <w:pStyle w:val="3"/>
      </w:pPr>
      <w:r>
        <w:rPr>
          <w:rFonts w:ascii="Times New Roman" w:hAnsi="Times New Roman"/>
          <w:color w:val="1F497D"/>
        </w:rPr>
        <w:t>3.1. UC1 — Đăng ký / Đăng nhập</w:t>
      </w:r>
    </w:p>
    <w:p w14:paraId="48C46FDA">
      <w:pPr>
        <w:pStyle w:val="4"/>
      </w:pPr>
      <w:r>
        <w:rPr>
          <w:rFonts w:ascii="Times New Roman" w:hAnsi="Times New Roman"/>
          <w:color w:val="1F497D"/>
        </w:rPr>
        <w:t>3.1.1.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6"/>
        <w:gridCol w:w="5960"/>
      </w:tblGrid>
      <w:tr w14:paraId="504C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A06A2D5">
            <w:pPr>
              <w:spacing w:after="0" w:line="240" w:lineRule="auto"/>
            </w:pPr>
            <w:r>
              <w:rPr>
                <w:b/>
                <w:sz w:val="20"/>
              </w:rPr>
              <w:t>Use Case ID</w:t>
            </w:r>
          </w:p>
        </w:tc>
        <w:tc>
          <w:tcPr>
            <w:tcW w:w="6336" w:type="dxa"/>
          </w:tcPr>
          <w:p w14:paraId="174362B8">
            <w:pPr>
              <w:spacing w:after="0" w:line="240" w:lineRule="auto"/>
            </w:pPr>
            <w:r>
              <w:rPr>
                <w:sz w:val="20"/>
              </w:rPr>
              <w:t>UC1</w:t>
            </w:r>
          </w:p>
        </w:tc>
      </w:tr>
      <w:tr w14:paraId="0F83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14926B3">
            <w:pPr>
              <w:spacing w:after="0" w:line="240" w:lineRule="auto"/>
            </w:pPr>
            <w:r>
              <w:rPr>
                <w:b/>
                <w:sz w:val="20"/>
              </w:rPr>
              <w:t>Mô tả</w:t>
            </w:r>
          </w:p>
        </w:tc>
        <w:tc>
          <w:tcPr>
            <w:tcW w:w="6336" w:type="dxa"/>
          </w:tcPr>
          <w:p w14:paraId="77F60CF6">
            <w:pPr>
              <w:spacing w:after="0" w:line="240" w:lineRule="auto"/>
            </w:pPr>
            <w:r>
              <w:rPr>
                <w:sz w:val="20"/>
              </w:rPr>
              <w:t>Người dùng tạo tài khoản mới hoặc đăng nhập để sử dụng hệ thống; hệ thống cấp JWT cho phiên làm việc.</w:t>
            </w:r>
          </w:p>
        </w:tc>
      </w:tr>
      <w:tr w14:paraId="1E68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D2361E5">
            <w:pPr>
              <w:spacing w:after="0" w:line="240" w:lineRule="auto"/>
            </w:pPr>
            <w:r>
              <w:rPr>
                <w:b/>
                <w:sz w:val="20"/>
              </w:rPr>
              <w:t>Tác nhân (Actor(s))</w:t>
            </w:r>
          </w:p>
        </w:tc>
        <w:tc>
          <w:tcPr>
            <w:tcW w:w="6336" w:type="dxa"/>
          </w:tcPr>
          <w:p w14:paraId="723BF1BC">
            <w:pPr>
              <w:spacing w:after="0" w:line="240" w:lineRule="auto"/>
            </w:pPr>
            <w:r>
              <w:rPr>
                <w:sz w:val="20"/>
              </w:rPr>
              <w:t>Người dùng, Nhân viên rạp, Admin</w:t>
            </w:r>
          </w:p>
        </w:tc>
      </w:tr>
      <w:tr w14:paraId="128B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48FE995">
            <w:pPr>
              <w:spacing w:after="0" w:line="240" w:lineRule="auto"/>
            </w:pPr>
            <w:r>
              <w:rPr>
                <w:b/>
                <w:sz w:val="20"/>
              </w:rPr>
              <w:t>Sự ưu tiên (Priority)</w:t>
            </w:r>
          </w:p>
        </w:tc>
        <w:tc>
          <w:tcPr>
            <w:tcW w:w="6336" w:type="dxa"/>
          </w:tcPr>
          <w:p w14:paraId="521F01A6">
            <w:pPr>
              <w:spacing w:after="0" w:line="240" w:lineRule="auto"/>
            </w:pPr>
            <w:r>
              <w:rPr>
                <w:sz w:val="20"/>
              </w:rPr>
              <w:t>Cao (nền tảng cho mọi chức năng cần xác thực)</w:t>
            </w:r>
          </w:p>
        </w:tc>
      </w:tr>
      <w:tr w14:paraId="12B6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20FD503">
            <w:pPr>
              <w:spacing w:after="0" w:line="240" w:lineRule="auto"/>
            </w:pPr>
            <w:r>
              <w:rPr>
                <w:b/>
                <w:sz w:val="20"/>
              </w:rPr>
              <w:t>Trigger</w:t>
            </w:r>
          </w:p>
        </w:tc>
        <w:tc>
          <w:tcPr>
            <w:tcW w:w="6336" w:type="dxa"/>
          </w:tcPr>
          <w:p w14:paraId="4903E025">
            <w:pPr>
              <w:spacing w:after="0" w:line="240" w:lineRule="auto"/>
            </w:pPr>
            <w:r>
              <w:rPr>
                <w:sz w:val="20"/>
              </w:rPr>
              <w:t>Người dùng truy cập trang Đăng ký/Đăng nhập</w:t>
            </w:r>
          </w:p>
        </w:tc>
      </w:tr>
      <w:tr w14:paraId="7CED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A24B07">
            <w:pPr>
              <w:spacing w:after="0" w:line="240" w:lineRule="auto"/>
            </w:pPr>
            <w:r>
              <w:rPr>
                <w:b/>
                <w:sz w:val="20"/>
              </w:rPr>
              <w:t>Điều kiện cần (Pre-Condition)</w:t>
            </w:r>
          </w:p>
        </w:tc>
        <w:tc>
          <w:tcPr>
            <w:tcW w:w="6336" w:type="dxa"/>
          </w:tcPr>
          <w:p w14:paraId="37CD7739">
            <w:pPr>
              <w:spacing w:after="0" w:line="240" w:lineRule="auto"/>
            </w:pPr>
            <w:r>
              <w:rPr>
                <w:sz w:val="20"/>
              </w:rPr>
              <w:t>Đăng ký: email chưa tồn tại. Đăng nhập: tài khoản đã tồn tại và còn hiệu lực.</w:t>
            </w:r>
          </w:p>
        </w:tc>
      </w:tr>
      <w:tr w14:paraId="72C7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42E8F32">
            <w:pPr>
              <w:spacing w:after="0" w:line="240" w:lineRule="auto"/>
            </w:pPr>
            <w:r>
              <w:rPr>
                <w:b/>
                <w:sz w:val="20"/>
              </w:rPr>
              <w:t>Điều kiện sau (Post-Condition(s))</w:t>
            </w:r>
          </w:p>
        </w:tc>
        <w:tc>
          <w:tcPr>
            <w:tcW w:w="6336" w:type="dxa"/>
          </w:tcPr>
          <w:p w14:paraId="706D8628">
            <w:pPr>
              <w:spacing w:after="0" w:line="240" w:lineRule="auto"/>
            </w:pPr>
            <w:r>
              <w:rPr>
                <w:sz w:val="20"/>
              </w:rPr>
              <w:t>JWT được cấp, phiên đăng nhập thiết lập; điều hướng theo vai trò.</w:t>
            </w:r>
          </w:p>
        </w:tc>
      </w:tr>
      <w:tr w14:paraId="2185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6D06A74">
            <w:pPr>
              <w:spacing w:after="0" w:line="240" w:lineRule="auto"/>
            </w:pPr>
            <w:r>
              <w:rPr>
                <w:b/>
                <w:sz w:val="20"/>
              </w:rPr>
              <w:t>Luồng cơ bản (Basic Flow)</w:t>
            </w:r>
          </w:p>
        </w:tc>
        <w:tc>
          <w:tcPr>
            <w:tcW w:w="6336" w:type="dxa"/>
          </w:tcPr>
          <w:p w14:paraId="0C6DC8C6">
            <w:pPr>
              <w:spacing w:after="0" w:line="240" w:lineRule="auto"/>
            </w:pPr>
            <w:r>
              <w:rPr>
                <w:sz w:val="20"/>
              </w:rPr>
              <w:t>1. Đăng ký: nhập email, mật khẩu, họ tên → kiểm tra trùng email → băm mật khẩu (bcrypt) → tạo User (role=customer).</w:t>
            </w:r>
          </w:p>
          <w:p w14:paraId="03FEED65">
            <w:pPr>
              <w:spacing w:after="20" w:line="240" w:lineRule="auto"/>
            </w:pPr>
            <w:r>
              <w:rPr>
                <w:sz w:val="20"/>
              </w:rPr>
              <w:t>2. Đăng nhập: nhập email/mật khẩu → xác thực → phát JWT → điều hướng theo vai trò.</w:t>
            </w:r>
          </w:p>
        </w:tc>
      </w:tr>
      <w:tr w14:paraId="7C30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0216B17">
            <w:pPr>
              <w:spacing w:after="0" w:line="240" w:lineRule="auto"/>
            </w:pPr>
            <w:r>
              <w:rPr>
                <w:b/>
                <w:sz w:val="20"/>
              </w:rPr>
              <w:t>Luồng thay thế (Alternative Flow)</w:t>
            </w:r>
          </w:p>
        </w:tc>
        <w:tc>
          <w:tcPr>
            <w:tcW w:w="6336" w:type="dxa"/>
          </w:tcPr>
          <w:p w14:paraId="0C78CDF1">
            <w:pPr>
              <w:spacing w:after="0" w:line="240" w:lineRule="auto"/>
            </w:pPr>
            <w:r>
              <w:rPr>
                <w:sz w:val="20"/>
              </w:rPr>
              <w:t>A1 — Đăng nhập bằng Google (tùy chọn).</w:t>
            </w:r>
          </w:p>
          <w:p w14:paraId="5934AF04">
            <w:pPr>
              <w:spacing w:after="20" w:line="240" w:lineRule="auto"/>
            </w:pPr>
            <w:r>
              <w:rPr>
                <w:sz w:val="20"/>
              </w:rPr>
              <w:t>A2 — “Ghi nhớ đăng nhập” kéo dài thời hạn token.</w:t>
            </w:r>
          </w:p>
        </w:tc>
      </w:tr>
      <w:tr w14:paraId="6A41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1B4D3CD">
            <w:pPr>
              <w:spacing w:after="0" w:line="240" w:lineRule="auto"/>
            </w:pPr>
            <w:r>
              <w:rPr>
                <w:b/>
                <w:sz w:val="20"/>
              </w:rPr>
              <w:t>Luồng ngoại lệ (Exception Flow)</w:t>
            </w:r>
          </w:p>
        </w:tc>
        <w:tc>
          <w:tcPr>
            <w:tcW w:w="6336" w:type="dxa"/>
          </w:tcPr>
          <w:p w14:paraId="45945E9F">
            <w:pPr>
              <w:spacing w:after="0" w:line="240" w:lineRule="auto"/>
            </w:pPr>
            <w:r>
              <w:rPr>
                <w:sz w:val="20"/>
              </w:rPr>
              <w:t>E1 — Email đã tồn tại khi đăng ký.</w:t>
            </w:r>
          </w:p>
          <w:p w14:paraId="2D7F000F">
            <w:pPr>
              <w:spacing w:after="20" w:line="240" w:lineRule="auto"/>
            </w:pPr>
            <w:r>
              <w:rPr>
                <w:sz w:val="20"/>
              </w:rPr>
              <w:t>E2 — Sai email/mật khẩu.</w:t>
            </w:r>
          </w:p>
          <w:p w14:paraId="5B5E7B8E">
            <w:pPr>
              <w:spacing w:after="20" w:line="240" w:lineRule="auto"/>
            </w:pPr>
            <w:r>
              <w:rPr>
                <w:sz w:val="20"/>
              </w:rPr>
              <w:t>E3 — Tài khoản bị khóa.</w:t>
            </w:r>
          </w:p>
        </w:tc>
      </w:tr>
      <w:tr w14:paraId="3F5A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3A06909">
            <w:pPr>
              <w:spacing w:after="0" w:line="240" w:lineRule="auto"/>
            </w:pPr>
            <w:r>
              <w:rPr>
                <w:b/>
                <w:sz w:val="20"/>
              </w:rPr>
              <w:t>Ràng buộc (Business Rules)</w:t>
            </w:r>
          </w:p>
        </w:tc>
        <w:tc>
          <w:tcPr>
            <w:tcW w:w="6336" w:type="dxa"/>
          </w:tcPr>
          <w:p w14:paraId="0BFF3453">
            <w:pPr>
              <w:spacing w:after="0" w:line="240" w:lineRule="auto"/>
            </w:pPr>
            <w:r>
              <w:rPr>
                <w:sz w:val="20"/>
              </w:rPr>
              <w:t>Mật khẩu tối thiểu 8 ký tự; email là duy nhất; JWT có thời hạn cấu hình được (VD 24h).</w:t>
            </w:r>
          </w:p>
        </w:tc>
      </w:tr>
      <w:tr w14:paraId="284E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8F2CD73">
            <w:pPr>
              <w:spacing w:after="0" w:line="240" w:lineRule="auto"/>
            </w:pPr>
            <w:r>
              <w:rPr>
                <w:b/>
                <w:sz w:val="20"/>
              </w:rPr>
              <w:t>Yêu cầu phi chức năng (Non-Functional Requirement)</w:t>
            </w:r>
          </w:p>
        </w:tc>
        <w:tc>
          <w:tcPr>
            <w:tcW w:w="6336" w:type="dxa"/>
          </w:tcPr>
          <w:p w14:paraId="393D3D88">
            <w:pPr>
              <w:spacing w:after="0" w:line="240" w:lineRule="auto"/>
            </w:pPr>
            <w:r>
              <w:rPr>
                <w:sz w:val="20"/>
              </w:rPr>
              <w:t>Mật khẩu lưu dạng băm (bcrypt), không lưu plaintext; chống dò mật khẩu (giới hạn số lần đăng nhập sai).</w:t>
            </w:r>
          </w:p>
        </w:tc>
      </w:tr>
    </w:tbl>
    <w:p w14:paraId="069C9610">
      <w:pPr>
        <w:pStyle w:val="4"/>
      </w:pPr>
      <w:r>
        <w:rPr>
          <w:rFonts w:ascii="Times New Roman" w:hAnsi="Times New Roman"/>
          <w:color w:val="1F497D"/>
        </w:rPr>
        <w:t>3.1.2. Sơ đồ luồng chi tiết</w:t>
      </w:r>
    </w:p>
    <w:p w14:paraId="7BB52554">
      <w:pPr>
        <w:spacing w:after="120"/>
      </w:pPr>
      <w:r>
        <w:rPr>
          <w:b w:val="0"/>
          <w:i w:val="0"/>
          <w:sz w:val="21"/>
        </w:rPr>
        <w:t>Người dùng nhập thông tin → hệ thống validate → (đăng ký) tạo tài khoản / (đăng nhập) xác thực → phát JWT → lưu token phía client → điều hướng theo vai trò.</w:t>
      </w:r>
    </w:p>
    <w:p w14:paraId="5F3CD448">
      <w:pPr>
        <w:pStyle w:val="4"/>
      </w:pPr>
      <w:r>
        <w:rPr>
          <w:rFonts w:ascii="Times New Roman" w:hAnsi="Times New Roman"/>
          <w:color w:val="1F497D"/>
        </w:rPr>
        <w:t>3.1.3. Giao diện</w:t>
      </w:r>
    </w:p>
    <w:p w14:paraId="7476ECEF">
      <w:pPr>
        <w:spacing w:after="120"/>
      </w:pPr>
      <w:r>
        <w:rPr>
          <w:b w:val="0"/>
          <w:i w:val="0"/>
          <w:sz w:val="21"/>
        </w:rPr>
        <w:t>Trang đăng nhập/đăng ký 2 tab, form validate thời gian thực, hiển thị lỗi rõ ràng.</w:t>
      </w:r>
    </w:p>
    <w:p w14:paraId="7D1424C5">
      <w:pPr>
        <w:pStyle w:val="4"/>
      </w:pPr>
      <w:r>
        <w:rPr>
          <w:rFonts w:ascii="Times New Roman" w:hAnsi="Times New Roman"/>
          <w:color w:val="1F497D"/>
        </w:rPr>
        <w:t>3.1.4.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1787"/>
        <w:gridCol w:w="1278"/>
        <w:gridCol w:w="983"/>
        <w:gridCol w:w="2925"/>
      </w:tblGrid>
      <w:tr w14:paraId="581E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369D00BC">
            <w:pPr>
              <w:spacing w:after="0" w:line="240" w:lineRule="auto"/>
            </w:pPr>
            <w:r>
              <w:rPr>
                <w:b/>
                <w:color w:val="FFFFFF"/>
                <w:sz w:val="20"/>
              </w:rPr>
              <w:t>Tên tiếng Việt</w:t>
            </w:r>
          </w:p>
        </w:tc>
        <w:tc>
          <w:tcPr>
            <w:tcW w:w="1872" w:type="dxa"/>
            <w:shd w:val="clear" w:color="auto" w:fill="1F497D"/>
          </w:tcPr>
          <w:p w14:paraId="3384E356">
            <w:pPr>
              <w:spacing w:after="0" w:line="240" w:lineRule="auto"/>
            </w:pPr>
            <w:r>
              <w:rPr>
                <w:b/>
                <w:color w:val="FFFFFF"/>
                <w:sz w:val="20"/>
              </w:rPr>
              <w:t>Tên tiếng Anh</w:t>
            </w:r>
          </w:p>
        </w:tc>
        <w:tc>
          <w:tcPr>
            <w:tcW w:w="1296" w:type="dxa"/>
            <w:shd w:val="clear" w:color="auto" w:fill="1F497D"/>
          </w:tcPr>
          <w:p w14:paraId="603B9D6A">
            <w:pPr>
              <w:spacing w:after="0" w:line="240" w:lineRule="auto"/>
            </w:pPr>
            <w:r>
              <w:rPr>
                <w:b/>
                <w:color w:val="FFFFFF"/>
                <w:sz w:val="20"/>
              </w:rPr>
              <w:t>Loại</w:t>
            </w:r>
          </w:p>
        </w:tc>
        <w:tc>
          <w:tcPr>
            <w:tcW w:w="1008" w:type="dxa"/>
            <w:shd w:val="clear" w:color="auto" w:fill="1F497D"/>
          </w:tcPr>
          <w:p w14:paraId="4B862944">
            <w:pPr>
              <w:spacing w:after="0" w:line="240" w:lineRule="auto"/>
            </w:pPr>
            <w:r>
              <w:rPr>
                <w:b/>
                <w:color w:val="FFFFFF"/>
                <w:sz w:val="20"/>
              </w:rPr>
              <w:t>Bắt buộc?</w:t>
            </w:r>
          </w:p>
        </w:tc>
        <w:tc>
          <w:tcPr>
            <w:tcW w:w="3168" w:type="dxa"/>
            <w:shd w:val="clear" w:color="auto" w:fill="1F497D"/>
          </w:tcPr>
          <w:p w14:paraId="008FA64B">
            <w:pPr>
              <w:spacing w:after="0" w:line="240" w:lineRule="auto"/>
            </w:pPr>
            <w:r>
              <w:rPr>
                <w:b/>
                <w:color w:val="FFFFFF"/>
                <w:sz w:val="20"/>
              </w:rPr>
              <w:t>Mô tả</w:t>
            </w:r>
          </w:p>
        </w:tc>
      </w:tr>
      <w:tr w14:paraId="7455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847284F">
            <w:pPr>
              <w:spacing w:after="0" w:line="240" w:lineRule="auto"/>
            </w:pPr>
            <w:r>
              <w:rPr>
                <w:sz w:val="20"/>
              </w:rPr>
              <w:t>Email</w:t>
            </w:r>
          </w:p>
        </w:tc>
        <w:tc>
          <w:tcPr>
            <w:tcW w:w="1872" w:type="dxa"/>
          </w:tcPr>
          <w:p w14:paraId="078C2A18">
            <w:pPr>
              <w:spacing w:after="0" w:line="240" w:lineRule="auto"/>
            </w:pPr>
            <w:r>
              <w:rPr>
                <w:sz w:val="20"/>
              </w:rPr>
              <w:t>email</w:t>
            </w:r>
          </w:p>
        </w:tc>
        <w:tc>
          <w:tcPr>
            <w:tcW w:w="1296" w:type="dxa"/>
          </w:tcPr>
          <w:p w14:paraId="5A81207C">
            <w:pPr>
              <w:spacing w:after="0" w:line="240" w:lineRule="auto"/>
            </w:pPr>
            <w:r>
              <w:rPr>
                <w:sz w:val="20"/>
              </w:rPr>
              <w:t>Text/Email</w:t>
            </w:r>
          </w:p>
        </w:tc>
        <w:tc>
          <w:tcPr>
            <w:tcW w:w="1008" w:type="dxa"/>
          </w:tcPr>
          <w:p w14:paraId="1CA114B0">
            <w:pPr>
              <w:spacing w:after="0" w:line="240" w:lineRule="auto"/>
            </w:pPr>
            <w:r>
              <w:rPr>
                <w:sz w:val="20"/>
              </w:rPr>
              <w:t>Có</w:t>
            </w:r>
          </w:p>
        </w:tc>
        <w:tc>
          <w:tcPr>
            <w:tcW w:w="3168" w:type="dxa"/>
          </w:tcPr>
          <w:p w14:paraId="5CDCC47D">
            <w:pPr>
              <w:spacing w:after="0" w:line="240" w:lineRule="auto"/>
            </w:pPr>
            <w:r>
              <w:rPr>
                <w:sz w:val="20"/>
              </w:rPr>
              <w:t>Địa chỉ email, duy nhất</w:t>
            </w:r>
          </w:p>
        </w:tc>
      </w:tr>
      <w:tr w14:paraId="1769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751883">
            <w:pPr>
              <w:spacing w:after="0" w:line="240" w:lineRule="auto"/>
            </w:pPr>
            <w:r>
              <w:rPr>
                <w:sz w:val="20"/>
              </w:rPr>
              <w:t>Mật khẩu</w:t>
            </w:r>
          </w:p>
        </w:tc>
        <w:tc>
          <w:tcPr>
            <w:tcW w:w="1872" w:type="dxa"/>
          </w:tcPr>
          <w:p w14:paraId="3875C75D">
            <w:pPr>
              <w:spacing w:after="0" w:line="240" w:lineRule="auto"/>
            </w:pPr>
            <w:r>
              <w:rPr>
                <w:sz w:val="20"/>
              </w:rPr>
              <w:t>password</w:t>
            </w:r>
          </w:p>
        </w:tc>
        <w:tc>
          <w:tcPr>
            <w:tcW w:w="1296" w:type="dxa"/>
          </w:tcPr>
          <w:p w14:paraId="51688F26">
            <w:pPr>
              <w:spacing w:after="0" w:line="240" w:lineRule="auto"/>
            </w:pPr>
            <w:r>
              <w:rPr>
                <w:sz w:val="20"/>
              </w:rPr>
              <w:t>Password</w:t>
            </w:r>
          </w:p>
        </w:tc>
        <w:tc>
          <w:tcPr>
            <w:tcW w:w="1008" w:type="dxa"/>
          </w:tcPr>
          <w:p w14:paraId="037E1EC8">
            <w:pPr>
              <w:spacing w:after="0" w:line="240" w:lineRule="auto"/>
            </w:pPr>
            <w:r>
              <w:rPr>
                <w:sz w:val="20"/>
              </w:rPr>
              <w:t>Có</w:t>
            </w:r>
          </w:p>
        </w:tc>
        <w:tc>
          <w:tcPr>
            <w:tcW w:w="3168" w:type="dxa"/>
          </w:tcPr>
          <w:p w14:paraId="1FF03958">
            <w:pPr>
              <w:spacing w:after="0" w:line="240" w:lineRule="auto"/>
            </w:pPr>
            <w:r>
              <w:rPr>
                <w:sz w:val="20"/>
              </w:rPr>
              <w:t>Tối thiểu 8 ký tự</w:t>
            </w:r>
          </w:p>
        </w:tc>
      </w:tr>
      <w:tr w14:paraId="2178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F59614C">
            <w:pPr>
              <w:spacing w:after="0" w:line="240" w:lineRule="auto"/>
            </w:pPr>
            <w:r>
              <w:rPr>
                <w:sz w:val="20"/>
              </w:rPr>
              <w:t>Họ tên</w:t>
            </w:r>
          </w:p>
        </w:tc>
        <w:tc>
          <w:tcPr>
            <w:tcW w:w="1872" w:type="dxa"/>
          </w:tcPr>
          <w:p w14:paraId="52251D41">
            <w:pPr>
              <w:spacing w:after="0" w:line="240" w:lineRule="auto"/>
            </w:pPr>
            <w:r>
              <w:rPr>
                <w:sz w:val="20"/>
              </w:rPr>
              <w:t>full_name</w:t>
            </w:r>
          </w:p>
        </w:tc>
        <w:tc>
          <w:tcPr>
            <w:tcW w:w="1296" w:type="dxa"/>
          </w:tcPr>
          <w:p w14:paraId="6E992256">
            <w:pPr>
              <w:spacing w:after="0" w:line="240" w:lineRule="auto"/>
            </w:pPr>
            <w:r>
              <w:rPr>
                <w:sz w:val="20"/>
              </w:rPr>
              <w:t>Text</w:t>
            </w:r>
          </w:p>
        </w:tc>
        <w:tc>
          <w:tcPr>
            <w:tcW w:w="1008" w:type="dxa"/>
          </w:tcPr>
          <w:p w14:paraId="2E6057BE">
            <w:pPr>
              <w:spacing w:after="0" w:line="240" w:lineRule="auto"/>
            </w:pPr>
            <w:r>
              <w:rPr>
                <w:sz w:val="20"/>
              </w:rPr>
              <w:t>Có (đăng ký)</w:t>
            </w:r>
          </w:p>
        </w:tc>
        <w:tc>
          <w:tcPr>
            <w:tcW w:w="3168" w:type="dxa"/>
          </w:tcPr>
          <w:p w14:paraId="0721FB75">
            <w:pPr>
              <w:spacing w:after="0" w:line="240" w:lineRule="auto"/>
            </w:pPr>
            <w:r>
              <w:rPr>
                <w:sz w:val="20"/>
              </w:rPr>
              <w:t>Tên hiển thị</w:t>
            </w:r>
          </w:p>
        </w:tc>
      </w:tr>
      <w:tr w14:paraId="747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2003411">
            <w:pPr>
              <w:spacing w:after="0" w:line="240" w:lineRule="auto"/>
            </w:pPr>
            <w:r>
              <w:rPr>
                <w:sz w:val="20"/>
              </w:rPr>
              <w:t>Số điện thoại</w:t>
            </w:r>
          </w:p>
        </w:tc>
        <w:tc>
          <w:tcPr>
            <w:tcW w:w="1872" w:type="dxa"/>
          </w:tcPr>
          <w:p w14:paraId="29E3BA47">
            <w:pPr>
              <w:spacing w:after="0" w:line="240" w:lineRule="auto"/>
            </w:pPr>
            <w:r>
              <w:rPr>
                <w:sz w:val="20"/>
              </w:rPr>
              <w:t>phone</w:t>
            </w:r>
          </w:p>
        </w:tc>
        <w:tc>
          <w:tcPr>
            <w:tcW w:w="1296" w:type="dxa"/>
          </w:tcPr>
          <w:p w14:paraId="5C3B7FAE">
            <w:pPr>
              <w:spacing w:after="0" w:line="240" w:lineRule="auto"/>
            </w:pPr>
            <w:r>
              <w:rPr>
                <w:sz w:val="20"/>
              </w:rPr>
              <w:t>Text</w:t>
            </w:r>
          </w:p>
        </w:tc>
        <w:tc>
          <w:tcPr>
            <w:tcW w:w="1008" w:type="dxa"/>
          </w:tcPr>
          <w:p w14:paraId="5B2DCEC2">
            <w:pPr>
              <w:spacing w:after="0" w:line="240" w:lineRule="auto"/>
            </w:pPr>
            <w:r>
              <w:rPr>
                <w:sz w:val="20"/>
              </w:rPr>
              <w:t>Không</w:t>
            </w:r>
          </w:p>
        </w:tc>
        <w:tc>
          <w:tcPr>
            <w:tcW w:w="3168" w:type="dxa"/>
          </w:tcPr>
          <w:p w14:paraId="7A446E21">
            <w:pPr>
              <w:spacing w:after="0" w:line="240" w:lineRule="auto"/>
            </w:pPr>
            <w:r>
              <w:rPr>
                <w:sz w:val="20"/>
              </w:rPr>
              <w:t>Thông tin liên hệ</w:t>
            </w:r>
          </w:p>
        </w:tc>
      </w:tr>
    </w:tbl>
    <w:p w14:paraId="780722B7">
      <w:r>
        <w:br w:type="page"/>
      </w:r>
    </w:p>
    <w:p w14:paraId="722C093C">
      <w:pPr>
        <w:pStyle w:val="3"/>
      </w:pPr>
      <w:r>
        <w:rPr>
          <w:rFonts w:ascii="Times New Roman" w:hAnsi="Times New Roman"/>
          <w:color w:val="1F497D"/>
        </w:rPr>
        <w:t>3.2. UC2 — Xem danh sách phim &amp; lịch chiếu</w:t>
      </w:r>
    </w:p>
    <w:p w14:paraId="560D2028">
      <w:pPr>
        <w:pStyle w:val="4"/>
      </w:pPr>
      <w:r>
        <w:rPr>
          <w:rFonts w:ascii="Times New Roman" w:hAnsi="Times New Roman"/>
          <w:color w:val="1F497D"/>
        </w:rPr>
        <w:t>3.2.1.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2"/>
        <w:gridCol w:w="5954"/>
      </w:tblGrid>
      <w:tr w14:paraId="07EF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7247C97">
            <w:pPr>
              <w:spacing w:after="0" w:line="240" w:lineRule="auto"/>
            </w:pPr>
            <w:r>
              <w:rPr>
                <w:b/>
                <w:sz w:val="20"/>
              </w:rPr>
              <w:t>Use Case ID</w:t>
            </w:r>
          </w:p>
        </w:tc>
        <w:tc>
          <w:tcPr>
            <w:tcW w:w="6336" w:type="dxa"/>
          </w:tcPr>
          <w:p w14:paraId="3C9F3D38">
            <w:pPr>
              <w:spacing w:after="0" w:line="240" w:lineRule="auto"/>
            </w:pPr>
            <w:r>
              <w:rPr>
                <w:sz w:val="20"/>
              </w:rPr>
              <w:t>UC2</w:t>
            </w:r>
          </w:p>
        </w:tc>
      </w:tr>
      <w:tr w14:paraId="5101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DEE32CC">
            <w:pPr>
              <w:spacing w:after="0" w:line="240" w:lineRule="auto"/>
            </w:pPr>
            <w:r>
              <w:rPr>
                <w:b/>
                <w:sz w:val="20"/>
              </w:rPr>
              <w:t>Mô tả</w:t>
            </w:r>
          </w:p>
        </w:tc>
        <w:tc>
          <w:tcPr>
            <w:tcW w:w="6336" w:type="dxa"/>
          </w:tcPr>
          <w:p w14:paraId="77B71716">
            <w:pPr>
              <w:spacing w:after="0" w:line="240" w:lineRule="auto"/>
            </w:pPr>
            <w:r>
              <w:rPr>
                <w:sz w:val="20"/>
              </w:rPr>
              <w:t>Người dùng xem phim đang chiếu/sắp chiếu, lọc và xem chi tiết phim kèm lịch chiếu.</w:t>
            </w:r>
          </w:p>
        </w:tc>
      </w:tr>
      <w:tr w14:paraId="185A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FA4B337">
            <w:pPr>
              <w:spacing w:after="0" w:line="240" w:lineRule="auto"/>
            </w:pPr>
            <w:r>
              <w:rPr>
                <w:b/>
                <w:sz w:val="20"/>
              </w:rPr>
              <w:t>Tác nhân (Actor(s))</w:t>
            </w:r>
          </w:p>
        </w:tc>
        <w:tc>
          <w:tcPr>
            <w:tcW w:w="6336" w:type="dxa"/>
          </w:tcPr>
          <w:p w14:paraId="755F0325">
            <w:pPr>
              <w:spacing w:after="0" w:line="240" w:lineRule="auto"/>
            </w:pPr>
            <w:r>
              <w:rPr>
                <w:sz w:val="20"/>
              </w:rPr>
              <w:t>Người dùng</w:t>
            </w:r>
          </w:p>
        </w:tc>
      </w:tr>
      <w:tr w14:paraId="4740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E7B452">
            <w:pPr>
              <w:spacing w:after="0" w:line="240" w:lineRule="auto"/>
            </w:pPr>
            <w:r>
              <w:rPr>
                <w:b/>
                <w:sz w:val="20"/>
              </w:rPr>
              <w:t>Sự ưu tiên (Priority)</w:t>
            </w:r>
          </w:p>
        </w:tc>
        <w:tc>
          <w:tcPr>
            <w:tcW w:w="6336" w:type="dxa"/>
          </w:tcPr>
          <w:p w14:paraId="607A47E3">
            <w:pPr>
              <w:spacing w:after="0" w:line="240" w:lineRule="auto"/>
            </w:pPr>
            <w:r>
              <w:rPr>
                <w:sz w:val="20"/>
              </w:rPr>
              <w:t>Cao</w:t>
            </w:r>
          </w:p>
        </w:tc>
      </w:tr>
      <w:tr w14:paraId="372E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75A56DA">
            <w:pPr>
              <w:spacing w:after="0" w:line="240" w:lineRule="auto"/>
            </w:pPr>
            <w:r>
              <w:rPr>
                <w:b/>
                <w:sz w:val="20"/>
              </w:rPr>
              <w:t>Trigger</w:t>
            </w:r>
          </w:p>
        </w:tc>
        <w:tc>
          <w:tcPr>
            <w:tcW w:w="6336" w:type="dxa"/>
          </w:tcPr>
          <w:p w14:paraId="664D2F32">
            <w:pPr>
              <w:spacing w:after="0" w:line="240" w:lineRule="auto"/>
            </w:pPr>
            <w:r>
              <w:rPr>
                <w:sz w:val="20"/>
              </w:rPr>
              <w:t>Người dùng truy cập trang chủ hoặc trang phim</w:t>
            </w:r>
          </w:p>
        </w:tc>
      </w:tr>
      <w:tr w14:paraId="0933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DB564A2">
            <w:pPr>
              <w:spacing w:after="0" w:line="240" w:lineRule="auto"/>
            </w:pPr>
            <w:r>
              <w:rPr>
                <w:b/>
                <w:sz w:val="20"/>
              </w:rPr>
              <w:t>Điều kiện cần (Pre-Condition)</w:t>
            </w:r>
          </w:p>
        </w:tc>
        <w:tc>
          <w:tcPr>
            <w:tcW w:w="6336" w:type="dxa"/>
          </w:tcPr>
          <w:p w14:paraId="056CB08E">
            <w:pPr>
              <w:spacing w:after="0" w:line="240" w:lineRule="auto"/>
            </w:pPr>
            <w:r>
              <w:rPr>
                <w:sz w:val="20"/>
              </w:rPr>
              <w:t>Có dữ liệu phim/suất chiếu hợp lệ</w:t>
            </w:r>
          </w:p>
        </w:tc>
      </w:tr>
      <w:tr w14:paraId="67AB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FD4440A">
            <w:pPr>
              <w:spacing w:after="0" w:line="240" w:lineRule="auto"/>
            </w:pPr>
            <w:r>
              <w:rPr>
                <w:b/>
                <w:sz w:val="20"/>
              </w:rPr>
              <w:t>Điều kiện sau (Post-Condition(s))</w:t>
            </w:r>
          </w:p>
        </w:tc>
        <w:tc>
          <w:tcPr>
            <w:tcW w:w="6336" w:type="dxa"/>
          </w:tcPr>
          <w:p w14:paraId="431783C1">
            <w:pPr>
              <w:spacing w:after="0" w:line="240" w:lineRule="auto"/>
            </w:pPr>
            <w:r>
              <w:rPr>
                <w:sz w:val="20"/>
              </w:rPr>
              <w:t>Người dùng xem được chi tiết phim &amp; các suất chiếu khả dụng</w:t>
            </w:r>
          </w:p>
        </w:tc>
      </w:tr>
      <w:tr w14:paraId="5505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8C526E6">
            <w:pPr>
              <w:spacing w:after="0" w:line="240" w:lineRule="auto"/>
            </w:pPr>
            <w:r>
              <w:rPr>
                <w:b/>
                <w:sz w:val="20"/>
              </w:rPr>
              <w:t>Luồng cơ bản (Basic Flow)</w:t>
            </w:r>
          </w:p>
        </w:tc>
        <w:tc>
          <w:tcPr>
            <w:tcW w:w="6336" w:type="dxa"/>
          </w:tcPr>
          <w:p w14:paraId="16CD899D">
            <w:pPr>
              <w:spacing w:after="0" w:line="240" w:lineRule="auto"/>
            </w:pPr>
            <w:r>
              <w:rPr>
                <w:sz w:val="20"/>
              </w:rPr>
              <w:t>1. Hệ thống hiển thị phim đang chiếu/sắp chiếu.</w:t>
            </w:r>
          </w:p>
          <w:p w14:paraId="33521F1C">
            <w:pPr>
              <w:spacing w:after="20" w:line="240" w:lineRule="auto"/>
            </w:pPr>
            <w:r>
              <w:rPr>
                <w:sz w:val="20"/>
              </w:rPr>
              <w:t>2. Người dùng lọc theo thể loại/ngày/rạp hoặc tìm kiếm.</w:t>
            </w:r>
          </w:p>
          <w:p w14:paraId="37BE416A">
            <w:pPr>
              <w:spacing w:after="20" w:line="240" w:lineRule="auto"/>
            </w:pPr>
            <w:r>
              <w:rPr>
                <w:sz w:val="20"/>
              </w:rPr>
              <w:t>3. Chọn phim → xem chi tiết (mô tả, trailer, đánh giá) và danh sách suất chiếu.</w:t>
            </w:r>
          </w:p>
        </w:tc>
      </w:tr>
      <w:tr w14:paraId="4D04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34C229">
            <w:pPr>
              <w:spacing w:after="0" w:line="240" w:lineRule="auto"/>
            </w:pPr>
            <w:r>
              <w:rPr>
                <w:b/>
                <w:sz w:val="20"/>
              </w:rPr>
              <w:t>Luồng thay thế (Alternative Flow)</w:t>
            </w:r>
          </w:p>
        </w:tc>
        <w:tc>
          <w:tcPr>
            <w:tcW w:w="6336" w:type="dxa"/>
          </w:tcPr>
          <w:p w14:paraId="7ECBACC4">
            <w:pPr>
              <w:spacing w:after="0" w:line="240" w:lineRule="auto"/>
            </w:pPr>
            <w:r>
              <w:rPr>
                <w:sz w:val="20"/>
              </w:rPr>
              <w:t>A1 — Tìm kiếm theo từ khóa tên phim.</w:t>
            </w:r>
          </w:p>
        </w:tc>
      </w:tr>
      <w:tr w14:paraId="5E537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97BAFEF">
            <w:pPr>
              <w:spacing w:after="0" w:line="240" w:lineRule="auto"/>
            </w:pPr>
            <w:r>
              <w:rPr>
                <w:b/>
                <w:sz w:val="20"/>
              </w:rPr>
              <w:t>Luồng ngoại lệ (Exception Flow)</w:t>
            </w:r>
          </w:p>
        </w:tc>
        <w:tc>
          <w:tcPr>
            <w:tcW w:w="6336" w:type="dxa"/>
          </w:tcPr>
          <w:p w14:paraId="2859FD72">
            <w:pPr>
              <w:spacing w:after="0" w:line="240" w:lineRule="auto"/>
            </w:pPr>
            <w:r>
              <w:rPr>
                <w:sz w:val="20"/>
              </w:rPr>
              <w:t>E1 — Không có phim/suất phù hợp bộ lọc → hiển thị trạng thái rỗng.</w:t>
            </w:r>
          </w:p>
        </w:tc>
      </w:tr>
      <w:tr w14:paraId="0376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D3F179">
            <w:pPr>
              <w:spacing w:after="0" w:line="240" w:lineRule="auto"/>
            </w:pPr>
            <w:r>
              <w:rPr>
                <w:b/>
                <w:sz w:val="20"/>
              </w:rPr>
              <w:t>Ràng buộc (Business Rules)</w:t>
            </w:r>
          </w:p>
        </w:tc>
        <w:tc>
          <w:tcPr>
            <w:tcW w:w="6336" w:type="dxa"/>
          </w:tcPr>
          <w:p w14:paraId="3531269F">
            <w:pPr>
              <w:spacing w:after="0" w:line="240" w:lineRule="auto"/>
            </w:pPr>
            <w:r>
              <w:rPr>
                <w:sz w:val="20"/>
              </w:rPr>
              <w:t>Chỉ hiển thị suất chiếu chưa diễn ra.</w:t>
            </w:r>
          </w:p>
        </w:tc>
      </w:tr>
      <w:tr w14:paraId="26E2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9981A3">
            <w:pPr>
              <w:spacing w:after="0" w:line="240" w:lineRule="auto"/>
            </w:pPr>
            <w:r>
              <w:rPr>
                <w:b/>
                <w:sz w:val="20"/>
              </w:rPr>
              <w:t>Yêu cầu phi chức năng (Non-Functional Requirement)</w:t>
            </w:r>
          </w:p>
        </w:tc>
        <w:tc>
          <w:tcPr>
            <w:tcW w:w="6336" w:type="dxa"/>
          </w:tcPr>
          <w:p w14:paraId="41AF27FA">
            <w:pPr>
              <w:spacing w:after="0" w:line="240" w:lineRule="auto"/>
            </w:pPr>
            <w:r>
              <w:rPr>
                <w:sz w:val="20"/>
              </w:rPr>
              <w:t>Trang danh sách tải dưới 3 giây; hỗ trợ phân trang/lazy load.</w:t>
            </w:r>
          </w:p>
        </w:tc>
      </w:tr>
    </w:tbl>
    <w:p w14:paraId="277D6AFB">
      <w:pPr>
        <w:pStyle w:val="4"/>
      </w:pPr>
      <w:r>
        <w:rPr>
          <w:rFonts w:ascii="Times New Roman" w:hAnsi="Times New Roman"/>
          <w:color w:val="1F497D"/>
        </w:rPr>
        <w:t>3.2.2. Sơ đồ luồng chi tiết</w:t>
      </w:r>
    </w:p>
    <w:p w14:paraId="169FC164">
      <w:pPr>
        <w:spacing w:after="120"/>
      </w:pPr>
      <w:r>
        <w:rPr>
          <w:b w:val="0"/>
          <w:i w:val="0"/>
          <w:sz w:val="21"/>
        </w:rPr>
        <w:t>Người dùng mở trang phim → áp bộ lọc → hệ thống truy vấn Movies/Showtimes → hiển thị kết quả → chọn phim → trang chi tiết.</w:t>
      </w:r>
    </w:p>
    <w:p w14:paraId="57212833">
      <w:pPr>
        <w:pStyle w:val="4"/>
      </w:pPr>
      <w:r>
        <w:rPr>
          <w:rFonts w:ascii="Times New Roman" w:hAnsi="Times New Roman"/>
          <w:color w:val="1F497D"/>
        </w:rPr>
        <w:t>3.2.3. Giao diện</w:t>
      </w:r>
    </w:p>
    <w:p w14:paraId="5B5F20CE">
      <w:pPr>
        <w:spacing w:after="120"/>
      </w:pPr>
      <w:r>
        <w:rPr>
          <w:b w:val="0"/>
          <w:i w:val="0"/>
          <w:sz w:val="21"/>
        </w:rPr>
        <w:t>Lưới poster phim, thanh bộ lọc, trang chi tiết phim có trailer và danh sách suất chiếu.</w:t>
      </w:r>
    </w:p>
    <w:p w14:paraId="4FB2B3EE">
      <w:pPr>
        <w:pStyle w:val="4"/>
      </w:pPr>
      <w:r>
        <w:rPr>
          <w:rFonts w:ascii="Times New Roman" w:hAnsi="Times New Roman"/>
          <w:color w:val="1F497D"/>
        </w:rPr>
        <w:t>3.2.4.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1787"/>
        <w:gridCol w:w="1244"/>
        <w:gridCol w:w="986"/>
        <w:gridCol w:w="2944"/>
      </w:tblGrid>
      <w:tr w14:paraId="3BF5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3CEF4821">
            <w:pPr>
              <w:spacing w:after="0" w:line="240" w:lineRule="auto"/>
            </w:pPr>
            <w:r>
              <w:rPr>
                <w:b/>
                <w:color w:val="FFFFFF"/>
                <w:sz w:val="20"/>
              </w:rPr>
              <w:t>Tên tiếng Việt</w:t>
            </w:r>
          </w:p>
        </w:tc>
        <w:tc>
          <w:tcPr>
            <w:tcW w:w="1872" w:type="dxa"/>
            <w:shd w:val="clear" w:color="auto" w:fill="1F497D"/>
          </w:tcPr>
          <w:p w14:paraId="6CD57D8D">
            <w:pPr>
              <w:spacing w:after="0" w:line="240" w:lineRule="auto"/>
            </w:pPr>
            <w:r>
              <w:rPr>
                <w:b/>
                <w:color w:val="FFFFFF"/>
                <w:sz w:val="20"/>
              </w:rPr>
              <w:t>Tên tiếng Anh</w:t>
            </w:r>
          </w:p>
        </w:tc>
        <w:tc>
          <w:tcPr>
            <w:tcW w:w="1296" w:type="dxa"/>
            <w:shd w:val="clear" w:color="auto" w:fill="1F497D"/>
          </w:tcPr>
          <w:p w14:paraId="20F70268">
            <w:pPr>
              <w:spacing w:after="0" w:line="240" w:lineRule="auto"/>
            </w:pPr>
            <w:r>
              <w:rPr>
                <w:b/>
                <w:color w:val="FFFFFF"/>
                <w:sz w:val="20"/>
              </w:rPr>
              <w:t>Loại</w:t>
            </w:r>
          </w:p>
        </w:tc>
        <w:tc>
          <w:tcPr>
            <w:tcW w:w="1008" w:type="dxa"/>
            <w:shd w:val="clear" w:color="auto" w:fill="1F497D"/>
          </w:tcPr>
          <w:p w14:paraId="2BAE876D">
            <w:pPr>
              <w:spacing w:after="0" w:line="240" w:lineRule="auto"/>
            </w:pPr>
            <w:r>
              <w:rPr>
                <w:b/>
                <w:color w:val="FFFFFF"/>
                <w:sz w:val="20"/>
              </w:rPr>
              <w:t>Bắt buộc?</w:t>
            </w:r>
          </w:p>
        </w:tc>
        <w:tc>
          <w:tcPr>
            <w:tcW w:w="3168" w:type="dxa"/>
            <w:shd w:val="clear" w:color="auto" w:fill="1F497D"/>
          </w:tcPr>
          <w:p w14:paraId="382EFBF4">
            <w:pPr>
              <w:spacing w:after="0" w:line="240" w:lineRule="auto"/>
            </w:pPr>
            <w:r>
              <w:rPr>
                <w:b/>
                <w:color w:val="FFFFFF"/>
                <w:sz w:val="20"/>
              </w:rPr>
              <w:t>Mô tả</w:t>
            </w:r>
          </w:p>
        </w:tc>
      </w:tr>
      <w:tr w14:paraId="6904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D1DFB11">
            <w:pPr>
              <w:spacing w:after="0" w:line="240" w:lineRule="auto"/>
            </w:pPr>
            <w:r>
              <w:rPr>
                <w:sz w:val="20"/>
              </w:rPr>
              <w:t>Từ khóa</w:t>
            </w:r>
          </w:p>
        </w:tc>
        <w:tc>
          <w:tcPr>
            <w:tcW w:w="1872" w:type="dxa"/>
          </w:tcPr>
          <w:p w14:paraId="6268451C">
            <w:pPr>
              <w:spacing w:after="0" w:line="240" w:lineRule="auto"/>
            </w:pPr>
            <w:r>
              <w:rPr>
                <w:sz w:val="20"/>
              </w:rPr>
              <w:t>keyword</w:t>
            </w:r>
          </w:p>
        </w:tc>
        <w:tc>
          <w:tcPr>
            <w:tcW w:w="1296" w:type="dxa"/>
          </w:tcPr>
          <w:p w14:paraId="6941C3F0">
            <w:pPr>
              <w:spacing w:after="0" w:line="240" w:lineRule="auto"/>
            </w:pPr>
            <w:r>
              <w:rPr>
                <w:sz w:val="20"/>
              </w:rPr>
              <w:t>Text</w:t>
            </w:r>
          </w:p>
        </w:tc>
        <w:tc>
          <w:tcPr>
            <w:tcW w:w="1008" w:type="dxa"/>
          </w:tcPr>
          <w:p w14:paraId="4F2280A5">
            <w:pPr>
              <w:spacing w:after="0" w:line="240" w:lineRule="auto"/>
            </w:pPr>
            <w:r>
              <w:rPr>
                <w:sz w:val="20"/>
              </w:rPr>
              <w:t>Không</w:t>
            </w:r>
          </w:p>
        </w:tc>
        <w:tc>
          <w:tcPr>
            <w:tcW w:w="3168" w:type="dxa"/>
          </w:tcPr>
          <w:p w14:paraId="250E2E85">
            <w:pPr>
              <w:spacing w:after="0" w:line="240" w:lineRule="auto"/>
            </w:pPr>
            <w:r>
              <w:rPr>
                <w:sz w:val="20"/>
              </w:rPr>
              <w:t>Tìm theo tên phim</w:t>
            </w:r>
          </w:p>
        </w:tc>
      </w:tr>
      <w:tr w14:paraId="594B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2883B6">
            <w:pPr>
              <w:spacing w:after="0" w:line="240" w:lineRule="auto"/>
            </w:pPr>
            <w:r>
              <w:rPr>
                <w:sz w:val="20"/>
              </w:rPr>
              <w:t>Thể loại</w:t>
            </w:r>
          </w:p>
        </w:tc>
        <w:tc>
          <w:tcPr>
            <w:tcW w:w="1872" w:type="dxa"/>
          </w:tcPr>
          <w:p w14:paraId="79F69368">
            <w:pPr>
              <w:spacing w:after="0" w:line="240" w:lineRule="auto"/>
            </w:pPr>
            <w:r>
              <w:rPr>
                <w:sz w:val="20"/>
              </w:rPr>
              <w:t>genre</w:t>
            </w:r>
          </w:p>
        </w:tc>
        <w:tc>
          <w:tcPr>
            <w:tcW w:w="1296" w:type="dxa"/>
          </w:tcPr>
          <w:p w14:paraId="062D3222">
            <w:pPr>
              <w:spacing w:after="0" w:line="240" w:lineRule="auto"/>
            </w:pPr>
            <w:r>
              <w:rPr>
                <w:sz w:val="20"/>
              </w:rPr>
              <w:t>Select</w:t>
            </w:r>
          </w:p>
        </w:tc>
        <w:tc>
          <w:tcPr>
            <w:tcW w:w="1008" w:type="dxa"/>
          </w:tcPr>
          <w:p w14:paraId="2A3BB1C0">
            <w:pPr>
              <w:spacing w:after="0" w:line="240" w:lineRule="auto"/>
            </w:pPr>
            <w:r>
              <w:rPr>
                <w:sz w:val="20"/>
              </w:rPr>
              <w:t>Không</w:t>
            </w:r>
          </w:p>
        </w:tc>
        <w:tc>
          <w:tcPr>
            <w:tcW w:w="3168" w:type="dxa"/>
          </w:tcPr>
          <w:p w14:paraId="06B1E4DF">
            <w:pPr>
              <w:spacing w:after="0" w:line="240" w:lineRule="auto"/>
            </w:pPr>
            <w:r>
              <w:rPr>
                <w:sz w:val="20"/>
              </w:rPr>
              <w:t>Bộ lọc thể loại</w:t>
            </w:r>
          </w:p>
        </w:tc>
      </w:tr>
      <w:tr w14:paraId="0094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A8F7ED">
            <w:pPr>
              <w:spacing w:after="0" w:line="240" w:lineRule="auto"/>
            </w:pPr>
            <w:r>
              <w:rPr>
                <w:sz w:val="20"/>
              </w:rPr>
              <w:t>Ngày chiếu</w:t>
            </w:r>
          </w:p>
        </w:tc>
        <w:tc>
          <w:tcPr>
            <w:tcW w:w="1872" w:type="dxa"/>
          </w:tcPr>
          <w:p w14:paraId="2F50A7E1">
            <w:pPr>
              <w:spacing w:after="0" w:line="240" w:lineRule="auto"/>
            </w:pPr>
            <w:r>
              <w:rPr>
                <w:sz w:val="20"/>
              </w:rPr>
              <w:t>date</w:t>
            </w:r>
          </w:p>
        </w:tc>
        <w:tc>
          <w:tcPr>
            <w:tcW w:w="1296" w:type="dxa"/>
          </w:tcPr>
          <w:p w14:paraId="3F8651C3">
            <w:pPr>
              <w:spacing w:after="0" w:line="240" w:lineRule="auto"/>
            </w:pPr>
            <w:r>
              <w:rPr>
                <w:sz w:val="20"/>
              </w:rPr>
              <w:t>Date</w:t>
            </w:r>
          </w:p>
        </w:tc>
        <w:tc>
          <w:tcPr>
            <w:tcW w:w="1008" w:type="dxa"/>
          </w:tcPr>
          <w:p w14:paraId="50DC403D">
            <w:pPr>
              <w:spacing w:after="0" w:line="240" w:lineRule="auto"/>
            </w:pPr>
            <w:r>
              <w:rPr>
                <w:sz w:val="20"/>
              </w:rPr>
              <w:t>Không</w:t>
            </w:r>
          </w:p>
        </w:tc>
        <w:tc>
          <w:tcPr>
            <w:tcW w:w="3168" w:type="dxa"/>
          </w:tcPr>
          <w:p w14:paraId="19CD691C">
            <w:pPr>
              <w:spacing w:after="0" w:line="240" w:lineRule="auto"/>
            </w:pPr>
            <w:r>
              <w:rPr>
                <w:sz w:val="20"/>
              </w:rPr>
              <w:t>Bộ lọc ngày</w:t>
            </w:r>
          </w:p>
        </w:tc>
      </w:tr>
    </w:tbl>
    <w:p w14:paraId="6A7E0956">
      <w:r>
        <w:br w:type="page"/>
      </w:r>
    </w:p>
    <w:p w14:paraId="15716BA3">
      <w:pPr>
        <w:pStyle w:val="3"/>
      </w:pPr>
      <w:r>
        <w:rPr>
          <w:rFonts w:ascii="Times New Roman" w:hAnsi="Times New Roman"/>
          <w:color w:val="1F497D"/>
        </w:rPr>
        <w:t>3.3. UC3 — Đặt vé qua AI Chatbot</w:t>
      </w:r>
    </w:p>
    <w:p w14:paraId="422067CC">
      <w:pPr>
        <w:pStyle w:val="4"/>
      </w:pPr>
      <w:r>
        <w:rPr>
          <w:rFonts w:ascii="Times New Roman" w:hAnsi="Times New Roman"/>
          <w:color w:val="1F497D"/>
        </w:rPr>
        <w:t>3.3.1.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976"/>
      </w:tblGrid>
      <w:tr w14:paraId="4136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350B046">
            <w:pPr>
              <w:spacing w:after="0" w:line="240" w:lineRule="auto"/>
            </w:pPr>
            <w:r>
              <w:rPr>
                <w:b/>
                <w:sz w:val="20"/>
              </w:rPr>
              <w:t>Use Case ID</w:t>
            </w:r>
          </w:p>
        </w:tc>
        <w:tc>
          <w:tcPr>
            <w:tcW w:w="6336" w:type="dxa"/>
          </w:tcPr>
          <w:p w14:paraId="58432D6D">
            <w:pPr>
              <w:spacing w:after="0" w:line="240" w:lineRule="auto"/>
            </w:pPr>
            <w:r>
              <w:rPr>
                <w:sz w:val="20"/>
              </w:rPr>
              <w:t>UC3</w:t>
            </w:r>
          </w:p>
        </w:tc>
      </w:tr>
      <w:tr w14:paraId="25A6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379BAAB">
            <w:pPr>
              <w:spacing w:after="0" w:line="240" w:lineRule="auto"/>
            </w:pPr>
            <w:r>
              <w:rPr>
                <w:b/>
                <w:sz w:val="20"/>
              </w:rPr>
              <w:t>Mô tả</w:t>
            </w:r>
          </w:p>
        </w:tc>
        <w:tc>
          <w:tcPr>
            <w:tcW w:w="6336" w:type="dxa"/>
          </w:tcPr>
          <w:p w14:paraId="4D0D9222">
            <w:pPr>
              <w:spacing w:after="0" w:line="240" w:lineRule="auto"/>
            </w:pPr>
            <w:r>
              <w:rPr>
                <w:sz w:val="20"/>
              </w:rPr>
              <w:t>Người dùng trò chuyện tự nhiên với AI Chatbot để tìm phim, hỏi thông tin và đặt vé mà không cần thao tác chọn tay từng bước.</w:t>
            </w:r>
          </w:p>
        </w:tc>
      </w:tr>
      <w:tr w14:paraId="4FDEC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CF260D">
            <w:pPr>
              <w:spacing w:after="0" w:line="240" w:lineRule="auto"/>
            </w:pPr>
            <w:r>
              <w:rPr>
                <w:b/>
                <w:sz w:val="20"/>
              </w:rPr>
              <w:t>Tác nhân (Actor(s))</w:t>
            </w:r>
          </w:p>
        </w:tc>
        <w:tc>
          <w:tcPr>
            <w:tcW w:w="6336" w:type="dxa"/>
          </w:tcPr>
          <w:p w14:paraId="53F0A13C">
            <w:pPr>
              <w:spacing w:after="0" w:line="240" w:lineRule="auto"/>
            </w:pPr>
            <w:r>
              <w:rPr>
                <w:sz w:val="20"/>
              </w:rPr>
              <w:t>Người dùng</w:t>
            </w:r>
          </w:p>
        </w:tc>
      </w:tr>
      <w:tr w14:paraId="42DF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B2584AF">
            <w:pPr>
              <w:spacing w:after="0" w:line="240" w:lineRule="auto"/>
            </w:pPr>
            <w:r>
              <w:rPr>
                <w:b/>
                <w:sz w:val="20"/>
              </w:rPr>
              <w:t>Sự ưu tiên (Priority)</w:t>
            </w:r>
          </w:p>
        </w:tc>
        <w:tc>
          <w:tcPr>
            <w:tcW w:w="6336" w:type="dxa"/>
          </w:tcPr>
          <w:p w14:paraId="41A498A1">
            <w:pPr>
              <w:spacing w:after="0" w:line="240" w:lineRule="auto"/>
            </w:pPr>
            <w:r>
              <w:rPr>
                <w:sz w:val="20"/>
              </w:rPr>
              <w:t>Cao nhất (core, thể hiện điểm nhấn của đề tài)</w:t>
            </w:r>
          </w:p>
        </w:tc>
      </w:tr>
      <w:tr w14:paraId="2031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33671A">
            <w:pPr>
              <w:spacing w:after="0" w:line="240" w:lineRule="auto"/>
            </w:pPr>
            <w:r>
              <w:rPr>
                <w:b/>
                <w:sz w:val="20"/>
              </w:rPr>
              <w:t>Trigger</w:t>
            </w:r>
          </w:p>
        </w:tc>
        <w:tc>
          <w:tcPr>
            <w:tcW w:w="6336" w:type="dxa"/>
          </w:tcPr>
          <w:p w14:paraId="237C4477">
            <w:pPr>
              <w:spacing w:after="0" w:line="240" w:lineRule="auto"/>
            </w:pPr>
            <w:r>
              <w:rPr>
                <w:sz w:val="20"/>
              </w:rPr>
              <w:t>Người dùng mở widget Chatbot và nhập yêu cầu bằng ngôn ngữ tự nhiên</w:t>
            </w:r>
          </w:p>
        </w:tc>
      </w:tr>
      <w:tr w14:paraId="61A7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758268F">
            <w:pPr>
              <w:spacing w:after="0" w:line="240" w:lineRule="auto"/>
            </w:pPr>
            <w:r>
              <w:rPr>
                <w:b/>
                <w:sz w:val="20"/>
              </w:rPr>
              <w:t>Điều kiện cần (Pre-Condition)</w:t>
            </w:r>
          </w:p>
        </w:tc>
        <w:tc>
          <w:tcPr>
            <w:tcW w:w="6336" w:type="dxa"/>
          </w:tcPr>
          <w:p w14:paraId="48A3ABF6">
            <w:pPr>
              <w:spacing w:after="0" w:line="240" w:lineRule="auto"/>
            </w:pPr>
            <w:r>
              <w:rPr>
                <w:sz w:val="20"/>
              </w:rPr>
              <w:t>Người dùng đã đăng nhập (hoặc cho phép đặt vé dạng khách); hệ thống có dữ liệu phim/suất/ghế hợp lệ</w:t>
            </w:r>
          </w:p>
        </w:tc>
      </w:tr>
      <w:tr w14:paraId="4900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0A579EE">
            <w:pPr>
              <w:spacing w:after="0" w:line="240" w:lineRule="auto"/>
            </w:pPr>
            <w:r>
              <w:rPr>
                <w:b/>
                <w:sz w:val="20"/>
              </w:rPr>
              <w:t>Điều kiện sau (Post-Condition(s))</w:t>
            </w:r>
          </w:p>
        </w:tc>
        <w:tc>
          <w:tcPr>
            <w:tcW w:w="6336" w:type="dxa"/>
          </w:tcPr>
          <w:p w14:paraId="116428BE">
            <w:pPr>
              <w:spacing w:after="0" w:line="240" w:lineRule="auto"/>
            </w:pPr>
            <w:r>
              <w:rPr>
                <w:sz w:val="20"/>
              </w:rPr>
              <w:t>Một Booking mới ở trạng thái Held được tạo (ghế giữ tạm); người dùng được chuyển sang bước thanh toán</w:t>
            </w:r>
          </w:p>
        </w:tc>
      </w:tr>
      <w:tr w14:paraId="7555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965AFA8">
            <w:pPr>
              <w:spacing w:after="0" w:line="240" w:lineRule="auto"/>
            </w:pPr>
            <w:r>
              <w:rPr>
                <w:b/>
                <w:sz w:val="20"/>
              </w:rPr>
              <w:t>Luồng cơ bản (Basic Flow)</w:t>
            </w:r>
          </w:p>
        </w:tc>
        <w:tc>
          <w:tcPr>
            <w:tcW w:w="6336" w:type="dxa"/>
          </w:tcPr>
          <w:p w14:paraId="65D4060F">
            <w:pPr>
              <w:spacing w:after="0" w:line="240" w:lineRule="auto"/>
            </w:pPr>
            <w:r>
              <w:rPr>
                <w:sz w:val="20"/>
              </w:rPr>
              <w:t>1. Người dùng nhập yêu cầu tự nhiên, VD: “Đặt 2 vé xem Avengers suất 20h tối nay ở rạp Landmark”.</w:t>
            </w:r>
          </w:p>
          <w:p w14:paraId="6509DE59">
            <w:pPr>
              <w:spacing w:after="20" w:line="240" w:lineRule="auto"/>
            </w:pPr>
            <w:r>
              <w:rPr>
                <w:sz w:val="20"/>
              </w:rPr>
              <w:t>2. AI trích xuất thực thể: tên phim, rạp, suất chiếu, số lượng vé.</w:t>
            </w:r>
          </w:p>
          <w:p w14:paraId="36D0F482">
            <w:pPr>
              <w:spacing w:after="20" w:line="240" w:lineRule="auto"/>
            </w:pPr>
            <w:r>
              <w:rPr>
                <w:sz w:val="20"/>
              </w:rPr>
              <w:t>3. AI gọi check_availability(movie, cinema, showtime) để kiểm tra ghế trống.</w:t>
            </w:r>
          </w:p>
          <w:p w14:paraId="04E7B8C5">
            <w:pPr>
              <w:spacing w:after="20" w:line="240" w:lineRule="auto"/>
            </w:pPr>
            <w:r>
              <w:rPr>
                <w:sz w:val="20"/>
              </w:rPr>
              <w:t>4. AI tóm tắt lại thông tin và hỏi xác nhận.</w:t>
            </w:r>
          </w:p>
          <w:p w14:paraId="2C3EC5D0">
            <w:pPr>
              <w:spacing w:after="20" w:line="240" w:lineRule="auto"/>
            </w:pPr>
            <w:r>
              <w:rPr>
                <w:sz w:val="20"/>
              </w:rPr>
              <w:t>5. Người dùng xác nhận → AI gọi create_booking(...).</w:t>
            </w:r>
          </w:p>
          <w:p w14:paraId="77970E4D">
            <w:pPr>
              <w:spacing w:after="20" w:line="240" w:lineRule="auto"/>
            </w:pPr>
            <w:r>
              <w:rPr>
                <w:sz w:val="20"/>
              </w:rPr>
              <w:t>6. Hệ thống tạo Booking (Held), giữ ghế tạm, trả về thông tin để chuyển sang thanh toán.</w:t>
            </w:r>
          </w:p>
        </w:tc>
      </w:tr>
      <w:tr w14:paraId="3CAF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7B8CBB9">
            <w:pPr>
              <w:spacing w:after="0" w:line="240" w:lineRule="auto"/>
            </w:pPr>
            <w:r>
              <w:rPr>
                <w:b/>
                <w:sz w:val="20"/>
              </w:rPr>
              <w:t>Luồng thay thế (Alternative Flow)</w:t>
            </w:r>
          </w:p>
        </w:tc>
        <w:tc>
          <w:tcPr>
            <w:tcW w:w="6336" w:type="dxa"/>
          </w:tcPr>
          <w:p w14:paraId="21588C82">
            <w:pPr>
              <w:spacing w:after="0" w:line="240" w:lineRule="auto"/>
            </w:pPr>
            <w:r>
              <w:rPr>
                <w:sz w:val="20"/>
              </w:rPr>
              <w:t>A1 — Thiếu thông tin: AI hỏi lại từng phần còn thiếu trước khi gọi check_availability.</w:t>
            </w:r>
          </w:p>
          <w:p w14:paraId="4CD926BA">
            <w:pPr>
              <w:spacing w:after="20" w:line="240" w:lineRule="auto"/>
            </w:pPr>
            <w:r>
              <w:rPr>
                <w:sz w:val="20"/>
              </w:rPr>
              <w:t>A2 — Chưa biết xem phim gì: AI gọi get_movies(filter) và gợi ý 2-3 phim.</w:t>
            </w:r>
          </w:p>
          <w:p w14:paraId="08DD6CDB">
            <w:pPr>
              <w:spacing w:after="20" w:line="240" w:lineRule="auto"/>
            </w:pPr>
            <w:r>
              <w:rPr>
                <w:sz w:val="20"/>
              </w:rPr>
              <w:t>A3 — Chọn ghế theo mô tả (“2 ghế đôi giữa rạp”): AI gọi suggest_seats(criteria).</w:t>
            </w:r>
          </w:p>
          <w:p w14:paraId="4CD6E3E3">
            <w:pPr>
              <w:spacing w:after="20" w:line="240" w:lineRule="auto"/>
            </w:pPr>
            <w:r>
              <w:rPr>
                <w:sz w:val="20"/>
              </w:rPr>
              <w:t>A4 — Đặt nhóm nhiều ràng buộc: AI xử lý tuần tự, hỏi làm rõ ưu tiên.</w:t>
            </w:r>
          </w:p>
          <w:p w14:paraId="07787920">
            <w:pPr>
              <w:spacing w:after="20" w:line="240" w:lineRule="auto"/>
            </w:pPr>
            <w:r>
              <w:rPr>
                <w:sz w:val="20"/>
              </w:rPr>
              <w:t>A5 — Thời gian/địa điểm tương đối (“tối mai”): AI tự suy ra ngày cụ thể và lọc rạp theo khu vực.</w:t>
            </w:r>
          </w:p>
        </w:tc>
      </w:tr>
      <w:tr w14:paraId="4C97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021C250">
            <w:pPr>
              <w:spacing w:after="0" w:line="240" w:lineRule="auto"/>
            </w:pPr>
            <w:r>
              <w:rPr>
                <w:b/>
                <w:sz w:val="20"/>
              </w:rPr>
              <w:t>Luồng ngoại lệ (Exception Flow)</w:t>
            </w:r>
          </w:p>
        </w:tc>
        <w:tc>
          <w:tcPr>
            <w:tcW w:w="6336" w:type="dxa"/>
          </w:tcPr>
          <w:p w14:paraId="54465764">
            <w:pPr>
              <w:spacing w:after="0" w:line="240" w:lineRule="auto"/>
            </w:pPr>
            <w:r>
              <w:rPr>
                <w:sz w:val="20"/>
              </w:rPr>
              <w:t>E1 — Suất đã hết ghế: AI kiểm tra suất lân cận và đề xuất suất gần nhất còn trống.</w:t>
            </w:r>
          </w:p>
          <w:p w14:paraId="60A5FE10">
            <w:pPr>
              <w:spacing w:after="20" w:line="240" w:lineRule="auto"/>
            </w:pPr>
            <w:r>
              <w:rPr>
                <w:sz w:val="20"/>
              </w:rPr>
              <w:t>E2 — Phim/rạp không tồn tại: AI thông báo và gợi ý thay thế.</w:t>
            </w:r>
          </w:p>
          <w:p w14:paraId="17DD392A">
            <w:pPr>
              <w:spacing w:after="20" w:line="240" w:lineRule="auto"/>
            </w:pPr>
            <w:r>
              <w:rPr>
                <w:sz w:val="20"/>
              </w:rPr>
              <w:t>E3 — Timeout/lỗi LLM API: chuyển sang UC4 đặt vé giao diện thường.</w:t>
            </w:r>
          </w:p>
        </w:tc>
      </w:tr>
      <w:tr w14:paraId="4707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C92DD9">
            <w:pPr>
              <w:spacing w:after="0" w:line="240" w:lineRule="auto"/>
            </w:pPr>
            <w:r>
              <w:rPr>
                <w:b/>
                <w:sz w:val="20"/>
              </w:rPr>
              <w:t>Ràng buộc (Business Rules)</w:t>
            </w:r>
          </w:p>
        </w:tc>
        <w:tc>
          <w:tcPr>
            <w:tcW w:w="6336" w:type="dxa"/>
          </w:tcPr>
          <w:p w14:paraId="5B4707EC">
            <w:pPr>
              <w:spacing w:after="0" w:line="240" w:lineRule="auto"/>
            </w:pPr>
            <w:r>
              <w:rPr>
                <w:sz w:val="20"/>
              </w:rPr>
              <w:t>Ghế giữ tạm tối đa 5-10 phút; không giữ trùng ghế đã Held/Confirmed; AI chỉ create_booking sau khi có xác nhận rõ ràng.</w:t>
            </w:r>
          </w:p>
        </w:tc>
      </w:tr>
      <w:tr w14:paraId="2D0F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99B045">
            <w:pPr>
              <w:spacing w:after="0" w:line="240" w:lineRule="auto"/>
            </w:pPr>
            <w:r>
              <w:rPr>
                <w:b/>
                <w:sz w:val="20"/>
              </w:rPr>
              <w:t>Yêu cầu phi chức năng (Non-Functional Requirement)</w:t>
            </w:r>
          </w:p>
        </w:tc>
        <w:tc>
          <w:tcPr>
            <w:tcW w:w="6336" w:type="dxa"/>
          </w:tcPr>
          <w:p w14:paraId="1B75FFFA">
            <w:pPr>
              <w:spacing w:after="0" w:line="240" w:lineRule="auto"/>
            </w:pPr>
            <w:r>
              <w:rPr>
                <w:sz w:val="20"/>
              </w:rPr>
              <w:t>Thời gian phản hồi mỗi lượt dưới 5 giây; log hội thoại được lưu; không lưu thông tin thẻ trong log chat.</w:t>
            </w:r>
          </w:p>
        </w:tc>
      </w:tr>
    </w:tbl>
    <w:p w14:paraId="4881F55C">
      <w:pPr>
        <w:pStyle w:val="4"/>
      </w:pPr>
      <w:r>
        <w:rPr>
          <w:rFonts w:ascii="Times New Roman" w:hAnsi="Times New Roman"/>
          <w:color w:val="1F497D"/>
        </w:rPr>
        <w:t>3.3.2. Sơ đồ luồng chi tiết</w:t>
      </w:r>
    </w:p>
    <w:p w14:paraId="3998495E">
      <w:pPr>
        <w:spacing w:after="120"/>
      </w:pPr>
      <w:r>
        <w:rPr>
          <w:b w:val="0"/>
          <w:i w:val="0"/>
          <w:sz w:val="21"/>
        </w:rPr>
        <w:t>Nhập NL → AI trích thực thể → check_availability → tóm tắt &amp; hỏi xác nhận → create_booking → Booking (Held) → thanh toán.</w:t>
      </w:r>
    </w:p>
    <w:p w14:paraId="09ACBCFB">
      <w:pPr>
        <w:pStyle w:val="4"/>
      </w:pPr>
      <w:r>
        <w:rPr>
          <w:rFonts w:ascii="Times New Roman" w:hAnsi="Times New Roman"/>
          <w:color w:val="1F497D"/>
        </w:rPr>
        <w:t>3.3.3. Giao diện</w:t>
      </w:r>
    </w:p>
    <w:p w14:paraId="3D4C2ADB">
      <w:pPr>
        <w:spacing w:after="120"/>
      </w:pPr>
      <w:r>
        <w:rPr>
          <w:b w:val="0"/>
          <w:i w:val="0"/>
          <w:sz w:val="21"/>
        </w:rPr>
        <w:t>Widget chat nổi ở góc màn hình (mobile-first), thẻ tóm tắt vé trước khi xác nhận, nút Xác nhận/Huỷ.</w:t>
      </w:r>
    </w:p>
    <w:p w14:paraId="57E4430A">
      <w:pPr>
        <w:pStyle w:val="4"/>
      </w:pPr>
      <w:r>
        <w:rPr>
          <w:rFonts w:ascii="Times New Roman" w:hAnsi="Times New Roman"/>
          <w:color w:val="1F497D"/>
        </w:rPr>
        <w:t>3.3.4.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9"/>
        <w:gridCol w:w="1788"/>
        <w:gridCol w:w="1269"/>
        <w:gridCol w:w="981"/>
        <w:gridCol w:w="2929"/>
      </w:tblGrid>
      <w:tr w14:paraId="404E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B21798D">
            <w:pPr>
              <w:spacing w:after="0" w:line="240" w:lineRule="auto"/>
            </w:pPr>
            <w:r>
              <w:rPr>
                <w:b/>
                <w:color w:val="FFFFFF"/>
                <w:sz w:val="20"/>
              </w:rPr>
              <w:t>Tên tiếng Việt</w:t>
            </w:r>
          </w:p>
        </w:tc>
        <w:tc>
          <w:tcPr>
            <w:tcW w:w="1872" w:type="dxa"/>
            <w:shd w:val="clear" w:color="auto" w:fill="1F497D"/>
          </w:tcPr>
          <w:p w14:paraId="326E6F6F">
            <w:pPr>
              <w:spacing w:after="0" w:line="240" w:lineRule="auto"/>
            </w:pPr>
            <w:r>
              <w:rPr>
                <w:b/>
                <w:color w:val="FFFFFF"/>
                <w:sz w:val="20"/>
              </w:rPr>
              <w:t>Tên tiếng Anh</w:t>
            </w:r>
          </w:p>
        </w:tc>
        <w:tc>
          <w:tcPr>
            <w:tcW w:w="1296" w:type="dxa"/>
            <w:shd w:val="clear" w:color="auto" w:fill="1F497D"/>
          </w:tcPr>
          <w:p w14:paraId="546BBDB0">
            <w:pPr>
              <w:spacing w:after="0" w:line="240" w:lineRule="auto"/>
            </w:pPr>
            <w:r>
              <w:rPr>
                <w:b/>
                <w:color w:val="FFFFFF"/>
                <w:sz w:val="20"/>
              </w:rPr>
              <w:t>Loại</w:t>
            </w:r>
          </w:p>
        </w:tc>
        <w:tc>
          <w:tcPr>
            <w:tcW w:w="1008" w:type="dxa"/>
            <w:shd w:val="clear" w:color="auto" w:fill="1F497D"/>
          </w:tcPr>
          <w:p w14:paraId="561AA17D">
            <w:pPr>
              <w:spacing w:after="0" w:line="240" w:lineRule="auto"/>
            </w:pPr>
            <w:r>
              <w:rPr>
                <w:b/>
                <w:color w:val="FFFFFF"/>
                <w:sz w:val="20"/>
              </w:rPr>
              <w:t>Bắt buộc?</w:t>
            </w:r>
          </w:p>
        </w:tc>
        <w:tc>
          <w:tcPr>
            <w:tcW w:w="3168" w:type="dxa"/>
            <w:shd w:val="clear" w:color="auto" w:fill="1F497D"/>
          </w:tcPr>
          <w:p w14:paraId="06F7F25C">
            <w:pPr>
              <w:spacing w:after="0" w:line="240" w:lineRule="auto"/>
            </w:pPr>
            <w:r>
              <w:rPr>
                <w:b/>
                <w:color w:val="FFFFFF"/>
                <w:sz w:val="20"/>
              </w:rPr>
              <w:t>Mô tả</w:t>
            </w:r>
          </w:p>
        </w:tc>
      </w:tr>
      <w:tr w14:paraId="49298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3BE3942">
            <w:pPr>
              <w:spacing w:after="0" w:line="240" w:lineRule="auto"/>
            </w:pPr>
            <w:r>
              <w:rPr>
                <w:sz w:val="20"/>
              </w:rPr>
              <w:t>Yêu cầu chat</w:t>
            </w:r>
          </w:p>
        </w:tc>
        <w:tc>
          <w:tcPr>
            <w:tcW w:w="1872" w:type="dxa"/>
          </w:tcPr>
          <w:p w14:paraId="3D20CDD8">
            <w:pPr>
              <w:spacing w:after="0" w:line="240" w:lineRule="auto"/>
            </w:pPr>
            <w:r>
              <w:rPr>
                <w:sz w:val="20"/>
              </w:rPr>
              <w:t>message</w:t>
            </w:r>
          </w:p>
        </w:tc>
        <w:tc>
          <w:tcPr>
            <w:tcW w:w="1296" w:type="dxa"/>
          </w:tcPr>
          <w:p w14:paraId="0B03CD8A">
            <w:pPr>
              <w:spacing w:after="0" w:line="240" w:lineRule="auto"/>
            </w:pPr>
            <w:r>
              <w:rPr>
                <w:sz w:val="20"/>
              </w:rPr>
              <w:t>Text</w:t>
            </w:r>
          </w:p>
        </w:tc>
        <w:tc>
          <w:tcPr>
            <w:tcW w:w="1008" w:type="dxa"/>
          </w:tcPr>
          <w:p w14:paraId="6FEE4E52">
            <w:pPr>
              <w:spacing w:after="0" w:line="240" w:lineRule="auto"/>
            </w:pPr>
            <w:r>
              <w:rPr>
                <w:sz w:val="20"/>
              </w:rPr>
              <w:t>Có</w:t>
            </w:r>
          </w:p>
        </w:tc>
        <w:tc>
          <w:tcPr>
            <w:tcW w:w="3168" w:type="dxa"/>
          </w:tcPr>
          <w:p w14:paraId="28761467">
            <w:pPr>
              <w:spacing w:after="0" w:line="240" w:lineRule="auto"/>
            </w:pPr>
            <w:r>
              <w:rPr>
                <w:sz w:val="20"/>
              </w:rPr>
              <w:t>Câu lệnh ngôn ngữ tự nhiên</w:t>
            </w:r>
          </w:p>
        </w:tc>
      </w:tr>
      <w:tr w14:paraId="69AF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EB408EA">
            <w:pPr>
              <w:spacing w:after="0" w:line="240" w:lineRule="auto"/>
            </w:pPr>
            <w:r>
              <w:rPr>
                <w:sz w:val="20"/>
              </w:rPr>
              <w:t>Phim</w:t>
            </w:r>
          </w:p>
        </w:tc>
        <w:tc>
          <w:tcPr>
            <w:tcW w:w="1872" w:type="dxa"/>
          </w:tcPr>
          <w:p w14:paraId="2905A1B7">
            <w:pPr>
              <w:spacing w:after="0" w:line="240" w:lineRule="auto"/>
            </w:pPr>
            <w:r>
              <w:rPr>
                <w:sz w:val="20"/>
              </w:rPr>
              <w:t>movie</w:t>
            </w:r>
          </w:p>
        </w:tc>
        <w:tc>
          <w:tcPr>
            <w:tcW w:w="1296" w:type="dxa"/>
          </w:tcPr>
          <w:p w14:paraId="6DC27CB6">
            <w:pPr>
              <w:spacing w:after="0" w:line="240" w:lineRule="auto"/>
            </w:pPr>
            <w:r>
              <w:rPr>
                <w:sz w:val="20"/>
              </w:rPr>
              <w:t>Text (AI trích)</w:t>
            </w:r>
          </w:p>
        </w:tc>
        <w:tc>
          <w:tcPr>
            <w:tcW w:w="1008" w:type="dxa"/>
          </w:tcPr>
          <w:p w14:paraId="2A00D21F">
            <w:pPr>
              <w:spacing w:after="0" w:line="240" w:lineRule="auto"/>
            </w:pPr>
            <w:r>
              <w:rPr>
                <w:sz w:val="20"/>
              </w:rPr>
              <w:t>Có</w:t>
            </w:r>
          </w:p>
        </w:tc>
        <w:tc>
          <w:tcPr>
            <w:tcW w:w="3168" w:type="dxa"/>
          </w:tcPr>
          <w:p w14:paraId="4731213C">
            <w:pPr>
              <w:spacing w:after="0" w:line="240" w:lineRule="auto"/>
            </w:pPr>
            <w:r>
              <w:rPr>
                <w:sz w:val="20"/>
              </w:rPr>
              <w:t>Tên phim</w:t>
            </w:r>
          </w:p>
        </w:tc>
      </w:tr>
      <w:tr w14:paraId="574F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B9A4694">
            <w:pPr>
              <w:spacing w:after="0" w:line="240" w:lineRule="auto"/>
            </w:pPr>
            <w:r>
              <w:rPr>
                <w:sz w:val="20"/>
              </w:rPr>
              <w:t>Rạp</w:t>
            </w:r>
          </w:p>
        </w:tc>
        <w:tc>
          <w:tcPr>
            <w:tcW w:w="1872" w:type="dxa"/>
          </w:tcPr>
          <w:p w14:paraId="76AC1890">
            <w:pPr>
              <w:spacing w:after="0" w:line="240" w:lineRule="auto"/>
            </w:pPr>
            <w:r>
              <w:rPr>
                <w:sz w:val="20"/>
              </w:rPr>
              <w:t>cinema</w:t>
            </w:r>
          </w:p>
        </w:tc>
        <w:tc>
          <w:tcPr>
            <w:tcW w:w="1296" w:type="dxa"/>
          </w:tcPr>
          <w:p w14:paraId="0D8A3963">
            <w:pPr>
              <w:spacing w:after="0" w:line="240" w:lineRule="auto"/>
            </w:pPr>
            <w:r>
              <w:rPr>
                <w:sz w:val="20"/>
              </w:rPr>
              <w:t>Text (AI trích)</w:t>
            </w:r>
          </w:p>
        </w:tc>
        <w:tc>
          <w:tcPr>
            <w:tcW w:w="1008" w:type="dxa"/>
          </w:tcPr>
          <w:p w14:paraId="5A6214F9">
            <w:pPr>
              <w:spacing w:after="0" w:line="240" w:lineRule="auto"/>
            </w:pPr>
            <w:r>
              <w:rPr>
                <w:sz w:val="20"/>
              </w:rPr>
              <w:t>Có</w:t>
            </w:r>
          </w:p>
        </w:tc>
        <w:tc>
          <w:tcPr>
            <w:tcW w:w="3168" w:type="dxa"/>
          </w:tcPr>
          <w:p w14:paraId="1376697D">
            <w:pPr>
              <w:spacing w:after="0" w:line="240" w:lineRule="auto"/>
            </w:pPr>
            <w:r>
              <w:rPr>
                <w:sz w:val="20"/>
              </w:rPr>
              <w:t>Rạp chiếu</w:t>
            </w:r>
          </w:p>
        </w:tc>
      </w:tr>
      <w:tr w14:paraId="7772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576BC42">
            <w:pPr>
              <w:spacing w:after="0" w:line="240" w:lineRule="auto"/>
            </w:pPr>
            <w:r>
              <w:rPr>
                <w:sz w:val="20"/>
              </w:rPr>
              <w:t>Suất chiếu</w:t>
            </w:r>
          </w:p>
        </w:tc>
        <w:tc>
          <w:tcPr>
            <w:tcW w:w="1872" w:type="dxa"/>
          </w:tcPr>
          <w:p w14:paraId="2B53F9B8">
            <w:pPr>
              <w:spacing w:after="0" w:line="240" w:lineRule="auto"/>
            </w:pPr>
            <w:r>
              <w:rPr>
                <w:sz w:val="20"/>
              </w:rPr>
              <w:t>showtime</w:t>
            </w:r>
          </w:p>
        </w:tc>
        <w:tc>
          <w:tcPr>
            <w:tcW w:w="1296" w:type="dxa"/>
          </w:tcPr>
          <w:p w14:paraId="4797124D">
            <w:pPr>
              <w:spacing w:after="0" w:line="240" w:lineRule="auto"/>
            </w:pPr>
            <w:r>
              <w:rPr>
                <w:sz w:val="20"/>
              </w:rPr>
              <w:t>DateTime (AI trích)</w:t>
            </w:r>
          </w:p>
        </w:tc>
        <w:tc>
          <w:tcPr>
            <w:tcW w:w="1008" w:type="dxa"/>
          </w:tcPr>
          <w:p w14:paraId="29D27201">
            <w:pPr>
              <w:spacing w:after="0" w:line="240" w:lineRule="auto"/>
            </w:pPr>
            <w:r>
              <w:rPr>
                <w:sz w:val="20"/>
              </w:rPr>
              <w:t>Có</w:t>
            </w:r>
          </w:p>
        </w:tc>
        <w:tc>
          <w:tcPr>
            <w:tcW w:w="3168" w:type="dxa"/>
          </w:tcPr>
          <w:p w14:paraId="2DDE5BCE">
            <w:pPr>
              <w:spacing w:after="0" w:line="240" w:lineRule="auto"/>
            </w:pPr>
            <w:r>
              <w:rPr>
                <w:sz w:val="20"/>
              </w:rPr>
              <w:t>Suất chiếu</w:t>
            </w:r>
          </w:p>
        </w:tc>
      </w:tr>
      <w:tr w14:paraId="02FF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5F71291">
            <w:pPr>
              <w:spacing w:after="0" w:line="240" w:lineRule="auto"/>
            </w:pPr>
            <w:r>
              <w:rPr>
                <w:sz w:val="20"/>
              </w:rPr>
              <w:t>Số lượng vé</w:t>
            </w:r>
          </w:p>
        </w:tc>
        <w:tc>
          <w:tcPr>
            <w:tcW w:w="1872" w:type="dxa"/>
          </w:tcPr>
          <w:p w14:paraId="709E0681">
            <w:pPr>
              <w:spacing w:after="0" w:line="240" w:lineRule="auto"/>
            </w:pPr>
            <w:r>
              <w:rPr>
                <w:sz w:val="20"/>
              </w:rPr>
              <w:t>quantity</w:t>
            </w:r>
          </w:p>
        </w:tc>
        <w:tc>
          <w:tcPr>
            <w:tcW w:w="1296" w:type="dxa"/>
          </w:tcPr>
          <w:p w14:paraId="378206DE">
            <w:pPr>
              <w:spacing w:after="0" w:line="240" w:lineRule="auto"/>
            </w:pPr>
            <w:r>
              <w:rPr>
                <w:sz w:val="20"/>
              </w:rPr>
              <w:t>Number (AI trích)</w:t>
            </w:r>
          </w:p>
        </w:tc>
        <w:tc>
          <w:tcPr>
            <w:tcW w:w="1008" w:type="dxa"/>
          </w:tcPr>
          <w:p w14:paraId="5BBA38E9">
            <w:pPr>
              <w:spacing w:after="0" w:line="240" w:lineRule="auto"/>
            </w:pPr>
            <w:r>
              <w:rPr>
                <w:sz w:val="20"/>
              </w:rPr>
              <w:t>Có</w:t>
            </w:r>
          </w:p>
        </w:tc>
        <w:tc>
          <w:tcPr>
            <w:tcW w:w="3168" w:type="dxa"/>
          </w:tcPr>
          <w:p w14:paraId="0D9BFB1A">
            <w:pPr>
              <w:spacing w:after="0" w:line="240" w:lineRule="auto"/>
            </w:pPr>
            <w:r>
              <w:rPr>
                <w:sz w:val="20"/>
              </w:rPr>
              <w:t>Số vé cần đặt</w:t>
            </w:r>
          </w:p>
        </w:tc>
      </w:tr>
    </w:tbl>
    <w:p w14:paraId="640E2222">
      <w:r>
        <w:br w:type="page"/>
      </w:r>
    </w:p>
    <w:p w14:paraId="29F8CC00">
      <w:pPr>
        <w:pStyle w:val="3"/>
      </w:pPr>
      <w:r>
        <w:rPr>
          <w:rFonts w:ascii="Times New Roman" w:hAnsi="Times New Roman"/>
          <w:color w:val="1F497D"/>
        </w:rPr>
        <w:t>3.4. UC4 — Đặt vé qua giao diện thường</w:t>
      </w:r>
    </w:p>
    <w:p w14:paraId="62C55AD1">
      <w:pPr>
        <w:pStyle w:val="4"/>
      </w:pPr>
      <w:r>
        <w:rPr>
          <w:rFonts w:ascii="Times New Roman" w:hAnsi="Times New Roman"/>
          <w:color w:val="1F497D"/>
        </w:rPr>
        <w:t>3.4.1.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5955"/>
      </w:tblGrid>
      <w:tr w14:paraId="2AB2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97C1BC9">
            <w:pPr>
              <w:spacing w:after="0" w:line="240" w:lineRule="auto"/>
            </w:pPr>
            <w:r>
              <w:rPr>
                <w:b/>
                <w:sz w:val="20"/>
              </w:rPr>
              <w:t>Use Case ID</w:t>
            </w:r>
          </w:p>
        </w:tc>
        <w:tc>
          <w:tcPr>
            <w:tcW w:w="6336" w:type="dxa"/>
          </w:tcPr>
          <w:p w14:paraId="245A4B00">
            <w:pPr>
              <w:spacing w:after="0" w:line="240" w:lineRule="auto"/>
            </w:pPr>
            <w:r>
              <w:rPr>
                <w:sz w:val="20"/>
              </w:rPr>
              <w:t>UC4</w:t>
            </w:r>
          </w:p>
        </w:tc>
      </w:tr>
      <w:tr w14:paraId="0BCC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A2A442C">
            <w:pPr>
              <w:spacing w:after="0" w:line="240" w:lineRule="auto"/>
            </w:pPr>
            <w:r>
              <w:rPr>
                <w:b/>
                <w:sz w:val="20"/>
              </w:rPr>
              <w:t>Mô tả</w:t>
            </w:r>
          </w:p>
        </w:tc>
        <w:tc>
          <w:tcPr>
            <w:tcW w:w="6336" w:type="dxa"/>
          </w:tcPr>
          <w:p w14:paraId="179189CC">
            <w:pPr>
              <w:spacing w:after="0" w:line="240" w:lineRule="auto"/>
            </w:pPr>
            <w:r>
              <w:rPr>
                <w:sz w:val="20"/>
              </w:rPr>
              <w:t>Người dùng đặt vé theo luồng thao tác tay: chọn phim → suất → ghế → combo → thanh toán. Cũng là luồng dự phòng khi Chatbot lỗi (E3 của UC3).</w:t>
            </w:r>
          </w:p>
        </w:tc>
      </w:tr>
      <w:tr w14:paraId="3D99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DAB4B84">
            <w:pPr>
              <w:spacing w:after="0" w:line="240" w:lineRule="auto"/>
            </w:pPr>
            <w:r>
              <w:rPr>
                <w:b/>
                <w:sz w:val="20"/>
              </w:rPr>
              <w:t>Tác nhân (Actor(s))</w:t>
            </w:r>
          </w:p>
        </w:tc>
        <w:tc>
          <w:tcPr>
            <w:tcW w:w="6336" w:type="dxa"/>
          </w:tcPr>
          <w:p w14:paraId="6011D08C">
            <w:pPr>
              <w:spacing w:after="0" w:line="240" w:lineRule="auto"/>
            </w:pPr>
            <w:r>
              <w:rPr>
                <w:sz w:val="20"/>
              </w:rPr>
              <w:t>Người dùng</w:t>
            </w:r>
          </w:p>
        </w:tc>
      </w:tr>
      <w:tr w14:paraId="55F9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7871BCE">
            <w:pPr>
              <w:spacing w:after="0" w:line="240" w:lineRule="auto"/>
            </w:pPr>
            <w:r>
              <w:rPr>
                <w:b/>
                <w:sz w:val="20"/>
              </w:rPr>
              <w:t>Sự ưu tiên (Priority)</w:t>
            </w:r>
          </w:p>
        </w:tc>
        <w:tc>
          <w:tcPr>
            <w:tcW w:w="6336" w:type="dxa"/>
          </w:tcPr>
          <w:p w14:paraId="47E51E49">
            <w:pPr>
              <w:spacing w:after="0" w:line="240" w:lineRule="auto"/>
            </w:pPr>
            <w:r>
              <w:rPr>
                <w:sz w:val="20"/>
              </w:rPr>
              <w:t>Cao</w:t>
            </w:r>
          </w:p>
        </w:tc>
      </w:tr>
      <w:tr w14:paraId="114B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7CA1590">
            <w:pPr>
              <w:spacing w:after="0" w:line="240" w:lineRule="auto"/>
            </w:pPr>
            <w:r>
              <w:rPr>
                <w:b/>
                <w:sz w:val="20"/>
              </w:rPr>
              <w:t>Trigger</w:t>
            </w:r>
          </w:p>
        </w:tc>
        <w:tc>
          <w:tcPr>
            <w:tcW w:w="6336" w:type="dxa"/>
          </w:tcPr>
          <w:p w14:paraId="020DFB95">
            <w:pPr>
              <w:spacing w:after="0" w:line="240" w:lineRule="auto"/>
            </w:pPr>
            <w:r>
              <w:rPr>
                <w:sz w:val="20"/>
              </w:rPr>
              <w:t>Người dùng chọn một suất chiếu từ trang chi tiết phim</w:t>
            </w:r>
          </w:p>
        </w:tc>
      </w:tr>
      <w:tr w14:paraId="7259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E87723F">
            <w:pPr>
              <w:spacing w:after="0" w:line="240" w:lineRule="auto"/>
            </w:pPr>
            <w:r>
              <w:rPr>
                <w:b/>
                <w:sz w:val="20"/>
              </w:rPr>
              <w:t>Điều kiện cần (Pre-Condition)</w:t>
            </w:r>
          </w:p>
        </w:tc>
        <w:tc>
          <w:tcPr>
            <w:tcW w:w="6336" w:type="dxa"/>
          </w:tcPr>
          <w:p w14:paraId="091796CB">
            <w:pPr>
              <w:spacing w:after="0" w:line="240" w:lineRule="auto"/>
            </w:pPr>
            <w:r>
              <w:rPr>
                <w:sz w:val="20"/>
              </w:rPr>
              <w:t>Suất chiếu tồn tại và còn hiệu lực (chưa diễn ra)</w:t>
            </w:r>
          </w:p>
        </w:tc>
      </w:tr>
      <w:tr w14:paraId="77B6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9158B17">
            <w:pPr>
              <w:spacing w:after="0" w:line="240" w:lineRule="auto"/>
            </w:pPr>
            <w:r>
              <w:rPr>
                <w:b/>
                <w:sz w:val="20"/>
              </w:rPr>
              <w:t>Điều kiện sau (Post-Condition(s))</w:t>
            </w:r>
          </w:p>
        </w:tc>
        <w:tc>
          <w:tcPr>
            <w:tcW w:w="6336" w:type="dxa"/>
          </w:tcPr>
          <w:p w14:paraId="7861C820">
            <w:pPr>
              <w:spacing w:after="0" w:line="240" w:lineRule="auto"/>
            </w:pPr>
            <w:r>
              <w:rPr>
                <w:sz w:val="20"/>
              </w:rPr>
              <w:t>Booking trạng thái Held được tạo với danh sách ghế đã chọn</w:t>
            </w:r>
          </w:p>
        </w:tc>
      </w:tr>
      <w:tr w14:paraId="4F78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A5078D">
            <w:pPr>
              <w:spacing w:after="0" w:line="240" w:lineRule="auto"/>
            </w:pPr>
            <w:r>
              <w:rPr>
                <w:b/>
                <w:sz w:val="20"/>
              </w:rPr>
              <w:t>Luồng cơ bản (Basic Flow)</w:t>
            </w:r>
          </w:p>
        </w:tc>
        <w:tc>
          <w:tcPr>
            <w:tcW w:w="6336" w:type="dxa"/>
          </w:tcPr>
          <w:p w14:paraId="74A4BCA5">
            <w:pPr>
              <w:spacing w:after="0" w:line="240" w:lineRule="auto"/>
            </w:pPr>
            <w:r>
              <w:rPr>
                <w:sz w:val="20"/>
              </w:rPr>
              <w:t>1. Người dùng chọn phim → rạp/ngày/suất chiếu.</w:t>
            </w:r>
          </w:p>
          <w:p w14:paraId="46330979">
            <w:pPr>
              <w:spacing w:after="20" w:line="240" w:lineRule="auto"/>
            </w:pPr>
            <w:r>
              <w:rPr>
                <w:sz w:val="20"/>
              </w:rPr>
              <w:t>2. Hệ thống hiển thị sơ đồ ghế, đánh dấu ghế đã bán/đang giữ.</w:t>
            </w:r>
          </w:p>
          <w:p w14:paraId="782CC85C">
            <w:pPr>
              <w:spacing w:after="20" w:line="240" w:lineRule="auto"/>
            </w:pPr>
            <w:r>
              <w:rPr>
                <w:sz w:val="20"/>
              </w:rPr>
              <w:t>3. Chọn ghế trống → thêm combo (tùy chọn) → vào Giỏ vé.</w:t>
            </w:r>
          </w:p>
          <w:p w14:paraId="761CC9F7">
            <w:pPr>
              <w:spacing w:after="20" w:line="240" w:lineRule="auto"/>
            </w:pPr>
            <w:r>
              <w:rPr>
                <w:sz w:val="20"/>
              </w:rPr>
              <w:t>4. Xác nhận → tạo Booking (Held), chuyển sang UC7 Thanh toán.</w:t>
            </w:r>
          </w:p>
        </w:tc>
      </w:tr>
      <w:tr w14:paraId="5719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4FFA4B">
            <w:pPr>
              <w:spacing w:after="0" w:line="240" w:lineRule="auto"/>
            </w:pPr>
            <w:r>
              <w:rPr>
                <w:b/>
                <w:sz w:val="20"/>
              </w:rPr>
              <w:t>Luồng thay thế (Alternative Flow)</w:t>
            </w:r>
          </w:p>
        </w:tc>
        <w:tc>
          <w:tcPr>
            <w:tcW w:w="6336" w:type="dxa"/>
          </w:tcPr>
          <w:p w14:paraId="1D611D32">
            <w:pPr>
              <w:spacing w:after="0" w:line="240" w:lineRule="auto"/>
            </w:pPr>
            <w:r>
              <w:rPr>
                <w:sz w:val="20"/>
              </w:rPr>
              <w:t>A1 — Người dùng bỏ ghế đang chọn giữa chừng → hệ thống nhả ghế ngay lập tức.</w:t>
            </w:r>
          </w:p>
        </w:tc>
      </w:tr>
      <w:tr w14:paraId="7731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48DC583">
            <w:pPr>
              <w:spacing w:after="0" w:line="240" w:lineRule="auto"/>
            </w:pPr>
            <w:r>
              <w:rPr>
                <w:b/>
                <w:sz w:val="20"/>
              </w:rPr>
              <w:t>Luồng ngoại lệ (Exception Flow)</w:t>
            </w:r>
          </w:p>
        </w:tc>
        <w:tc>
          <w:tcPr>
            <w:tcW w:w="6336" w:type="dxa"/>
          </w:tcPr>
          <w:p w14:paraId="62DB7FF8">
            <w:pPr>
              <w:spacing w:after="0" w:line="240" w:lineRule="auto"/>
            </w:pPr>
            <w:r>
              <w:rPr>
                <w:sz w:val="20"/>
              </w:rPr>
              <w:t>E1 — Ghế vừa chọn bị người khác đặt trước khi xác nhận → báo lỗi và yêu cầu chọn lại.</w:t>
            </w:r>
          </w:p>
        </w:tc>
      </w:tr>
      <w:tr w14:paraId="589B8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2698773">
            <w:pPr>
              <w:spacing w:after="0" w:line="240" w:lineRule="auto"/>
            </w:pPr>
            <w:r>
              <w:rPr>
                <w:b/>
                <w:sz w:val="20"/>
              </w:rPr>
              <w:t>Ràng buộc (Business Rules)</w:t>
            </w:r>
          </w:p>
        </w:tc>
        <w:tc>
          <w:tcPr>
            <w:tcW w:w="6336" w:type="dxa"/>
          </w:tcPr>
          <w:p w14:paraId="713EB249">
            <w:pPr>
              <w:spacing w:after="0" w:line="240" w:lineRule="auto"/>
            </w:pPr>
            <w:r>
              <w:rPr>
                <w:sz w:val="20"/>
              </w:rPr>
              <w:t>Áp dụng chung quy tắc giữ ghế 5-10 phút như UC3.</w:t>
            </w:r>
          </w:p>
        </w:tc>
      </w:tr>
      <w:tr w14:paraId="5A915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1423062">
            <w:pPr>
              <w:spacing w:after="0" w:line="240" w:lineRule="auto"/>
            </w:pPr>
            <w:r>
              <w:rPr>
                <w:b/>
                <w:sz w:val="20"/>
              </w:rPr>
              <w:t>Yêu cầu phi chức năng (Non-Functional Requirement)</w:t>
            </w:r>
          </w:p>
        </w:tc>
        <w:tc>
          <w:tcPr>
            <w:tcW w:w="6336" w:type="dxa"/>
          </w:tcPr>
          <w:p w14:paraId="55F77A67">
            <w:pPr>
              <w:spacing w:after="0" w:line="240" w:lineRule="auto"/>
            </w:pPr>
            <w:r>
              <w:rPr>
                <w:sz w:val="20"/>
              </w:rPr>
              <w:t>Sơ đồ ghế cập nhật trạng thái tối thiểu mỗi 5-10 giây (polling) để giảm xung đột.</w:t>
            </w:r>
          </w:p>
        </w:tc>
      </w:tr>
    </w:tbl>
    <w:p w14:paraId="406EAB66">
      <w:pPr>
        <w:pStyle w:val="4"/>
      </w:pPr>
      <w:r>
        <w:rPr>
          <w:rFonts w:ascii="Times New Roman" w:hAnsi="Times New Roman"/>
          <w:color w:val="1F497D"/>
        </w:rPr>
        <w:t>3.4.2. Sơ đồ luồng chi tiết</w:t>
      </w:r>
    </w:p>
    <w:p w14:paraId="614751E8">
      <w:pPr>
        <w:spacing w:after="120"/>
      </w:pPr>
      <w:r>
        <w:rPr>
          <w:b w:val="0"/>
          <w:i w:val="0"/>
          <w:sz w:val="21"/>
        </w:rPr>
        <w:t>Chọn phim/suất → tải sơ đồ ghế → chọn ghế → thêm combo → tạo Booking (Held) → UC7.</w:t>
      </w:r>
    </w:p>
    <w:p w14:paraId="03797FDD">
      <w:pPr>
        <w:pStyle w:val="4"/>
      </w:pPr>
      <w:r>
        <w:rPr>
          <w:rFonts w:ascii="Times New Roman" w:hAnsi="Times New Roman"/>
          <w:color w:val="1F497D"/>
        </w:rPr>
        <w:t>3.4.3. Giao diện</w:t>
      </w:r>
    </w:p>
    <w:p w14:paraId="69AE11B0">
      <w:pPr>
        <w:spacing w:after="120"/>
      </w:pPr>
      <w:r>
        <w:rPr>
          <w:b w:val="0"/>
          <w:i w:val="0"/>
          <w:sz w:val="21"/>
        </w:rPr>
        <w:t>Trang chọn ghế dạng lưới trực quan, chú thích màu trống/đang giữ/đã bán/đang chọn.</w:t>
      </w:r>
    </w:p>
    <w:p w14:paraId="59444C8F">
      <w:pPr>
        <w:pStyle w:val="4"/>
      </w:pPr>
      <w:r>
        <w:rPr>
          <w:rFonts w:ascii="Times New Roman" w:hAnsi="Times New Roman"/>
          <w:color w:val="1F497D"/>
        </w:rPr>
        <w:t>3.4.4.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1811"/>
        <w:gridCol w:w="1241"/>
        <w:gridCol w:w="984"/>
        <w:gridCol w:w="2922"/>
      </w:tblGrid>
      <w:tr w14:paraId="74AB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1A823EEA">
            <w:pPr>
              <w:spacing w:after="0" w:line="240" w:lineRule="auto"/>
            </w:pPr>
            <w:r>
              <w:rPr>
                <w:b/>
                <w:color w:val="FFFFFF"/>
                <w:sz w:val="20"/>
              </w:rPr>
              <w:t>Tên tiếng Việt</w:t>
            </w:r>
          </w:p>
        </w:tc>
        <w:tc>
          <w:tcPr>
            <w:tcW w:w="1872" w:type="dxa"/>
            <w:shd w:val="clear" w:color="auto" w:fill="1F497D"/>
          </w:tcPr>
          <w:p w14:paraId="4FADC298">
            <w:pPr>
              <w:spacing w:after="0" w:line="240" w:lineRule="auto"/>
            </w:pPr>
            <w:r>
              <w:rPr>
                <w:b/>
                <w:color w:val="FFFFFF"/>
                <w:sz w:val="20"/>
              </w:rPr>
              <w:t>Tên tiếng Anh</w:t>
            </w:r>
          </w:p>
        </w:tc>
        <w:tc>
          <w:tcPr>
            <w:tcW w:w="1296" w:type="dxa"/>
            <w:shd w:val="clear" w:color="auto" w:fill="1F497D"/>
          </w:tcPr>
          <w:p w14:paraId="184A7201">
            <w:pPr>
              <w:spacing w:after="0" w:line="240" w:lineRule="auto"/>
            </w:pPr>
            <w:r>
              <w:rPr>
                <w:b/>
                <w:color w:val="FFFFFF"/>
                <w:sz w:val="20"/>
              </w:rPr>
              <w:t>Loại</w:t>
            </w:r>
          </w:p>
        </w:tc>
        <w:tc>
          <w:tcPr>
            <w:tcW w:w="1008" w:type="dxa"/>
            <w:shd w:val="clear" w:color="auto" w:fill="1F497D"/>
          </w:tcPr>
          <w:p w14:paraId="54BB2952">
            <w:pPr>
              <w:spacing w:after="0" w:line="240" w:lineRule="auto"/>
            </w:pPr>
            <w:r>
              <w:rPr>
                <w:b/>
                <w:color w:val="FFFFFF"/>
                <w:sz w:val="20"/>
              </w:rPr>
              <w:t>Bắt buộc?</w:t>
            </w:r>
          </w:p>
        </w:tc>
        <w:tc>
          <w:tcPr>
            <w:tcW w:w="3168" w:type="dxa"/>
            <w:shd w:val="clear" w:color="auto" w:fill="1F497D"/>
          </w:tcPr>
          <w:p w14:paraId="596A2F0F">
            <w:pPr>
              <w:spacing w:after="0" w:line="240" w:lineRule="auto"/>
            </w:pPr>
            <w:r>
              <w:rPr>
                <w:b/>
                <w:color w:val="FFFFFF"/>
                <w:sz w:val="20"/>
              </w:rPr>
              <w:t>Mô tả</w:t>
            </w:r>
          </w:p>
        </w:tc>
      </w:tr>
      <w:tr w14:paraId="3C49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0EA68B3">
            <w:pPr>
              <w:spacing w:after="0" w:line="240" w:lineRule="auto"/>
            </w:pPr>
            <w:r>
              <w:rPr>
                <w:sz w:val="20"/>
              </w:rPr>
              <w:t>Suất chiếu</w:t>
            </w:r>
          </w:p>
        </w:tc>
        <w:tc>
          <w:tcPr>
            <w:tcW w:w="1872" w:type="dxa"/>
          </w:tcPr>
          <w:p w14:paraId="2837ED85">
            <w:pPr>
              <w:spacing w:after="0" w:line="240" w:lineRule="auto"/>
            </w:pPr>
            <w:r>
              <w:rPr>
                <w:sz w:val="20"/>
              </w:rPr>
              <w:t>showtime_id</w:t>
            </w:r>
          </w:p>
        </w:tc>
        <w:tc>
          <w:tcPr>
            <w:tcW w:w="1296" w:type="dxa"/>
          </w:tcPr>
          <w:p w14:paraId="4FA2362B">
            <w:pPr>
              <w:spacing w:after="0" w:line="240" w:lineRule="auto"/>
            </w:pPr>
            <w:r>
              <w:rPr>
                <w:sz w:val="20"/>
              </w:rPr>
              <w:t>Select</w:t>
            </w:r>
          </w:p>
        </w:tc>
        <w:tc>
          <w:tcPr>
            <w:tcW w:w="1008" w:type="dxa"/>
          </w:tcPr>
          <w:p w14:paraId="79EF1E88">
            <w:pPr>
              <w:spacing w:after="0" w:line="240" w:lineRule="auto"/>
            </w:pPr>
            <w:r>
              <w:rPr>
                <w:sz w:val="20"/>
              </w:rPr>
              <w:t>Có</w:t>
            </w:r>
          </w:p>
        </w:tc>
        <w:tc>
          <w:tcPr>
            <w:tcW w:w="3168" w:type="dxa"/>
          </w:tcPr>
          <w:p w14:paraId="138562E6">
            <w:pPr>
              <w:spacing w:after="0" w:line="240" w:lineRule="auto"/>
            </w:pPr>
            <w:r>
              <w:rPr>
                <w:sz w:val="20"/>
              </w:rPr>
              <w:t>Suất cần đặt</w:t>
            </w:r>
          </w:p>
        </w:tc>
      </w:tr>
      <w:tr w14:paraId="6968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576AA61">
            <w:pPr>
              <w:spacing w:after="0" w:line="240" w:lineRule="auto"/>
            </w:pPr>
            <w:r>
              <w:rPr>
                <w:sz w:val="20"/>
              </w:rPr>
              <w:t>Ghế chọn</w:t>
            </w:r>
          </w:p>
        </w:tc>
        <w:tc>
          <w:tcPr>
            <w:tcW w:w="1872" w:type="dxa"/>
          </w:tcPr>
          <w:p w14:paraId="10E5EFC8">
            <w:pPr>
              <w:spacing w:after="0" w:line="240" w:lineRule="auto"/>
            </w:pPr>
            <w:r>
              <w:rPr>
                <w:sz w:val="20"/>
              </w:rPr>
              <w:t>seat_ids</w:t>
            </w:r>
          </w:p>
        </w:tc>
        <w:tc>
          <w:tcPr>
            <w:tcW w:w="1296" w:type="dxa"/>
          </w:tcPr>
          <w:p w14:paraId="48943618">
            <w:pPr>
              <w:spacing w:after="0" w:line="240" w:lineRule="auto"/>
            </w:pPr>
            <w:r>
              <w:rPr>
                <w:sz w:val="20"/>
              </w:rPr>
              <w:t>Multi-select</w:t>
            </w:r>
          </w:p>
        </w:tc>
        <w:tc>
          <w:tcPr>
            <w:tcW w:w="1008" w:type="dxa"/>
          </w:tcPr>
          <w:p w14:paraId="1FCE097A">
            <w:pPr>
              <w:spacing w:after="0" w:line="240" w:lineRule="auto"/>
            </w:pPr>
            <w:r>
              <w:rPr>
                <w:sz w:val="20"/>
              </w:rPr>
              <w:t>Có</w:t>
            </w:r>
          </w:p>
        </w:tc>
        <w:tc>
          <w:tcPr>
            <w:tcW w:w="3168" w:type="dxa"/>
          </w:tcPr>
          <w:p w14:paraId="750DDD0E">
            <w:pPr>
              <w:spacing w:after="0" w:line="240" w:lineRule="auto"/>
            </w:pPr>
            <w:r>
              <w:rPr>
                <w:sz w:val="20"/>
              </w:rPr>
              <w:t>Danh sách ghế</w:t>
            </w:r>
          </w:p>
        </w:tc>
      </w:tr>
      <w:tr w14:paraId="6C78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C82FC7">
            <w:pPr>
              <w:spacing w:after="0" w:line="240" w:lineRule="auto"/>
            </w:pPr>
            <w:r>
              <w:rPr>
                <w:sz w:val="20"/>
              </w:rPr>
              <w:t>Combo</w:t>
            </w:r>
          </w:p>
        </w:tc>
        <w:tc>
          <w:tcPr>
            <w:tcW w:w="1872" w:type="dxa"/>
          </w:tcPr>
          <w:p w14:paraId="620D5645">
            <w:pPr>
              <w:spacing w:after="0" w:line="240" w:lineRule="auto"/>
            </w:pPr>
            <w:r>
              <w:rPr>
                <w:sz w:val="20"/>
              </w:rPr>
              <w:t>combo_ids</w:t>
            </w:r>
          </w:p>
        </w:tc>
        <w:tc>
          <w:tcPr>
            <w:tcW w:w="1296" w:type="dxa"/>
          </w:tcPr>
          <w:p w14:paraId="50CC8A87">
            <w:pPr>
              <w:spacing w:after="0" w:line="240" w:lineRule="auto"/>
            </w:pPr>
            <w:r>
              <w:rPr>
                <w:sz w:val="20"/>
              </w:rPr>
              <w:t>Multi-select</w:t>
            </w:r>
          </w:p>
        </w:tc>
        <w:tc>
          <w:tcPr>
            <w:tcW w:w="1008" w:type="dxa"/>
          </w:tcPr>
          <w:p w14:paraId="5055EF48">
            <w:pPr>
              <w:spacing w:after="0" w:line="240" w:lineRule="auto"/>
            </w:pPr>
            <w:r>
              <w:rPr>
                <w:sz w:val="20"/>
              </w:rPr>
              <w:t>Không</w:t>
            </w:r>
          </w:p>
        </w:tc>
        <w:tc>
          <w:tcPr>
            <w:tcW w:w="3168" w:type="dxa"/>
          </w:tcPr>
          <w:p w14:paraId="0CEE82E3">
            <w:pPr>
              <w:spacing w:after="0" w:line="240" w:lineRule="auto"/>
            </w:pPr>
            <w:r>
              <w:rPr>
                <w:sz w:val="20"/>
              </w:rPr>
              <w:t>Bắp nước kèm</w:t>
            </w:r>
          </w:p>
        </w:tc>
      </w:tr>
    </w:tbl>
    <w:p w14:paraId="4D1C67FE">
      <w:r>
        <w:br w:type="page"/>
      </w:r>
    </w:p>
    <w:p w14:paraId="04C237AF">
      <w:pPr>
        <w:pStyle w:val="3"/>
      </w:pPr>
      <w:r>
        <w:rPr>
          <w:rFonts w:ascii="Times New Roman" w:hAnsi="Times New Roman"/>
          <w:color w:val="1F497D"/>
        </w:rPr>
        <w:t>3.5. UC5 — Đổi / Hủy vé qua Chatbot</w:t>
      </w:r>
    </w:p>
    <w:p w14:paraId="4E082908">
      <w:pPr>
        <w:pStyle w:val="4"/>
      </w:pPr>
      <w:r>
        <w:rPr>
          <w:rFonts w:ascii="Times New Roman" w:hAnsi="Times New Roman"/>
          <w:color w:val="1F497D"/>
        </w:rPr>
        <w:t>3.5.1.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5980"/>
      </w:tblGrid>
      <w:tr w14:paraId="54F1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72B6DDA">
            <w:pPr>
              <w:spacing w:after="0" w:line="240" w:lineRule="auto"/>
            </w:pPr>
            <w:r>
              <w:rPr>
                <w:b/>
                <w:sz w:val="20"/>
              </w:rPr>
              <w:t>Use Case ID</w:t>
            </w:r>
          </w:p>
        </w:tc>
        <w:tc>
          <w:tcPr>
            <w:tcW w:w="6336" w:type="dxa"/>
          </w:tcPr>
          <w:p w14:paraId="3DD07BD6">
            <w:pPr>
              <w:spacing w:after="0" w:line="240" w:lineRule="auto"/>
            </w:pPr>
            <w:r>
              <w:rPr>
                <w:sz w:val="20"/>
              </w:rPr>
              <w:t>UC5</w:t>
            </w:r>
          </w:p>
        </w:tc>
      </w:tr>
      <w:tr w14:paraId="4664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2B7EF8A">
            <w:pPr>
              <w:spacing w:after="0" w:line="240" w:lineRule="auto"/>
            </w:pPr>
            <w:r>
              <w:rPr>
                <w:b/>
                <w:sz w:val="20"/>
              </w:rPr>
              <w:t>Mô tả</w:t>
            </w:r>
          </w:p>
        </w:tc>
        <w:tc>
          <w:tcPr>
            <w:tcW w:w="6336" w:type="dxa"/>
          </w:tcPr>
          <w:p w14:paraId="0694BE12">
            <w:pPr>
              <w:spacing w:after="0" w:line="240" w:lineRule="auto"/>
            </w:pPr>
            <w:r>
              <w:rPr>
                <w:sz w:val="20"/>
              </w:rPr>
              <w:t>Người dùng yêu cầu AI đổi suất chiếu hoặc hủy một vé đã đặt bằng ngôn ngữ tự nhiên.</w:t>
            </w:r>
          </w:p>
        </w:tc>
      </w:tr>
      <w:tr w14:paraId="3013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54B74E">
            <w:pPr>
              <w:spacing w:after="0" w:line="240" w:lineRule="auto"/>
            </w:pPr>
            <w:r>
              <w:rPr>
                <w:b/>
                <w:sz w:val="20"/>
              </w:rPr>
              <w:t>Tác nhân (Actor(s))</w:t>
            </w:r>
          </w:p>
        </w:tc>
        <w:tc>
          <w:tcPr>
            <w:tcW w:w="6336" w:type="dxa"/>
          </w:tcPr>
          <w:p w14:paraId="460B1B02">
            <w:pPr>
              <w:spacing w:after="0" w:line="240" w:lineRule="auto"/>
            </w:pPr>
            <w:r>
              <w:rPr>
                <w:sz w:val="20"/>
              </w:rPr>
              <w:t>Người dùng</w:t>
            </w:r>
          </w:p>
        </w:tc>
      </w:tr>
      <w:tr w14:paraId="76C0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50F1FC1">
            <w:pPr>
              <w:spacing w:after="0" w:line="240" w:lineRule="auto"/>
            </w:pPr>
            <w:r>
              <w:rPr>
                <w:b/>
                <w:sz w:val="20"/>
              </w:rPr>
              <w:t>Sự ưu tiên (Priority)</w:t>
            </w:r>
          </w:p>
        </w:tc>
        <w:tc>
          <w:tcPr>
            <w:tcW w:w="6336" w:type="dxa"/>
          </w:tcPr>
          <w:p w14:paraId="391D927E">
            <w:pPr>
              <w:spacing w:after="0" w:line="240" w:lineRule="auto"/>
            </w:pPr>
            <w:r>
              <w:rPr>
                <w:sz w:val="20"/>
              </w:rPr>
              <w:t>Trung bình</w:t>
            </w:r>
          </w:p>
        </w:tc>
      </w:tr>
      <w:tr w14:paraId="7CDC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900DFF6">
            <w:pPr>
              <w:spacing w:after="0" w:line="240" w:lineRule="auto"/>
            </w:pPr>
            <w:r>
              <w:rPr>
                <w:b/>
                <w:sz w:val="20"/>
              </w:rPr>
              <w:t>Trigger</w:t>
            </w:r>
          </w:p>
        </w:tc>
        <w:tc>
          <w:tcPr>
            <w:tcW w:w="6336" w:type="dxa"/>
          </w:tcPr>
          <w:p w14:paraId="2B34F73B">
            <w:pPr>
              <w:spacing w:after="0" w:line="240" w:lineRule="auto"/>
            </w:pPr>
            <w:r>
              <w:rPr>
                <w:sz w:val="20"/>
              </w:rPr>
              <w:t>Người dùng nhắn yêu cầu đổi/hủy (“Đổi sang suất 21h” / “Hủy vé lúc nãy”)</w:t>
            </w:r>
          </w:p>
        </w:tc>
      </w:tr>
      <w:tr w14:paraId="4AAF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82298D">
            <w:pPr>
              <w:spacing w:after="0" w:line="240" w:lineRule="auto"/>
            </w:pPr>
            <w:r>
              <w:rPr>
                <w:b/>
                <w:sz w:val="20"/>
              </w:rPr>
              <w:t>Điều kiện cần (Pre-Condition)</w:t>
            </w:r>
          </w:p>
        </w:tc>
        <w:tc>
          <w:tcPr>
            <w:tcW w:w="6336" w:type="dxa"/>
          </w:tcPr>
          <w:p w14:paraId="7F73CD9E">
            <w:pPr>
              <w:spacing w:after="0" w:line="240" w:lineRule="auto"/>
            </w:pPr>
            <w:r>
              <w:rPr>
                <w:sz w:val="20"/>
              </w:rPr>
              <w:t>Người dùng đã đăng nhập và có ít nhất một Booking hợp lệ (Held hoặc Confirmed) chưa diễn ra</w:t>
            </w:r>
          </w:p>
        </w:tc>
      </w:tr>
      <w:tr w14:paraId="0E15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CF8EA05">
            <w:pPr>
              <w:spacing w:after="0" w:line="240" w:lineRule="auto"/>
            </w:pPr>
            <w:r>
              <w:rPr>
                <w:b/>
                <w:sz w:val="20"/>
              </w:rPr>
              <w:t>Điều kiện sau (Post-Condition(s))</w:t>
            </w:r>
          </w:p>
        </w:tc>
        <w:tc>
          <w:tcPr>
            <w:tcW w:w="6336" w:type="dxa"/>
          </w:tcPr>
          <w:p w14:paraId="0186E37E">
            <w:pPr>
              <w:spacing w:after="0" w:line="240" w:lineRule="auto"/>
            </w:pPr>
            <w:r>
              <w:rPr>
                <w:sz w:val="20"/>
              </w:rPr>
              <w:t>Booking được cập nhật sang suất mới, hoặc chuyển Cancelled</w:t>
            </w:r>
          </w:p>
        </w:tc>
      </w:tr>
      <w:tr w14:paraId="55AB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FA08A3A">
            <w:pPr>
              <w:spacing w:after="0" w:line="240" w:lineRule="auto"/>
            </w:pPr>
            <w:r>
              <w:rPr>
                <w:b/>
                <w:sz w:val="20"/>
              </w:rPr>
              <w:t>Luồng cơ bản (Basic Flow)</w:t>
            </w:r>
          </w:p>
        </w:tc>
        <w:tc>
          <w:tcPr>
            <w:tcW w:w="6336" w:type="dxa"/>
          </w:tcPr>
          <w:p w14:paraId="78175A54">
            <w:pPr>
              <w:spacing w:after="0" w:line="240" w:lineRule="auto"/>
            </w:pPr>
            <w:r>
              <w:rPr>
                <w:sz w:val="20"/>
              </w:rPr>
              <w:t>1. AI gọi get_user_bookings(user_id) để xác định vé cần thao tác.</w:t>
            </w:r>
          </w:p>
          <w:p w14:paraId="78AF54C9">
            <w:pPr>
              <w:spacing w:after="20" w:line="240" w:lineRule="auto"/>
            </w:pPr>
            <w:r>
              <w:rPr>
                <w:sz w:val="20"/>
              </w:rPr>
              <w:t>2. AI xác nhận lại vé nào sẽ đổi/hủy.</w:t>
            </w:r>
          </w:p>
          <w:p w14:paraId="36FEA4B4">
            <w:pPr>
              <w:spacing w:after="20" w:line="240" w:lineRule="auto"/>
            </w:pPr>
            <w:r>
              <w:rPr>
                <w:sz w:val="20"/>
              </w:rPr>
              <w:t>3. Người dùng xác nhận → AI gọi reschedule_booking(id, new_showtime) hoặc cancel_booking(id).</w:t>
            </w:r>
          </w:p>
          <w:p w14:paraId="1756CBB9">
            <w:pPr>
              <w:spacing w:after="20" w:line="240" w:lineRule="auto"/>
            </w:pPr>
            <w:r>
              <w:rPr>
                <w:sz w:val="20"/>
              </w:rPr>
              <w:t>4. Hệ thống cập nhật trạng thái và thông báo kết quả.</w:t>
            </w:r>
          </w:p>
        </w:tc>
      </w:tr>
      <w:tr w14:paraId="478C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314D9CB">
            <w:pPr>
              <w:spacing w:after="0" w:line="240" w:lineRule="auto"/>
            </w:pPr>
            <w:r>
              <w:rPr>
                <w:b/>
                <w:sz w:val="20"/>
              </w:rPr>
              <w:t>Luồng thay thế (Alternative Flow)</w:t>
            </w:r>
          </w:p>
        </w:tc>
        <w:tc>
          <w:tcPr>
            <w:tcW w:w="6336" w:type="dxa"/>
          </w:tcPr>
          <w:p w14:paraId="7B43C7FA">
            <w:pPr>
              <w:spacing w:after="0" w:line="240" w:lineRule="auto"/>
            </w:pPr>
            <w:r>
              <w:rPr>
                <w:sz w:val="20"/>
              </w:rPr>
              <w:t>A1 — Người dùng có nhiều booking gần thời điểm hiện tại → AI liệt kê để chọn đúng vé.</w:t>
            </w:r>
          </w:p>
        </w:tc>
      </w:tr>
      <w:tr w14:paraId="0AFC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2802731">
            <w:pPr>
              <w:spacing w:after="0" w:line="240" w:lineRule="auto"/>
            </w:pPr>
            <w:r>
              <w:rPr>
                <w:b/>
                <w:sz w:val="20"/>
              </w:rPr>
              <w:t>Luồng ngoại lệ (Exception Flow)</w:t>
            </w:r>
          </w:p>
        </w:tc>
        <w:tc>
          <w:tcPr>
            <w:tcW w:w="6336" w:type="dxa"/>
          </w:tcPr>
          <w:p w14:paraId="13E4B188">
            <w:pPr>
              <w:spacing w:after="0" w:line="240" w:lineRule="auto"/>
            </w:pPr>
            <w:r>
              <w:rPr>
                <w:sz w:val="20"/>
              </w:rPr>
              <w:t>E1 — Booking Confirmed quá gần giờ chiếu (vi phạm Business Rule) → AI từ chối và giải thích chính sách.</w:t>
            </w:r>
          </w:p>
        </w:tc>
      </w:tr>
      <w:tr w14:paraId="1FA4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0C53338">
            <w:pPr>
              <w:spacing w:after="0" w:line="240" w:lineRule="auto"/>
            </w:pPr>
            <w:r>
              <w:rPr>
                <w:b/>
                <w:sz w:val="20"/>
              </w:rPr>
              <w:t>Ràng buộc (Business Rules)</w:t>
            </w:r>
          </w:p>
        </w:tc>
        <w:tc>
          <w:tcPr>
            <w:tcW w:w="6336" w:type="dxa"/>
          </w:tcPr>
          <w:p w14:paraId="3FAC20F0">
            <w:pPr>
              <w:spacing w:after="0" w:line="240" w:lineRule="auto"/>
            </w:pPr>
            <w:r>
              <w:rPr>
                <w:sz w:val="20"/>
              </w:rPr>
              <w:t>Chỉ cho phép hủy/đổi trước giờ chiếu tối thiểu 30 phút; vé đã CheckedIn không thể hủy.</w:t>
            </w:r>
          </w:p>
        </w:tc>
      </w:tr>
      <w:tr w14:paraId="71E3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0C39FC">
            <w:pPr>
              <w:spacing w:after="0" w:line="240" w:lineRule="auto"/>
            </w:pPr>
            <w:r>
              <w:rPr>
                <w:b/>
                <w:sz w:val="20"/>
              </w:rPr>
              <w:t>Yêu cầu phi chức năng (Non-Functional Requirement)</w:t>
            </w:r>
          </w:p>
        </w:tc>
        <w:tc>
          <w:tcPr>
            <w:tcW w:w="6336" w:type="dxa"/>
          </w:tcPr>
          <w:p w14:paraId="5061FDB3">
            <w:pPr>
              <w:spacing w:after="0" w:line="240" w:lineRule="auto"/>
            </w:pPr>
            <w:r>
              <w:rPr>
                <w:sz w:val="20"/>
              </w:rPr>
              <w:t>Toàn bộ thao tác đổi/hủy qua AI phải được ghi log để đối chiếu khi có tranh chấp.</w:t>
            </w:r>
          </w:p>
        </w:tc>
      </w:tr>
    </w:tbl>
    <w:p w14:paraId="771DF830">
      <w:pPr>
        <w:pStyle w:val="4"/>
      </w:pPr>
      <w:r>
        <w:rPr>
          <w:rFonts w:ascii="Times New Roman" w:hAnsi="Times New Roman"/>
          <w:color w:val="1F497D"/>
        </w:rPr>
        <w:t>3.5.2. Sơ đồ luồng chi tiết</w:t>
      </w:r>
    </w:p>
    <w:p w14:paraId="76540654">
      <w:pPr>
        <w:spacing w:after="120"/>
      </w:pPr>
      <w:r>
        <w:rPr>
          <w:b w:val="0"/>
          <w:i w:val="0"/>
          <w:sz w:val="21"/>
        </w:rPr>
        <w:t>AI xác định vé (get_user_bookings) → xác nhận → reschedule_booking/cancel_booking → cập nhật trạng thái.</w:t>
      </w:r>
    </w:p>
    <w:p w14:paraId="33834317">
      <w:pPr>
        <w:pStyle w:val="4"/>
      </w:pPr>
      <w:r>
        <w:rPr>
          <w:rFonts w:ascii="Times New Roman" w:hAnsi="Times New Roman"/>
          <w:color w:val="1F497D"/>
        </w:rPr>
        <w:t>3.5.3. Giao diện</w:t>
      </w:r>
    </w:p>
    <w:p w14:paraId="72AF8712">
      <w:pPr>
        <w:spacing w:after="120"/>
      </w:pPr>
      <w:r>
        <w:rPr>
          <w:b w:val="0"/>
          <w:i w:val="0"/>
          <w:sz w:val="21"/>
        </w:rPr>
        <w:t>Hiển thị trong cùng khung chat, kèm thẻ thông tin booking để xác nhận trước khi thực thi.</w:t>
      </w:r>
    </w:p>
    <w:p w14:paraId="23B6F5D2">
      <w:pPr>
        <w:pStyle w:val="4"/>
      </w:pPr>
      <w:r>
        <w:rPr>
          <w:rFonts w:ascii="Times New Roman" w:hAnsi="Times New Roman"/>
          <w:color w:val="1F497D"/>
        </w:rPr>
        <w:t>3.5.4.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1822"/>
        <w:gridCol w:w="1264"/>
        <w:gridCol w:w="980"/>
        <w:gridCol w:w="2903"/>
      </w:tblGrid>
      <w:tr w14:paraId="6D5C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3B075F3A">
            <w:pPr>
              <w:spacing w:after="0" w:line="240" w:lineRule="auto"/>
            </w:pPr>
            <w:r>
              <w:rPr>
                <w:b/>
                <w:color w:val="FFFFFF"/>
                <w:sz w:val="20"/>
              </w:rPr>
              <w:t>Tên tiếng Việt</w:t>
            </w:r>
          </w:p>
        </w:tc>
        <w:tc>
          <w:tcPr>
            <w:tcW w:w="1872" w:type="dxa"/>
            <w:shd w:val="clear" w:color="auto" w:fill="1F497D"/>
          </w:tcPr>
          <w:p w14:paraId="6A0488CB">
            <w:pPr>
              <w:spacing w:after="0" w:line="240" w:lineRule="auto"/>
            </w:pPr>
            <w:r>
              <w:rPr>
                <w:b/>
                <w:color w:val="FFFFFF"/>
                <w:sz w:val="20"/>
              </w:rPr>
              <w:t>Tên tiếng Anh</w:t>
            </w:r>
          </w:p>
        </w:tc>
        <w:tc>
          <w:tcPr>
            <w:tcW w:w="1296" w:type="dxa"/>
            <w:shd w:val="clear" w:color="auto" w:fill="1F497D"/>
          </w:tcPr>
          <w:p w14:paraId="11BD652E">
            <w:pPr>
              <w:spacing w:after="0" w:line="240" w:lineRule="auto"/>
            </w:pPr>
            <w:r>
              <w:rPr>
                <w:b/>
                <w:color w:val="FFFFFF"/>
                <w:sz w:val="20"/>
              </w:rPr>
              <w:t>Loại</w:t>
            </w:r>
          </w:p>
        </w:tc>
        <w:tc>
          <w:tcPr>
            <w:tcW w:w="1008" w:type="dxa"/>
            <w:shd w:val="clear" w:color="auto" w:fill="1F497D"/>
          </w:tcPr>
          <w:p w14:paraId="031E5746">
            <w:pPr>
              <w:spacing w:after="0" w:line="240" w:lineRule="auto"/>
            </w:pPr>
            <w:r>
              <w:rPr>
                <w:b/>
                <w:color w:val="FFFFFF"/>
                <w:sz w:val="20"/>
              </w:rPr>
              <w:t>Bắt buộc?</w:t>
            </w:r>
          </w:p>
        </w:tc>
        <w:tc>
          <w:tcPr>
            <w:tcW w:w="3168" w:type="dxa"/>
            <w:shd w:val="clear" w:color="auto" w:fill="1F497D"/>
          </w:tcPr>
          <w:p w14:paraId="4ABEBB1C">
            <w:pPr>
              <w:spacing w:after="0" w:line="240" w:lineRule="auto"/>
            </w:pPr>
            <w:r>
              <w:rPr>
                <w:b/>
                <w:color w:val="FFFFFF"/>
                <w:sz w:val="20"/>
              </w:rPr>
              <w:t>Mô tả</w:t>
            </w:r>
          </w:p>
        </w:tc>
      </w:tr>
      <w:tr w14:paraId="6BF7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3F8310">
            <w:pPr>
              <w:spacing w:after="0" w:line="240" w:lineRule="auto"/>
            </w:pPr>
            <w:r>
              <w:rPr>
                <w:sz w:val="20"/>
              </w:rPr>
              <w:t>Yêu cầu</w:t>
            </w:r>
          </w:p>
        </w:tc>
        <w:tc>
          <w:tcPr>
            <w:tcW w:w="1872" w:type="dxa"/>
          </w:tcPr>
          <w:p w14:paraId="4B513D95">
            <w:pPr>
              <w:spacing w:after="0" w:line="240" w:lineRule="auto"/>
            </w:pPr>
            <w:r>
              <w:rPr>
                <w:sz w:val="20"/>
              </w:rPr>
              <w:t>message</w:t>
            </w:r>
          </w:p>
        </w:tc>
        <w:tc>
          <w:tcPr>
            <w:tcW w:w="1296" w:type="dxa"/>
          </w:tcPr>
          <w:p w14:paraId="02A37E8E">
            <w:pPr>
              <w:spacing w:after="0" w:line="240" w:lineRule="auto"/>
            </w:pPr>
            <w:r>
              <w:rPr>
                <w:sz w:val="20"/>
              </w:rPr>
              <w:t>Text</w:t>
            </w:r>
          </w:p>
        </w:tc>
        <w:tc>
          <w:tcPr>
            <w:tcW w:w="1008" w:type="dxa"/>
          </w:tcPr>
          <w:p w14:paraId="48A57DD0">
            <w:pPr>
              <w:spacing w:after="0" w:line="240" w:lineRule="auto"/>
            </w:pPr>
            <w:r>
              <w:rPr>
                <w:sz w:val="20"/>
              </w:rPr>
              <w:t>Có</w:t>
            </w:r>
          </w:p>
        </w:tc>
        <w:tc>
          <w:tcPr>
            <w:tcW w:w="3168" w:type="dxa"/>
          </w:tcPr>
          <w:p w14:paraId="688F4C5B">
            <w:pPr>
              <w:spacing w:after="0" w:line="240" w:lineRule="auto"/>
            </w:pPr>
            <w:r>
              <w:rPr>
                <w:sz w:val="20"/>
              </w:rPr>
              <w:t>Câu lệnh đổi/hủy</w:t>
            </w:r>
          </w:p>
        </w:tc>
      </w:tr>
      <w:tr w14:paraId="2555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04C1857">
            <w:pPr>
              <w:spacing w:after="0" w:line="240" w:lineRule="auto"/>
            </w:pPr>
            <w:r>
              <w:rPr>
                <w:sz w:val="20"/>
              </w:rPr>
              <w:t>Mã booking</w:t>
            </w:r>
          </w:p>
        </w:tc>
        <w:tc>
          <w:tcPr>
            <w:tcW w:w="1872" w:type="dxa"/>
          </w:tcPr>
          <w:p w14:paraId="3CB79D48">
            <w:pPr>
              <w:spacing w:after="0" w:line="240" w:lineRule="auto"/>
            </w:pPr>
            <w:r>
              <w:rPr>
                <w:sz w:val="20"/>
              </w:rPr>
              <w:t>booking_id</w:t>
            </w:r>
          </w:p>
        </w:tc>
        <w:tc>
          <w:tcPr>
            <w:tcW w:w="1296" w:type="dxa"/>
          </w:tcPr>
          <w:p w14:paraId="11805F8F">
            <w:pPr>
              <w:spacing w:after="0" w:line="240" w:lineRule="auto"/>
            </w:pPr>
            <w:r>
              <w:rPr>
                <w:sz w:val="20"/>
              </w:rPr>
              <w:t>ID (AI trích/ngữ cảnh)</w:t>
            </w:r>
          </w:p>
        </w:tc>
        <w:tc>
          <w:tcPr>
            <w:tcW w:w="1008" w:type="dxa"/>
          </w:tcPr>
          <w:p w14:paraId="1892C116">
            <w:pPr>
              <w:spacing w:after="0" w:line="240" w:lineRule="auto"/>
            </w:pPr>
            <w:r>
              <w:rPr>
                <w:sz w:val="20"/>
              </w:rPr>
              <w:t>Có</w:t>
            </w:r>
          </w:p>
        </w:tc>
        <w:tc>
          <w:tcPr>
            <w:tcW w:w="3168" w:type="dxa"/>
          </w:tcPr>
          <w:p w14:paraId="091D858F">
            <w:pPr>
              <w:spacing w:after="0" w:line="240" w:lineRule="auto"/>
            </w:pPr>
            <w:r>
              <w:rPr>
                <w:sz w:val="20"/>
              </w:rPr>
              <w:t>Vé cần thao tác</w:t>
            </w:r>
          </w:p>
        </w:tc>
      </w:tr>
      <w:tr w14:paraId="4D41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EE5F39F">
            <w:pPr>
              <w:spacing w:after="0" w:line="240" w:lineRule="auto"/>
            </w:pPr>
            <w:r>
              <w:rPr>
                <w:sz w:val="20"/>
              </w:rPr>
              <w:t>Suất mới</w:t>
            </w:r>
          </w:p>
        </w:tc>
        <w:tc>
          <w:tcPr>
            <w:tcW w:w="1872" w:type="dxa"/>
          </w:tcPr>
          <w:p w14:paraId="0DB36193">
            <w:pPr>
              <w:spacing w:after="0" w:line="240" w:lineRule="auto"/>
            </w:pPr>
            <w:r>
              <w:rPr>
                <w:sz w:val="20"/>
              </w:rPr>
              <w:t>new_showtime</w:t>
            </w:r>
          </w:p>
        </w:tc>
        <w:tc>
          <w:tcPr>
            <w:tcW w:w="1296" w:type="dxa"/>
          </w:tcPr>
          <w:p w14:paraId="5A55BEEA">
            <w:pPr>
              <w:spacing w:after="0" w:line="240" w:lineRule="auto"/>
            </w:pPr>
            <w:r>
              <w:rPr>
                <w:sz w:val="20"/>
              </w:rPr>
              <w:t>DateTime</w:t>
            </w:r>
          </w:p>
        </w:tc>
        <w:tc>
          <w:tcPr>
            <w:tcW w:w="1008" w:type="dxa"/>
          </w:tcPr>
          <w:p w14:paraId="6A7B205E">
            <w:pPr>
              <w:spacing w:after="0" w:line="240" w:lineRule="auto"/>
            </w:pPr>
            <w:r>
              <w:rPr>
                <w:sz w:val="20"/>
              </w:rPr>
              <w:t>Không</w:t>
            </w:r>
          </w:p>
        </w:tc>
        <w:tc>
          <w:tcPr>
            <w:tcW w:w="3168" w:type="dxa"/>
          </w:tcPr>
          <w:p w14:paraId="4C792C7F">
            <w:pPr>
              <w:spacing w:after="0" w:line="240" w:lineRule="auto"/>
            </w:pPr>
            <w:r>
              <w:rPr>
                <w:sz w:val="20"/>
              </w:rPr>
              <w:t>Bắt buộc khi đổi suất</w:t>
            </w:r>
          </w:p>
        </w:tc>
      </w:tr>
    </w:tbl>
    <w:p w14:paraId="4688177B">
      <w:r>
        <w:br w:type="page"/>
      </w:r>
    </w:p>
    <w:p w14:paraId="1D36C589">
      <w:pPr>
        <w:pStyle w:val="3"/>
      </w:pPr>
      <w:r>
        <w:rPr>
          <w:rFonts w:ascii="Times New Roman" w:hAnsi="Times New Roman"/>
          <w:color w:val="1F497D"/>
        </w:rPr>
        <w:t>3.6. UC6 — Xem lịch sử đặt vé</w:t>
      </w:r>
    </w:p>
    <w:p w14:paraId="2B40D670">
      <w:pPr>
        <w:pStyle w:val="4"/>
      </w:pPr>
      <w:r>
        <w:rPr>
          <w:rFonts w:ascii="Times New Roman" w:hAnsi="Times New Roman"/>
          <w:color w:val="1F497D"/>
        </w:rPr>
        <w:t>3.6.1.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5948"/>
      </w:tblGrid>
      <w:tr w14:paraId="1D87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DCE6F1"/>
          </w:tcPr>
          <w:p w14:paraId="42ED8C7C">
            <w:pPr>
              <w:spacing w:after="0" w:line="240" w:lineRule="auto"/>
            </w:pPr>
            <w:r>
              <w:rPr>
                <w:b/>
                <w:sz w:val="20"/>
              </w:rPr>
              <w:t>Use Case ID</w:t>
            </w:r>
          </w:p>
        </w:tc>
        <w:tc>
          <w:tcPr>
            <w:tcW w:w="6336" w:type="dxa"/>
          </w:tcPr>
          <w:p w14:paraId="637AE86B">
            <w:pPr>
              <w:spacing w:after="0" w:line="240" w:lineRule="auto"/>
            </w:pPr>
            <w:r>
              <w:rPr>
                <w:sz w:val="20"/>
              </w:rPr>
              <w:t>UC6</w:t>
            </w:r>
          </w:p>
        </w:tc>
      </w:tr>
      <w:tr w14:paraId="0013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46307C3">
            <w:pPr>
              <w:spacing w:after="0" w:line="240" w:lineRule="auto"/>
            </w:pPr>
            <w:r>
              <w:rPr>
                <w:b/>
                <w:sz w:val="20"/>
              </w:rPr>
              <w:t>Mô tả</w:t>
            </w:r>
          </w:p>
        </w:tc>
        <w:tc>
          <w:tcPr>
            <w:tcW w:w="6336" w:type="dxa"/>
          </w:tcPr>
          <w:p w14:paraId="24F426A6">
            <w:pPr>
              <w:spacing w:after="0" w:line="240" w:lineRule="auto"/>
            </w:pPr>
            <w:r>
              <w:rPr>
                <w:sz w:val="20"/>
              </w:rPr>
              <w:t>Người dùng xem lại danh sách các vé đã đặt và trạng thái của chúng.</w:t>
            </w:r>
          </w:p>
        </w:tc>
      </w:tr>
      <w:tr w14:paraId="4DD4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093205D">
            <w:pPr>
              <w:spacing w:after="0" w:line="240" w:lineRule="auto"/>
            </w:pPr>
            <w:r>
              <w:rPr>
                <w:b/>
                <w:sz w:val="20"/>
              </w:rPr>
              <w:t>Tác nhân (Actor(s))</w:t>
            </w:r>
          </w:p>
        </w:tc>
        <w:tc>
          <w:tcPr>
            <w:tcW w:w="6336" w:type="dxa"/>
          </w:tcPr>
          <w:p w14:paraId="0F169989">
            <w:pPr>
              <w:spacing w:after="0" w:line="240" w:lineRule="auto"/>
            </w:pPr>
            <w:r>
              <w:rPr>
                <w:sz w:val="20"/>
              </w:rPr>
              <w:t>Người dùng</w:t>
            </w:r>
          </w:p>
        </w:tc>
      </w:tr>
      <w:tr w14:paraId="1885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D5796E">
            <w:pPr>
              <w:spacing w:after="0" w:line="240" w:lineRule="auto"/>
            </w:pPr>
            <w:r>
              <w:rPr>
                <w:b/>
                <w:sz w:val="20"/>
              </w:rPr>
              <w:t>Sự ưu tiên (Priority)</w:t>
            </w:r>
          </w:p>
        </w:tc>
        <w:tc>
          <w:tcPr>
            <w:tcW w:w="6336" w:type="dxa"/>
          </w:tcPr>
          <w:p w14:paraId="40A2F869">
            <w:pPr>
              <w:spacing w:after="0" w:line="240" w:lineRule="auto"/>
            </w:pPr>
            <w:r>
              <w:rPr>
                <w:sz w:val="20"/>
              </w:rPr>
              <w:t>Trung bình</w:t>
            </w:r>
          </w:p>
        </w:tc>
      </w:tr>
      <w:tr w14:paraId="22D4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A5773C">
            <w:pPr>
              <w:spacing w:after="0" w:line="240" w:lineRule="auto"/>
            </w:pPr>
            <w:r>
              <w:rPr>
                <w:b/>
                <w:sz w:val="20"/>
              </w:rPr>
              <w:t>Trigger</w:t>
            </w:r>
          </w:p>
        </w:tc>
        <w:tc>
          <w:tcPr>
            <w:tcW w:w="6336" w:type="dxa"/>
          </w:tcPr>
          <w:p w14:paraId="03C72E14">
            <w:pPr>
              <w:spacing w:after="0" w:line="240" w:lineRule="auto"/>
            </w:pPr>
            <w:r>
              <w:rPr>
                <w:sz w:val="20"/>
              </w:rPr>
              <w:t>Người dùng truy cập trang Lịch sử đặt vé</w:t>
            </w:r>
          </w:p>
        </w:tc>
      </w:tr>
      <w:tr w14:paraId="380DE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B54B03E">
            <w:pPr>
              <w:spacing w:after="0" w:line="240" w:lineRule="auto"/>
            </w:pPr>
            <w:r>
              <w:rPr>
                <w:b/>
                <w:sz w:val="20"/>
              </w:rPr>
              <w:t>Điều kiện cần (Pre-Condition)</w:t>
            </w:r>
          </w:p>
        </w:tc>
        <w:tc>
          <w:tcPr>
            <w:tcW w:w="6336" w:type="dxa"/>
          </w:tcPr>
          <w:p w14:paraId="1473FBAF">
            <w:pPr>
              <w:spacing w:after="0" w:line="240" w:lineRule="auto"/>
            </w:pPr>
            <w:r>
              <w:rPr>
                <w:sz w:val="20"/>
              </w:rPr>
              <w:t>Đã đăng nhập</w:t>
            </w:r>
          </w:p>
        </w:tc>
      </w:tr>
      <w:tr w14:paraId="4936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968AF5A">
            <w:pPr>
              <w:spacing w:after="0" w:line="240" w:lineRule="auto"/>
            </w:pPr>
            <w:r>
              <w:rPr>
                <w:b/>
                <w:sz w:val="20"/>
              </w:rPr>
              <w:t>Điều kiện sau (Post-Condition(s))</w:t>
            </w:r>
          </w:p>
        </w:tc>
        <w:tc>
          <w:tcPr>
            <w:tcW w:w="6336" w:type="dxa"/>
          </w:tcPr>
          <w:p w14:paraId="3F3CB548">
            <w:pPr>
              <w:spacing w:after="0" w:line="240" w:lineRule="auto"/>
            </w:pPr>
            <w:r>
              <w:rPr>
                <w:sz w:val="20"/>
              </w:rPr>
              <w:t>Hiển thị danh sách booking của người dùng kèm trạng thái</w:t>
            </w:r>
          </w:p>
        </w:tc>
      </w:tr>
      <w:tr w14:paraId="6EEF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3BFAAEA">
            <w:pPr>
              <w:spacing w:after="0" w:line="240" w:lineRule="auto"/>
            </w:pPr>
            <w:r>
              <w:rPr>
                <w:b/>
                <w:sz w:val="20"/>
              </w:rPr>
              <w:t>Luồng cơ bản (Basic Flow)</w:t>
            </w:r>
          </w:p>
        </w:tc>
        <w:tc>
          <w:tcPr>
            <w:tcW w:w="6336" w:type="dxa"/>
          </w:tcPr>
          <w:p w14:paraId="29CE89D0">
            <w:pPr>
              <w:spacing w:after="0" w:line="240" w:lineRule="auto"/>
            </w:pPr>
            <w:r>
              <w:rPr>
                <w:sz w:val="20"/>
              </w:rPr>
              <w:t>1. Người dùng mở Lịch sử đặt vé.</w:t>
            </w:r>
          </w:p>
          <w:p w14:paraId="1B6E5415">
            <w:pPr>
              <w:spacing w:after="20" w:line="240" w:lineRule="auto"/>
            </w:pPr>
            <w:r>
              <w:rPr>
                <w:sz w:val="20"/>
              </w:rPr>
              <w:t>2. Hệ thống truy vấn Booking theo user_id.</w:t>
            </w:r>
          </w:p>
          <w:p w14:paraId="23114AA4">
            <w:pPr>
              <w:spacing w:after="20" w:line="240" w:lineRule="auto"/>
            </w:pPr>
            <w:r>
              <w:rPr>
                <w:sz w:val="20"/>
              </w:rPr>
              <w:t>3. Hiển thị danh sách kèm trạng thái, cho xem chi tiết và mã QR.</w:t>
            </w:r>
          </w:p>
        </w:tc>
      </w:tr>
      <w:tr w14:paraId="7612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2F881F">
            <w:pPr>
              <w:spacing w:after="0" w:line="240" w:lineRule="auto"/>
            </w:pPr>
            <w:r>
              <w:rPr>
                <w:b/>
                <w:sz w:val="20"/>
              </w:rPr>
              <w:t>Luồng thay thế (Alternative Flow)</w:t>
            </w:r>
          </w:p>
        </w:tc>
        <w:tc>
          <w:tcPr>
            <w:tcW w:w="6336" w:type="dxa"/>
          </w:tcPr>
          <w:p w14:paraId="5934A79E">
            <w:pPr>
              <w:spacing w:after="0" w:line="240" w:lineRule="auto"/>
            </w:pPr>
            <w:r>
              <w:rPr>
                <w:sz w:val="20"/>
              </w:rPr>
              <w:t>A1 — Lọc theo trạng thái/thời gian.</w:t>
            </w:r>
          </w:p>
        </w:tc>
      </w:tr>
      <w:tr w14:paraId="34B8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AA09EF">
            <w:pPr>
              <w:spacing w:after="0" w:line="240" w:lineRule="auto"/>
            </w:pPr>
            <w:r>
              <w:rPr>
                <w:b/>
                <w:sz w:val="20"/>
              </w:rPr>
              <w:t>Luồng ngoại lệ (Exception Flow)</w:t>
            </w:r>
          </w:p>
        </w:tc>
        <w:tc>
          <w:tcPr>
            <w:tcW w:w="6336" w:type="dxa"/>
          </w:tcPr>
          <w:p w14:paraId="4F0E4629">
            <w:pPr>
              <w:spacing w:after="0" w:line="240" w:lineRule="auto"/>
            </w:pPr>
            <w:r>
              <w:rPr>
                <w:sz w:val="20"/>
              </w:rPr>
              <w:t>E1 — Chưa có vé nào → hiển thị trạng thái rỗng.</w:t>
            </w:r>
          </w:p>
        </w:tc>
      </w:tr>
      <w:tr w14:paraId="310A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19C6E06">
            <w:pPr>
              <w:spacing w:after="0" w:line="240" w:lineRule="auto"/>
            </w:pPr>
            <w:r>
              <w:rPr>
                <w:b/>
                <w:sz w:val="20"/>
              </w:rPr>
              <w:t>Ràng buộc (Business Rules)</w:t>
            </w:r>
          </w:p>
        </w:tc>
        <w:tc>
          <w:tcPr>
            <w:tcW w:w="6336" w:type="dxa"/>
          </w:tcPr>
          <w:p w14:paraId="46FAD067">
            <w:pPr>
              <w:spacing w:after="0" w:line="240" w:lineRule="auto"/>
            </w:pPr>
            <w:r>
              <w:rPr>
                <w:sz w:val="20"/>
              </w:rPr>
              <w:t>Chỉ hiển thị booking của chính người dùng.</w:t>
            </w:r>
          </w:p>
        </w:tc>
      </w:tr>
      <w:tr w14:paraId="7A0D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F2E0F00">
            <w:pPr>
              <w:spacing w:after="0" w:line="240" w:lineRule="auto"/>
            </w:pPr>
            <w:r>
              <w:rPr>
                <w:b/>
                <w:sz w:val="20"/>
              </w:rPr>
              <w:t>Yêu cầu phi chức năng (Non-Functional Requirement)</w:t>
            </w:r>
          </w:p>
        </w:tc>
        <w:tc>
          <w:tcPr>
            <w:tcW w:w="6336" w:type="dxa"/>
          </w:tcPr>
          <w:p w14:paraId="04914C19">
            <w:pPr>
              <w:spacing w:after="0" w:line="240" w:lineRule="auto"/>
            </w:pPr>
            <w:r>
              <w:rPr>
                <w:sz w:val="20"/>
              </w:rPr>
              <w:t>Sắp xếp mới nhất trước; hỗ trợ phân trang.</w:t>
            </w:r>
          </w:p>
        </w:tc>
      </w:tr>
    </w:tbl>
    <w:p w14:paraId="11554EE7">
      <w:pPr>
        <w:pStyle w:val="4"/>
      </w:pPr>
      <w:r>
        <w:rPr>
          <w:rFonts w:ascii="Times New Roman" w:hAnsi="Times New Roman"/>
          <w:color w:val="1F497D"/>
        </w:rPr>
        <w:t>3.6.2. Sơ đồ luồng chi tiết</w:t>
      </w:r>
    </w:p>
    <w:p w14:paraId="31830E73">
      <w:pPr>
        <w:spacing w:after="120"/>
      </w:pPr>
      <w:r>
        <w:rPr>
          <w:b w:val="0"/>
          <w:i w:val="0"/>
          <w:sz w:val="21"/>
        </w:rPr>
        <w:t>Mở trang → truy vấn booking theo user → hiển thị danh sách → chọn xem chi tiết/QR.</w:t>
      </w:r>
    </w:p>
    <w:p w14:paraId="3A829352">
      <w:pPr>
        <w:pStyle w:val="4"/>
      </w:pPr>
      <w:r>
        <w:rPr>
          <w:rFonts w:ascii="Times New Roman" w:hAnsi="Times New Roman"/>
          <w:color w:val="1F497D"/>
        </w:rPr>
        <w:t>3.6.3. Giao diện</w:t>
      </w:r>
    </w:p>
    <w:p w14:paraId="47C23E8D">
      <w:pPr>
        <w:spacing w:after="120"/>
      </w:pPr>
      <w:r>
        <w:rPr>
          <w:b w:val="0"/>
          <w:i w:val="0"/>
          <w:sz w:val="21"/>
        </w:rPr>
        <w:t>Danh sách thẻ vé hiển thị phim/suất/ghế/trạng thái, trang chi tiết có mã QR.</w:t>
      </w:r>
    </w:p>
    <w:p w14:paraId="0A0D8966">
      <w:pPr>
        <w:pStyle w:val="4"/>
      </w:pPr>
      <w:r>
        <w:rPr>
          <w:rFonts w:ascii="Times New Roman" w:hAnsi="Times New Roman"/>
          <w:color w:val="1F497D"/>
        </w:rPr>
        <w:t>3.6.4.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795"/>
        <w:gridCol w:w="1237"/>
        <w:gridCol w:w="983"/>
        <w:gridCol w:w="2941"/>
      </w:tblGrid>
      <w:tr w14:paraId="0180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2D9CB1F4">
            <w:pPr>
              <w:spacing w:after="0" w:line="240" w:lineRule="auto"/>
            </w:pPr>
            <w:r>
              <w:rPr>
                <w:b/>
                <w:color w:val="FFFFFF"/>
                <w:sz w:val="20"/>
              </w:rPr>
              <w:t>Tên tiếng Việt</w:t>
            </w:r>
          </w:p>
        </w:tc>
        <w:tc>
          <w:tcPr>
            <w:tcW w:w="1872" w:type="dxa"/>
            <w:shd w:val="clear" w:color="auto" w:fill="1F497D"/>
          </w:tcPr>
          <w:p w14:paraId="61E83B78">
            <w:pPr>
              <w:spacing w:after="0" w:line="240" w:lineRule="auto"/>
            </w:pPr>
            <w:r>
              <w:rPr>
                <w:b/>
                <w:color w:val="FFFFFF"/>
                <w:sz w:val="20"/>
              </w:rPr>
              <w:t>Tên tiếng Anh</w:t>
            </w:r>
          </w:p>
        </w:tc>
        <w:tc>
          <w:tcPr>
            <w:tcW w:w="1296" w:type="dxa"/>
            <w:shd w:val="clear" w:color="auto" w:fill="1F497D"/>
          </w:tcPr>
          <w:p w14:paraId="58EB62C1">
            <w:pPr>
              <w:spacing w:after="0" w:line="240" w:lineRule="auto"/>
            </w:pPr>
            <w:r>
              <w:rPr>
                <w:b/>
                <w:color w:val="FFFFFF"/>
                <w:sz w:val="20"/>
              </w:rPr>
              <w:t>Loại</w:t>
            </w:r>
          </w:p>
        </w:tc>
        <w:tc>
          <w:tcPr>
            <w:tcW w:w="1008" w:type="dxa"/>
            <w:shd w:val="clear" w:color="auto" w:fill="1F497D"/>
          </w:tcPr>
          <w:p w14:paraId="2706E62D">
            <w:pPr>
              <w:spacing w:after="0" w:line="240" w:lineRule="auto"/>
            </w:pPr>
            <w:r>
              <w:rPr>
                <w:b/>
                <w:color w:val="FFFFFF"/>
                <w:sz w:val="20"/>
              </w:rPr>
              <w:t>Bắt buộc?</w:t>
            </w:r>
          </w:p>
        </w:tc>
        <w:tc>
          <w:tcPr>
            <w:tcW w:w="3168" w:type="dxa"/>
            <w:shd w:val="clear" w:color="auto" w:fill="1F497D"/>
          </w:tcPr>
          <w:p w14:paraId="1B9C0ED9">
            <w:pPr>
              <w:spacing w:after="0" w:line="240" w:lineRule="auto"/>
            </w:pPr>
            <w:r>
              <w:rPr>
                <w:b/>
                <w:color w:val="FFFFFF"/>
                <w:sz w:val="20"/>
              </w:rPr>
              <w:t>Mô tả</w:t>
            </w:r>
          </w:p>
        </w:tc>
      </w:tr>
      <w:tr w14:paraId="45FB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370E8ED">
            <w:pPr>
              <w:spacing w:after="0" w:line="240" w:lineRule="auto"/>
            </w:pPr>
            <w:r>
              <w:rPr>
                <w:sz w:val="20"/>
              </w:rPr>
              <w:t>Bộ lọc trạng thái</w:t>
            </w:r>
          </w:p>
        </w:tc>
        <w:tc>
          <w:tcPr>
            <w:tcW w:w="1872" w:type="dxa"/>
          </w:tcPr>
          <w:p w14:paraId="7BBCCAFD">
            <w:pPr>
              <w:spacing w:after="0" w:line="240" w:lineRule="auto"/>
            </w:pPr>
            <w:r>
              <w:rPr>
                <w:sz w:val="20"/>
              </w:rPr>
              <w:t>status</w:t>
            </w:r>
          </w:p>
        </w:tc>
        <w:tc>
          <w:tcPr>
            <w:tcW w:w="1296" w:type="dxa"/>
          </w:tcPr>
          <w:p w14:paraId="0F586082">
            <w:pPr>
              <w:spacing w:after="0" w:line="240" w:lineRule="auto"/>
            </w:pPr>
            <w:r>
              <w:rPr>
                <w:sz w:val="20"/>
              </w:rPr>
              <w:t>Select</w:t>
            </w:r>
          </w:p>
        </w:tc>
        <w:tc>
          <w:tcPr>
            <w:tcW w:w="1008" w:type="dxa"/>
          </w:tcPr>
          <w:p w14:paraId="1144AE94">
            <w:pPr>
              <w:spacing w:after="0" w:line="240" w:lineRule="auto"/>
            </w:pPr>
            <w:r>
              <w:rPr>
                <w:sz w:val="20"/>
              </w:rPr>
              <w:t>Không</w:t>
            </w:r>
          </w:p>
        </w:tc>
        <w:tc>
          <w:tcPr>
            <w:tcW w:w="3168" w:type="dxa"/>
          </w:tcPr>
          <w:p w14:paraId="65FCC69B">
            <w:pPr>
              <w:spacing w:after="0" w:line="240" w:lineRule="auto"/>
            </w:pPr>
            <w:r>
              <w:rPr>
                <w:sz w:val="20"/>
              </w:rPr>
              <w:t>Lọc theo trạng thái booking</w:t>
            </w:r>
          </w:p>
        </w:tc>
      </w:tr>
      <w:tr w14:paraId="6098A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8B874E">
            <w:pPr>
              <w:spacing w:after="0" w:line="240" w:lineRule="auto"/>
            </w:pPr>
            <w:r>
              <w:rPr>
                <w:sz w:val="20"/>
              </w:rPr>
              <w:t>Khoảng thời gian</w:t>
            </w:r>
          </w:p>
        </w:tc>
        <w:tc>
          <w:tcPr>
            <w:tcW w:w="1872" w:type="dxa"/>
          </w:tcPr>
          <w:p w14:paraId="41765594">
            <w:pPr>
              <w:spacing w:after="0" w:line="240" w:lineRule="auto"/>
            </w:pPr>
            <w:r>
              <w:rPr>
                <w:sz w:val="20"/>
              </w:rPr>
              <w:t>date_range</w:t>
            </w:r>
          </w:p>
        </w:tc>
        <w:tc>
          <w:tcPr>
            <w:tcW w:w="1296" w:type="dxa"/>
          </w:tcPr>
          <w:p w14:paraId="38558D15">
            <w:pPr>
              <w:spacing w:after="0" w:line="240" w:lineRule="auto"/>
            </w:pPr>
            <w:r>
              <w:rPr>
                <w:sz w:val="20"/>
              </w:rPr>
              <w:t>Date range</w:t>
            </w:r>
          </w:p>
        </w:tc>
        <w:tc>
          <w:tcPr>
            <w:tcW w:w="1008" w:type="dxa"/>
          </w:tcPr>
          <w:p w14:paraId="60DCEB5F">
            <w:pPr>
              <w:spacing w:after="0" w:line="240" w:lineRule="auto"/>
            </w:pPr>
            <w:r>
              <w:rPr>
                <w:sz w:val="20"/>
              </w:rPr>
              <w:t>Không</w:t>
            </w:r>
          </w:p>
        </w:tc>
        <w:tc>
          <w:tcPr>
            <w:tcW w:w="3168" w:type="dxa"/>
          </w:tcPr>
          <w:p w14:paraId="28F3E41C">
            <w:pPr>
              <w:spacing w:after="0" w:line="240" w:lineRule="auto"/>
            </w:pPr>
            <w:r>
              <w:rPr>
                <w:sz w:val="20"/>
              </w:rPr>
              <w:t>Lọc theo thời gian</w:t>
            </w:r>
          </w:p>
        </w:tc>
      </w:tr>
    </w:tbl>
    <w:p w14:paraId="65B92946">
      <w:r>
        <w:br w:type="page"/>
      </w:r>
    </w:p>
    <w:p w14:paraId="31B886CD">
      <w:pPr>
        <w:pStyle w:val="3"/>
      </w:pPr>
      <w:r>
        <w:rPr>
          <w:rFonts w:ascii="Times New Roman" w:hAnsi="Times New Roman"/>
          <w:color w:val="1F497D"/>
        </w:rPr>
        <w:t>3.7. UC7 — Thanh toán</w:t>
      </w:r>
    </w:p>
    <w:p w14:paraId="195C2C5F">
      <w:pPr>
        <w:pStyle w:val="4"/>
      </w:pPr>
      <w:r>
        <w:rPr>
          <w:rFonts w:ascii="Times New Roman" w:hAnsi="Times New Roman"/>
          <w:color w:val="1F497D"/>
        </w:rPr>
        <w:t>3.7.1.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5952"/>
      </w:tblGrid>
      <w:tr w14:paraId="255F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DCE6F1"/>
          </w:tcPr>
          <w:p w14:paraId="5D62F75A">
            <w:pPr>
              <w:spacing w:after="0" w:line="240" w:lineRule="auto"/>
            </w:pPr>
            <w:r>
              <w:rPr>
                <w:b/>
                <w:sz w:val="20"/>
              </w:rPr>
              <w:t>Use Case ID</w:t>
            </w:r>
          </w:p>
        </w:tc>
        <w:tc>
          <w:tcPr>
            <w:tcW w:w="6336" w:type="dxa"/>
          </w:tcPr>
          <w:p w14:paraId="356DCCC9">
            <w:pPr>
              <w:spacing w:after="0" w:line="240" w:lineRule="auto"/>
            </w:pPr>
            <w:r>
              <w:rPr>
                <w:sz w:val="20"/>
              </w:rPr>
              <w:t>UC7</w:t>
            </w:r>
          </w:p>
        </w:tc>
      </w:tr>
      <w:tr w14:paraId="5AC7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07E070">
            <w:pPr>
              <w:spacing w:after="0" w:line="240" w:lineRule="auto"/>
            </w:pPr>
            <w:r>
              <w:rPr>
                <w:b/>
                <w:sz w:val="20"/>
              </w:rPr>
              <w:t>Mô tả</w:t>
            </w:r>
          </w:p>
        </w:tc>
        <w:tc>
          <w:tcPr>
            <w:tcW w:w="6336" w:type="dxa"/>
          </w:tcPr>
          <w:p w14:paraId="2813CE69">
            <w:pPr>
              <w:spacing w:after="0" w:line="240" w:lineRule="auto"/>
            </w:pPr>
            <w:r>
              <w:rPr>
                <w:sz w:val="20"/>
              </w:rPr>
              <w:t>Người dùng thanh toán cho Booking đang ở trạng thái Held để chuyển sang Confirmed.</w:t>
            </w:r>
          </w:p>
        </w:tc>
      </w:tr>
      <w:tr w14:paraId="731A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919C5B9">
            <w:pPr>
              <w:spacing w:after="0" w:line="240" w:lineRule="auto"/>
            </w:pPr>
            <w:r>
              <w:rPr>
                <w:b/>
                <w:sz w:val="20"/>
              </w:rPr>
              <w:t>Tác nhân (Actor(s))</w:t>
            </w:r>
          </w:p>
        </w:tc>
        <w:tc>
          <w:tcPr>
            <w:tcW w:w="6336" w:type="dxa"/>
          </w:tcPr>
          <w:p w14:paraId="11AF05FC">
            <w:pPr>
              <w:spacing w:after="0" w:line="240" w:lineRule="auto"/>
            </w:pPr>
            <w:r>
              <w:rPr>
                <w:sz w:val="20"/>
              </w:rPr>
              <w:t>Người dùng</w:t>
            </w:r>
          </w:p>
        </w:tc>
      </w:tr>
      <w:tr w14:paraId="1865C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03123B">
            <w:pPr>
              <w:spacing w:after="0" w:line="240" w:lineRule="auto"/>
            </w:pPr>
            <w:r>
              <w:rPr>
                <w:b/>
                <w:sz w:val="20"/>
              </w:rPr>
              <w:t>Sự ưu tiên (Priority)</w:t>
            </w:r>
          </w:p>
        </w:tc>
        <w:tc>
          <w:tcPr>
            <w:tcW w:w="6336" w:type="dxa"/>
          </w:tcPr>
          <w:p w14:paraId="21ACB369">
            <w:pPr>
              <w:spacing w:after="0" w:line="240" w:lineRule="auto"/>
            </w:pPr>
            <w:r>
              <w:rPr>
                <w:sz w:val="20"/>
              </w:rPr>
              <w:t>Cao</w:t>
            </w:r>
          </w:p>
        </w:tc>
      </w:tr>
      <w:tr w14:paraId="5B4C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F6BFE7F">
            <w:pPr>
              <w:spacing w:after="0" w:line="240" w:lineRule="auto"/>
            </w:pPr>
            <w:r>
              <w:rPr>
                <w:b/>
                <w:sz w:val="20"/>
              </w:rPr>
              <w:t>Trigger</w:t>
            </w:r>
          </w:p>
        </w:tc>
        <w:tc>
          <w:tcPr>
            <w:tcW w:w="6336" w:type="dxa"/>
          </w:tcPr>
          <w:p w14:paraId="14FDA9A4">
            <w:pPr>
              <w:spacing w:after="0" w:line="240" w:lineRule="auto"/>
            </w:pPr>
            <w:r>
              <w:rPr>
                <w:sz w:val="20"/>
              </w:rPr>
              <w:t>Người dùng nhấn Thanh toán từ Giỏ vé hoặc từ tóm tắt Chatbot</w:t>
            </w:r>
          </w:p>
        </w:tc>
      </w:tr>
      <w:tr w14:paraId="3595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327323F">
            <w:pPr>
              <w:spacing w:after="0" w:line="240" w:lineRule="auto"/>
            </w:pPr>
            <w:r>
              <w:rPr>
                <w:b/>
                <w:sz w:val="20"/>
              </w:rPr>
              <w:t>Điều kiện cần (Pre-Condition)</w:t>
            </w:r>
          </w:p>
        </w:tc>
        <w:tc>
          <w:tcPr>
            <w:tcW w:w="6336" w:type="dxa"/>
          </w:tcPr>
          <w:p w14:paraId="21129582">
            <w:pPr>
              <w:spacing w:after="0" w:line="240" w:lineRule="auto"/>
            </w:pPr>
            <w:r>
              <w:rPr>
                <w:sz w:val="20"/>
              </w:rPr>
              <w:t>Booking đang ở trạng thái Held và chưa hết hạn giữ ghế</w:t>
            </w:r>
          </w:p>
        </w:tc>
      </w:tr>
      <w:tr w14:paraId="4A25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F64B4B0">
            <w:pPr>
              <w:spacing w:after="0" w:line="240" w:lineRule="auto"/>
            </w:pPr>
            <w:r>
              <w:rPr>
                <w:b/>
                <w:sz w:val="20"/>
              </w:rPr>
              <w:t>Điều kiện sau (Post-Condition(s))</w:t>
            </w:r>
          </w:p>
        </w:tc>
        <w:tc>
          <w:tcPr>
            <w:tcW w:w="6336" w:type="dxa"/>
          </w:tcPr>
          <w:p w14:paraId="64F9BD42">
            <w:pPr>
              <w:spacing w:after="0" w:line="240" w:lineRule="auto"/>
            </w:pPr>
            <w:r>
              <w:rPr>
                <w:sz w:val="20"/>
              </w:rPr>
              <w:t>Booking chuyển Confirmed; vé điện tử (QR) được sinh ra</w:t>
            </w:r>
          </w:p>
        </w:tc>
      </w:tr>
      <w:tr w14:paraId="4F40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A678C9B">
            <w:pPr>
              <w:spacing w:after="0" w:line="240" w:lineRule="auto"/>
            </w:pPr>
            <w:r>
              <w:rPr>
                <w:b/>
                <w:sz w:val="20"/>
              </w:rPr>
              <w:t>Luồng cơ bản (Basic Flow)</w:t>
            </w:r>
          </w:p>
        </w:tc>
        <w:tc>
          <w:tcPr>
            <w:tcW w:w="6336" w:type="dxa"/>
          </w:tcPr>
          <w:p w14:paraId="754DA6F5">
            <w:pPr>
              <w:spacing w:after="0" w:line="240" w:lineRule="auto"/>
            </w:pPr>
            <w:r>
              <w:rPr>
                <w:sz w:val="20"/>
              </w:rPr>
              <w:t>1. Người dùng chọn phương thức thanh toán (mô phỏng: ví/thẻ/QR).</w:t>
            </w:r>
          </w:p>
          <w:p w14:paraId="7DAED289">
            <w:pPr>
              <w:spacing w:after="20" w:line="240" w:lineRule="auto"/>
            </w:pPr>
            <w:r>
              <w:rPr>
                <w:sz w:val="20"/>
              </w:rPr>
              <w:t>2. Hệ thống giả lập xử lý giao dịch.</w:t>
            </w:r>
          </w:p>
          <w:p w14:paraId="69040787">
            <w:pPr>
              <w:spacing w:after="20" w:line="240" w:lineRule="auto"/>
            </w:pPr>
            <w:r>
              <w:rPr>
                <w:sz w:val="20"/>
              </w:rPr>
              <w:t>3. Nếu thành công: cập nhật Booking = Confirmed, sinh mã QR, gửi email/thông báo.</w:t>
            </w:r>
          </w:p>
        </w:tc>
      </w:tr>
      <w:tr w14:paraId="5D28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781DDC4">
            <w:pPr>
              <w:spacing w:after="0" w:line="240" w:lineRule="auto"/>
            </w:pPr>
            <w:r>
              <w:rPr>
                <w:b/>
                <w:sz w:val="20"/>
              </w:rPr>
              <w:t>Luồng thay thế (Alternative Flow)</w:t>
            </w:r>
          </w:p>
        </w:tc>
        <w:tc>
          <w:tcPr>
            <w:tcW w:w="6336" w:type="dxa"/>
          </w:tcPr>
          <w:p w14:paraId="799CD407">
            <w:pPr>
              <w:spacing w:after="0" w:line="240" w:lineRule="auto"/>
            </w:pPr>
            <w:r>
              <w:rPr>
                <w:sz w:val="20"/>
              </w:rPr>
              <w:t>Không có.</w:t>
            </w:r>
          </w:p>
        </w:tc>
      </w:tr>
      <w:tr w14:paraId="470F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9C0392E">
            <w:pPr>
              <w:spacing w:after="0" w:line="240" w:lineRule="auto"/>
            </w:pPr>
            <w:r>
              <w:rPr>
                <w:b/>
                <w:sz w:val="20"/>
              </w:rPr>
              <w:t>Luồng ngoại lệ (Exception Flow)</w:t>
            </w:r>
          </w:p>
        </w:tc>
        <w:tc>
          <w:tcPr>
            <w:tcW w:w="6336" w:type="dxa"/>
          </w:tcPr>
          <w:p w14:paraId="70B93FB0">
            <w:pPr>
              <w:spacing w:after="0" w:line="240" w:lineRule="auto"/>
            </w:pPr>
            <w:r>
              <w:rPr>
                <w:sz w:val="20"/>
              </w:rPr>
              <w:t>E1 — Thanh toán thất bại → giữ Held, cho thử lại trong thời gian giữ ghế.</w:t>
            </w:r>
          </w:p>
          <w:p w14:paraId="45657147">
            <w:pPr>
              <w:spacing w:after="20" w:line="240" w:lineRule="auto"/>
            </w:pPr>
            <w:r>
              <w:rPr>
                <w:sz w:val="20"/>
              </w:rPr>
              <w:t>E2 — Hết thời gian giữ ghế → Booking Expired, phải đặt lại.</w:t>
            </w:r>
          </w:p>
        </w:tc>
      </w:tr>
      <w:tr w14:paraId="1CB4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0800047">
            <w:pPr>
              <w:spacing w:after="0" w:line="240" w:lineRule="auto"/>
            </w:pPr>
            <w:r>
              <w:rPr>
                <w:b/>
                <w:sz w:val="20"/>
              </w:rPr>
              <w:t>Ràng buộc (Business Rules)</w:t>
            </w:r>
          </w:p>
        </w:tc>
        <w:tc>
          <w:tcPr>
            <w:tcW w:w="6336" w:type="dxa"/>
          </w:tcPr>
          <w:p w14:paraId="14BD6F52">
            <w:pPr>
              <w:spacing w:after="0" w:line="240" w:lineRule="auto"/>
            </w:pPr>
            <w:r>
              <w:rPr>
                <w:sz w:val="20"/>
              </w:rPr>
              <w:t>Trong phạm vi đồ án, cổng thanh toán chỉ ở mức mô phỏng (không giao dịch tiền thật).</w:t>
            </w:r>
          </w:p>
        </w:tc>
      </w:tr>
      <w:tr w14:paraId="2FC41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B1864B2">
            <w:pPr>
              <w:spacing w:after="0" w:line="240" w:lineRule="auto"/>
            </w:pPr>
            <w:r>
              <w:rPr>
                <w:b/>
                <w:sz w:val="20"/>
              </w:rPr>
              <w:t>Yêu cầu phi chức năng (Non-Functional Requirement)</w:t>
            </w:r>
          </w:p>
        </w:tc>
        <w:tc>
          <w:tcPr>
            <w:tcW w:w="6336" w:type="dxa"/>
          </w:tcPr>
          <w:p w14:paraId="07B8C17D">
            <w:pPr>
              <w:spacing w:after="0" w:line="240" w:lineRule="auto"/>
            </w:pPr>
            <w:r>
              <w:rPr>
                <w:sz w:val="20"/>
              </w:rPr>
              <w:t>Không lưu thông tin nhạy cảm (số thẻ) plaintext; mọi giao dịch có mã tham chiếu để tra soát.</w:t>
            </w:r>
          </w:p>
        </w:tc>
      </w:tr>
    </w:tbl>
    <w:p w14:paraId="1A8A4329">
      <w:pPr>
        <w:pStyle w:val="4"/>
      </w:pPr>
      <w:r>
        <w:rPr>
          <w:rFonts w:ascii="Times New Roman" w:hAnsi="Times New Roman"/>
          <w:color w:val="1F497D"/>
        </w:rPr>
        <w:t>3.7.2. Sơ đồ luồng chi tiết</w:t>
      </w:r>
    </w:p>
    <w:p w14:paraId="3B55C602">
      <w:pPr>
        <w:spacing w:after="120"/>
      </w:pPr>
      <w:r>
        <w:rPr>
          <w:b w:val="0"/>
          <w:i w:val="0"/>
          <w:sz w:val="21"/>
        </w:rPr>
        <w:t>Chọn phương thức → giả lập xử lý → (thành công) Confirmed + sinh QR + gửi email; (thất bại) giữ Held.</w:t>
      </w:r>
    </w:p>
    <w:p w14:paraId="7B016E9A">
      <w:pPr>
        <w:pStyle w:val="4"/>
      </w:pPr>
      <w:r>
        <w:rPr>
          <w:rFonts w:ascii="Times New Roman" w:hAnsi="Times New Roman"/>
          <w:color w:val="1F497D"/>
        </w:rPr>
        <w:t>3.7.3. Giao diện</w:t>
      </w:r>
    </w:p>
    <w:p w14:paraId="46F6D167">
      <w:pPr>
        <w:spacing w:after="120"/>
      </w:pPr>
      <w:r>
        <w:rPr>
          <w:b w:val="0"/>
          <w:i w:val="0"/>
          <w:sz w:val="21"/>
        </w:rPr>
        <w:t>Trang thanh toán tối giản: tóm tắt vé + combo, chọn phương thức, sau khi thành công chuyển trang Vé điện tử QR.</w:t>
      </w:r>
    </w:p>
    <w:p w14:paraId="6C38B5A0">
      <w:pPr>
        <w:pStyle w:val="4"/>
      </w:pPr>
      <w:r>
        <w:rPr>
          <w:rFonts w:ascii="Times New Roman" w:hAnsi="Times New Roman"/>
          <w:color w:val="1F497D"/>
        </w:rPr>
        <w:t>3.7.4.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20"/>
        <w:gridCol w:w="1247"/>
        <w:gridCol w:w="976"/>
        <w:gridCol w:w="2932"/>
      </w:tblGrid>
      <w:tr w14:paraId="68A0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2B02E194">
            <w:pPr>
              <w:spacing w:after="0" w:line="240" w:lineRule="auto"/>
            </w:pPr>
            <w:r>
              <w:rPr>
                <w:b/>
                <w:color w:val="FFFFFF"/>
                <w:sz w:val="20"/>
              </w:rPr>
              <w:t>Tên tiếng Việt</w:t>
            </w:r>
          </w:p>
        </w:tc>
        <w:tc>
          <w:tcPr>
            <w:tcW w:w="1872" w:type="dxa"/>
            <w:shd w:val="clear" w:color="auto" w:fill="1F497D"/>
          </w:tcPr>
          <w:p w14:paraId="45AA1207">
            <w:pPr>
              <w:spacing w:after="0" w:line="240" w:lineRule="auto"/>
            </w:pPr>
            <w:r>
              <w:rPr>
                <w:b/>
                <w:color w:val="FFFFFF"/>
                <w:sz w:val="20"/>
              </w:rPr>
              <w:t>Tên tiếng Anh</w:t>
            </w:r>
          </w:p>
        </w:tc>
        <w:tc>
          <w:tcPr>
            <w:tcW w:w="1296" w:type="dxa"/>
            <w:shd w:val="clear" w:color="auto" w:fill="1F497D"/>
          </w:tcPr>
          <w:p w14:paraId="60398A87">
            <w:pPr>
              <w:spacing w:after="0" w:line="240" w:lineRule="auto"/>
            </w:pPr>
            <w:r>
              <w:rPr>
                <w:b/>
                <w:color w:val="FFFFFF"/>
                <w:sz w:val="20"/>
              </w:rPr>
              <w:t>Loại</w:t>
            </w:r>
          </w:p>
        </w:tc>
        <w:tc>
          <w:tcPr>
            <w:tcW w:w="1008" w:type="dxa"/>
            <w:shd w:val="clear" w:color="auto" w:fill="1F497D"/>
          </w:tcPr>
          <w:p w14:paraId="13DEA7CD">
            <w:pPr>
              <w:spacing w:after="0" w:line="240" w:lineRule="auto"/>
            </w:pPr>
            <w:r>
              <w:rPr>
                <w:b/>
                <w:color w:val="FFFFFF"/>
                <w:sz w:val="20"/>
              </w:rPr>
              <w:t>Bắt buộc?</w:t>
            </w:r>
          </w:p>
        </w:tc>
        <w:tc>
          <w:tcPr>
            <w:tcW w:w="3168" w:type="dxa"/>
            <w:shd w:val="clear" w:color="auto" w:fill="1F497D"/>
          </w:tcPr>
          <w:p w14:paraId="57E13F47">
            <w:pPr>
              <w:spacing w:after="0" w:line="240" w:lineRule="auto"/>
            </w:pPr>
            <w:r>
              <w:rPr>
                <w:b/>
                <w:color w:val="FFFFFF"/>
                <w:sz w:val="20"/>
              </w:rPr>
              <w:t>Mô tả</w:t>
            </w:r>
          </w:p>
        </w:tc>
      </w:tr>
      <w:tr w14:paraId="5861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FA79082">
            <w:pPr>
              <w:spacing w:after="0" w:line="240" w:lineRule="auto"/>
            </w:pPr>
            <w:r>
              <w:rPr>
                <w:sz w:val="20"/>
              </w:rPr>
              <w:t>Phương thức</w:t>
            </w:r>
          </w:p>
        </w:tc>
        <w:tc>
          <w:tcPr>
            <w:tcW w:w="1872" w:type="dxa"/>
          </w:tcPr>
          <w:p w14:paraId="2A39969B">
            <w:pPr>
              <w:spacing w:after="0" w:line="240" w:lineRule="auto"/>
            </w:pPr>
            <w:r>
              <w:rPr>
                <w:sz w:val="20"/>
              </w:rPr>
              <w:t>method</w:t>
            </w:r>
          </w:p>
        </w:tc>
        <w:tc>
          <w:tcPr>
            <w:tcW w:w="1296" w:type="dxa"/>
          </w:tcPr>
          <w:p w14:paraId="414E2FDE">
            <w:pPr>
              <w:spacing w:after="0" w:line="240" w:lineRule="auto"/>
            </w:pPr>
            <w:r>
              <w:rPr>
                <w:sz w:val="20"/>
              </w:rPr>
              <w:t>Select</w:t>
            </w:r>
          </w:p>
        </w:tc>
        <w:tc>
          <w:tcPr>
            <w:tcW w:w="1008" w:type="dxa"/>
          </w:tcPr>
          <w:p w14:paraId="1631D012">
            <w:pPr>
              <w:spacing w:after="0" w:line="240" w:lineRule="auto"/>
            </w:pPr>
            <w:r>
              <w:rPr>
                <w:sz w:val="20"/>
              </w:rPr>
              <w:t>Có</w:t>
            </w:r>
          </w:p>
        </w:tc>
        <w:tc>
          <w:tcPr>
            <w:tcW w:w="3168" w:type="dxa"/>
          </w:tcPr>
          <w:p w14:paraId="6E5CAD8D">
            <w:pPr>
              <w:spacing w:after="0" w:line="240" w:lineRule="auto"/>
            </w:pPr>
            <w:r>
              <w:rPr>
                <w:sz w:val="20"/>
              </w:rPr>
              <w:t>Ví/Thẻ/QR (mô phỏng)</w:t>
            </w:r>
          </w:p>
        </w:tc>
      </w:tr>
      <w:tr w14:paraId="6F47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13F58E">
            <w:pPr>
              <w:spacing w:after="0" w:line="240" w:lineRule="auto"/>
            </w:pPr>
            <w:r>
              <w:rPr>
                <w:sz w:val="20"/>
              </w:rPr>
              <w:t>Số tiền</w:t>
            </w:r>
          </w:p>
        </w:tc>
        <w:tc>
          <w:tcPr>
            <w:tcW w:w="1872" w:type="dxa"/>
          </w:tcPr>
          <w:p w14:paraId="293B49DC">
            <w:pPr>
              <w:spacing w:after="0" w:line="240" w:lineRule="auto"/>
            </w:pPr>
            <w:r>
              <w:rPr>
                <w:sz w:val="20"/>
              </w:rPr>
              <w:t>amount</w:t>
            </w:r>
          </w:p>
        </w:tc>
        <w:tc>
          <w:tcPr>
            <w:tcW w:w="1296" w:type="dxa"/>
          </w:tcPr>
          <w:p w14:paraId="3E2B6F80">
            <w:pPr>
              <w:spacing w:after="0" w:line="240" w:lineRule="auto"/>
            </w:pPr>
            <w:r>
              <w:rPr>
                <w:sz w:val="20"/>
              </w:rPr>
              <w:t>Number</w:t>
            </w:r>
          </w:p>
        </w:tc>
        <w:tc>
          <w:tcPr>
            <w:tcW w:w="1008" w:type="dxa"/>
          </w:tcPr>
          <w:p w14:paraId="18AF6E52">
            <w:pPr>
              <w:spacing w:after="0" w:line="240" w:lineRule="auto"/>
            </w:pPr>
            <w:r>
              <w:rPr>
                <w:sz w:val="20"/>
              </w:rPr>
              <w:t>Có</w:t>
            </w:r>
          </w:p>
        </w:tc>
        <w:tc>
          <w:tcPr>
            <w:tcW w:w="3168" w:type="dxa"/>
          </w:tcPr>
          <w:p w14:paraId="062CA34B">
            <w:pPr>
              <w:spacing w:after="0" w:line="240" w:lineRule="auto"/>
            </w:pPr>
            <w:r>
              <w:rPr>
                <w:sz w:val="20"/>
              </w:rPr>
              <w:t>Tổng thanh toán</w:t>
            </w:r>
          </w:p>
        </w:tc>
      </w:tr>
      <w:tr w14:paraId="5C51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486AA47">
            <w:pPr>
              <w:spacing w:after="0" w:line="240" w:lineRule="auto"/>
            </w:pPr>
            <w:r>
              <w:rPr>
                <w:sz w:val="20"/>
              </w:rPr>
              <w:t>Mã tham chiếu</w:t>
            </w:r>
          </w:p>
        </w:tc>
        <w:tc>
          <w:tcPr>
            <w:tcW w:w="1872" w:type="dxa"/>
          </w:tcPr>
          <w:p w14:paraId="4D2FE29A">
            <w:pPr>
              <w:spacing w:after="0" w:line="240" w:lineRule="auto"/>
            </w:pPr>
            <w:r>
              <w:rPr>
                <w:sz w:val="20"/>
              </w:rPr>
              <w:t>transaction_ref</w:t>
            </w:r>
          </w:p>
        </w:tc>
        <w:tc>
          <w:tcPr>
            <w:tcW w:w="1296" w:type="dxa"/>
          </w:tcPr>
          <w:p w14:paraId="0C1F380B">
            <w:pPr>
              <w:spacing w:after="0" w:line="240" w:lineRule="auto"/>
            </w:pPr>
            <w:r>
              <w:rPr>
                <w:sz w:val="20"/>
              </w:rPr>
              <w:t>Text</w:t>
            </w:r>
          </w:p>
        </w:tc>
        <w:tc>
          <w:tcPr>
            <w:tcW w:w="1008" w:type="dxa"/>
          </w:tcPr>
          <w:p w14:paraId="5E4131A3">
            <w:pPr>
              <w:spacing w:after="0" w:line="240" w:lineRule="auto"/>
            </w:pPr>
            <w:r>
              <w:rPr>
                <w:sz w:val="20"/>
              </w:rPr>
              <w:t>Có (hệ sinh)</w:t>
            </w:r>
          </w:p>
        </w:tc>
        <w:tc>
          <w:tcPr>
            <w:tcW w:w="3168" w:type="dxa"/>
          </w:tcPr>
          <w:p w14:paraId="7A1D4ACF">
            <w:pPr>
              <w:spacing w:after="0" w:line="240" w:lineRule="auto"/>
            </w:pPr>
            <w:r>
              <w:rPr>
                <w:sz w:val="20"/>
              </w:rPr>
              <w:t>Mã tra soát giao dịch</w:t>
            </w:r>
          </w:p>
        </w:tc>
      </w:tr>
    </w:tbl>
    <w:p w14:paraId="25A99A71">
      <w:r>
        <w:br w:type="page"/>
      </w:r>
    </w:p>
    <w:p w14:paraId="148F2910">
      <w:pPr>
        <w:pStyle w:val="3"/>
      </w:pPr>
      <w:r>
        <w:rPr>
          <w:rFonts w:ascii="Times New Roman" w:hAnsi="Times New Roman"/>
          <w:color w:val="1F497D"/>
        </w:rPr>
        <w:t>3.8. UC8 — Xác nhận vé tại cửa (Check-in)</w:t>
      </w:r>
    </w:p>
    <w:p w14:paraId="0DDDB0AF">
      <w:pPr>
        <w:pStyle w:val="4"/>
      </w:pPr>
      <w:r>
        <w:rPr>
          <w:rFonts w:ascii="Times New Roman" w:hAnsi="Times New Roman"/>
          <w:color w:val="1F497D"/>
        </w:rPr>
        <w:t>3.8.1.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5952"/>
      </w:tblGrid>
      <w:tr w14:paraId="6C42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A5BA8D6">
            <w:pPr>
              <w:spacing w:after="0" w:line="240" w:lineRule="auto"/>
            </w:pPr>
            <w:r>
              <w:rPr>
                <w:b/>
                <w:sz w:val="20"/>
              </w:rPr>
              <w:t>Use Case ID</w:t>
            </w:r>
          </w:p>
        </w:tc>
        <w:tc>
          <w:tcPr>
            <w:tcW w:w="6336" w:type="dxa"/>
          </w:tcPr>
          <w:p w14:paraId="0E9D7217">
            <w:pPr>
              <w:spacing w:after="0" w:line="240" w:lineRule="auto"/>
            </w:pPr>
            <w:r>
              <w:rPr>
                <w:sz w:val="20"/>
              </w:rPr>
              <w:t>UC8</w:t>
            </w:r>
          </w:p>
        </w:tc>
      </w:tr>
      <w:tr w14:paraId="1830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AA635B8">
            <w:pPr>
              <w:spacing w:after="0" w:line="240" w:lineRule="auto"/>
            </w:pPr>
            <w:r>
              <w:rPr>
                <w:b/>
                <w:sz w:val="20"/>
              </w:rPr>
              <w:t>Mô tả</w:t>
            </w:r>
          </w:p>
        </w:tc>
        <w:tc>
          <w:tcPr>
            <w:tcW w:w="6336" w:type="dxa"/>
          </w:tcPr>
          <w:p w14:paraId="0607697F">
            <w:pPr>
              <w:spacing w:after="0" w:line="240" w:lineRule="auto"/>
            </w:pPr>
            <w:r>
              <w:rPr>
                <w:sz w:val="20"/>
              </w:rPr>
              <w:t>Nhân viên rạp quét mã QR của khách để xác nhận vé hợp lệ trước khi vào phòng chiếu.</w:t>
            </w:r>
          </w:p>
        </w:tc>
      </w:tr>
      <w:tr w14:paraId="47A0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9FF7429">
            <w:pPr>
              <w:spacing w:after="0" w:line="240" w:lineRule="auto"/>
            </w:pPr>
            <w:r>
              <w:rPr>
                <w:b/>
                <w:sz w:val="20"/>
              </w:rPr>
              <w:t>Tác nhân (Actor(s))</w:t>
            </w:r>
          </w:p>
        </w:tc>
        <w:tc>
          <w:tcPr>
            <w:tcW w:w="6336" w:type="dxa"/>
          </w:tcPr>
          <w:p w14:paraId="10544818">
            <w:pPr>
              <w:spacing w:after="0" w:line="240" w:lineRule="auto"/>
            </w:pPr>
            <w:r>
              <w:rPr>
                <w:sz w:val="20"/>
              </w:rPr>
              <w:t>Nhân viên rạp</w:t>
            </w:r>
          </w:p>
        </w:tc>
      </w:tr>
      <w:tr w14:paraId="736F5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7A50F73">
            <w:pPr>
              <w:spacing w:after="0" w:line="240" w:lineRule="auto"/>
            </w:pPr>
            <w:r>
              <w:rPr>
                <w:b/>
                <w:sz w:val="20"/>
              </w:rPr>
              <w:t>Sự ưu tiên (Priority)</w:t>
            </w:r>
          </w:p>
        </w:tc>
        <w:tc>
          <w:tcPr>
            <w:tcW w:w="6336" w:type="dxa"/>
          </w:tcPr>
          <w:p w14:paraId="6E81481C">
            <w:pPr>
              <w:spacing w:after="0" w:line="240" w:lineRule="auto"/>
            </w:pPr>
            <w:r>
              <w:rPr>
                <w:sz w:val="20"/>
              </w:rPr>
              <w:t>Trung bình</w:t>
            </w:r>
          </w:p>
        </w:tc>
      </w:tr>
      <w:tr w14:paraId="6FD3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AAA3D57">
            <w:pPr>
              <w:spacing w:after="0" w:line="240" w:lineRule="auto"/>
            </w:pPr>
            <w:r>
              <w:rPr>
                <w:b/>
                <w:sz w:val="20"/>
              </w:rPr>
              <w:t>Trigger</w:t>
            </w:r>
          </w:p>
        </w:tc>
        <w:tc>
          <w:tcPr>
            <w:tcW w:w="6336" w:type="dxa"/>
          </w:tcPr>
          <w:p w14:paraId="7E72A06C">
            <w:pPr>
              <w:spacing w:after="0" w:line="240" w:lineRule="auto"/>
            </w:pPr>
            <w:r>
              <w:rPr>
                <w:sz w:val="20"/>
              </w:rPr>
              <w:t>Khách xuất trình vé điện tử tại cửa soát vé</w:t>
            </w:r>
          </w:p>
        </w:tc>
      </w:tr>
      <w:tr w14:paraId="22EE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44DD980">
            <w:pPr>
              <w:spacing w:after="0" w:line="240" w:lineRule="auto"/>
            </w:pPr>
            <w:r>
              <w:rPr>
                <w:b/>
                <w:sz w:val="20"/>
              </w:rPr>
              <w:t>Điều kiện cần (Pre-Condition)</w:t>
            </w:r>
          </w:p>
        </w:tc>
        <w:tc>
          <w:tcPr>
            <w:tcW w:w="6336" w:type="dxa"/>
          </w:tcPr>
          <w:p w14:paraId="65507AD6">
            <w:pPr>
              <w:spacing w:after="0" w:line="240" w:lineRule="auto"/>
            </w:pPr>
            <w:r>
              <w:rPr>
                <w:sz w:val="20"/>
              </w:rPr>
              <w:t>Booking ở trạng thái Confirmed, đúng suất chiếu đang diễn ra</w:t>
            </w:r>
          </w:p>
        </w:tc>
      </w:tr>
      <w:tr w14:paraId="7BE6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D50C2F5">
            <w:pPr>
              <w:spacing w:after="0" w:line="240" w:lineRule="auto"/>
            </w:pPr>
            <w:r>
              <w:rPr>
                <w:b/>
                <w:sz w:val="20"/>
              </w:rPr>
              <w:t>Điều kiện sau (Post-Condition(s))</w:t>
            </w:r>
          </w:p>
        </w:tc>
        <w:tc>
          <w:tcPr>
            <w:tcW w:w="6336" w:type="dxa"/>
          </w:tcPr>
          <w:p w14:paraId="3B49CE00">
            <w:pPr>
              <w:spacing w:after="0" w:line="240" w:lineRule="auto"/>
            </w:pPr>
            <w:r>
              <w:rPr>
                <w:sz w:val="20"/>
              </w:rPr>
              <w:t>Booking chuyển sang CheckedIn</w:t>
            </w:r>
          </w:p>
        </w:tc>
      </w:tr>
      <w:tr w14:paraId="0BF3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1A1D4A4">
            <w:pPr>
              <w:spacing w:after="0" w:line="240" w:lineRule="auto"/>
            </w:pPr>
            <w:r>
              <w:rPr>
                <w:b/>
                <w:sz w:val="20"/>
              </w:rPr>
              <w:t>Luồng cơ bản (Basic Flow)</w:t>
            </w:r>
          </w:p>
        </w:tc>
        <w:tc>
          <w:tcPr>
            <w:tcW w:w="6336" w:type="dxa"/>
          </w:tcPr>
          <w:p w14:paraId="2D55E0F3">
            <w:pPr>
              <w:spacing w:after="0" w:line="240" w:lineRule="auto"/>
            </w:pPr>
            <w:r>
              <w:rPr>
                <w:sz w:val="20"/>
              </w:rPr>
              <w:t>1. Nhân viên quét mã QR bằng thiết bị/app nội bộ.</w:t>
            </w:r>
          </w:p>
          <w:p w14:paraId="6101D2E8">
            <w:pPr>
              <w:spacing w:after="20" w:line="240" w:lineRule="auto"/>
            </w:pPr>
            <w:r>
              <w:rPr>
                <w:sz w:val="20"/>
              </w:rPr>
              <w:t>2. Hệ thống xác thực mã, hiển thị thông tin vé (phim, suất, ghế).</w:t>
            </w:r>
          </w:p>
          <w:p w14:paraId="45DFBFE4">
            <w:pPr>
              <w:spacing w:after="20" w:line="240" w:lineRule="auto"/>
            </w:pPr>
            <w:r>
              <w:rPr>
                <w:sz w:val="20"/>
              </w:rPr>
              <w:t>3. Nhân viên xác nhận → Booking chuyển CheckedIn.</w:t>
            </w:r>
          </w:p>
        </w:tc>
      </w:tr>
      <w:tr w14:paraId="132E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44D9D30">
            <w:pPr>
              <w:spacing w:after="0" w:line="240" w:lineRule="auto"/>
            </w:pPr>
            <w:r>
              <w:rPr>
                <w:b/>
                <w:sz w:val="20"/>
              </w:rPr>
              <w:t>Luồng thay thế (Alternative Flow)</w:t>
            </w:r>
          </w:p>
        </w:tc>
        <w:tc>
          <w:tcPr>
            <w:tcW w:w="6336" w:type="dxa"/>
          </w:tcPr>
          <w:p w14:paraId="60DAEA2A">
            <w:pPr>
              <w:spacing w:after="0" w:line="240" w:lineRule="auto"/>
            </w:pPr>
            <w:r>
              <w:rPr>
                <w:sz w:val="20"/>
              </w:rPr>
              <w:t>Không có.</w:t>
            </w:r>
          </w:p>
        </w:tc>
      </w:tr>
      <w:tr w14:paraId="1EBF5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D3790C4">
            <w:pPr>
              <w:spacing w:after="0" w:line="240" w:lineRule="auto"/>
            </w:pPr>
            <w:r>
              <w:rPr>
                <w:b/>
                <w:sz w:val="20"/>
              </w:rPr>
              <w:t>Luồng ngoại lệ (Exception Flow)</w:t>
            </w:r>
          </w:p>
        </w:tc>
        <w:tc>
          <w:tcPr>
            <w:tcW w:w="6336" w:type="dxa"/>
          </w:tcPr>
          <w:p w14:paraId="7CA5CAFB">
            <w:pPr>
              <w:spacing w:after="0" w:line="240" w:lineRule="auto"/>
            </w:pPr>
            <w:r>
              <w:rPr>
                <w:sz w:val="20"/>
              </w:rPr>
              <w:t>E1 — Mã QR không hợp lệ/đã dùng → cảnh báo đỏ, từ chối.</w:t>
            </w:r>
          </w:p>
          <w:p w14:paraId="456B563D">
            <w:pPr>
              <w:spacing w:after="20" w:line="240" w:lineRule="auto"/>
            </w:pPr>
            <w:r>
              <w:rPr>
                <w:sz w:val="20"/>
              </w:rPr>
              <w:t>E2 — Vé đúng nhưng sai suất hiện tại → cảnh báo và từ chối.</w:t>
            </w:r>
          </w:p>
        </w:tc>
      </w:tr>
      <w:tr w14:paraId="6B3F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618A51A">
            <w:pPr>
              <w:spacing w:after="0" w:line="240" w:lineRule="auto"/>
            </w:pPr>
            <w:r>
              <w:rPr>
                <w:b/>
                <w:sz w:val="20"/>
              </w:rPr>
              <w:t>Ràng buộc (Business Rules)</w:t>
            </w:r>
          </w:p>
        </w:tc>
        <w:tc>
          <w:tcPr>
            <w:tcW w:w="6336" w:type="dxa"/>
          </w:tcPr>
          <w:p w14:paraId="4D238193">
            <w:pPr>
              <w:spacing w:after="0" w:line="240" w:lineRule="auto"/>
            </w:pPr>
            <w:r>
              <w:rPr>
                <w:sz w:val="20"/>
              </w:rPr>
              <w:t>Mỗi mã QR chỉ được check-in thành công đúng một lần.</w:t>
            </w:r>
          </w:p>
        </w:tc>
      </w:tr>
      <w:tr w14:paraId="7E4F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2C05033">
            <w:pPr>
              <w:spacing w:after="0" w:line="240" w:lineRule="auto"/>
            </w:pPr>
            <w:r>
              <w:rPr>
                <w:b/>
                <w:sz w:val="20"/>
              </w:rPr>
              <w:t>Yêu cầu phi chức năng (Non-Functional Requirement)</w:t>
            </w:r>
          </w:p>
        </w:tc>
        <w:tc>
          <w:tcPr>
            <w:tcW w:w="6336" w:type="dxa"/>
          </w:tcPr>
          <w:p w14:paraId="4895EAE6">
            <w:pPr>
              <w:spacing w:after="0" w:line="240" w:lineRule="auto"/>
            </w:pPr>
            <w:r>
              <w:rPr>
                <w:sz w:val="20"/>
              </w:rPr>
              <w:t>Xác thực QR phải phản hồi dưới 2 giây để không gây ùn tắc tại cửa soát vé.</w:t>
            </w:r>
          </w:p>
        </w:tc>
      </w:tr>
    </w:tbl>
    <w:p w14:paraId="57A30A52">
      <w:pPr>
        <w:pStyle w:val="4"/>
      </w:pPr>
      <w:r>
        <w:rPr>
          <w:rFonts w:ascii="Times New Roman" w:hAnsi="Times New Roman"/>
          <w:color w:val="1F497D"/>
        </w:rPr>
        <w:t>3.8.2. Sơ đồ luồng chi tiết</w:t>
      </w:r>
    </w:p>
    <w:p w14:paraId="774C0D3F">
      <w:pPr>
        <w:spacing w:after="120"/>
      </w:pPr>
      <w:r>
        <w:rPr>
          <w:b w:val="0"/>
          <w:i w:val="0"/>
          <w:sz w:val="21"/>
        </w:rPr>
        <w:t>Quét QR → xác thực mã &amp; suất → (hợp lệ) chuyển CheckedIn / (không hợp lệ) cảnh báo đỏ.</w:t>
      </w:r>
    </w:p>
    <w:p w14:paraId="045890B8">
      <w:pPr>
        <w:pStyle w:val="4"/>
      </w:pPr>
      <w:r>
        <w:rPr>
          <w:rFonts w:ascii="Times New Roman" w:hAnsi="Times New Roman"/>
          <w:color w:val="1F497D"/>
        </w:rPr>
        <w:t>3.8.3. Giao diện</w:t>
      </w:r>
    </w:p>
    <w:p w14:paraId="23117C3A">
      <w:pPr>
        <w:spacing w:after="120"/>
      </w:pPr>
      <w:r>
        <w:rPr>
          <w:b w:val="0"/>
          <w:i w:val="0"/>
          <w:sz w:val="21"/>
        </w:rPr>
        <w:t>Giao diện quét QR đơn giản (camera/scanner), kết quả màu xanh (hợp lệ)/đỏ (từ chối).</w:t>
      </w:r>
    </w:p>
    <w:p w14:paraId="5FBA6CA7">
      <w:pPr>
        <w:pStyle w:val="4"/>
      </w:pPr>
      <w:r>
        <w:rPr>
          <w:rFonts w:ascii="Times New Roman" w:hAnsi="Times New Roman"/>
          <w:color w:val="1F497D"/>
        </w:rPr>
        <w:t>3.8.4.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1780"/>
        <w:gridCol w:w="1272"/>
        <w:gridCol w:w="983"/>
        <w:gridCol w:w="2931"/>
      </w:tblGrid>
      <w:tr w14:paraId="1292A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4DB36DB">
            <w:pPr>
              <w:spacing w:after="0" w:line="240" w:lineRule="auto"/>
            </w:pPr>
            <w:r>
              <w:rPr>
                <w:b/>
                <w:color w:val="FFFFFF"/>
                <w:sz w:val="20"/>
              </w:rPr>
              <w:t>Tên tiếng Việt</w:t>
            </w:r>
          </w:p>
        </w:tc>
        <w:tc>
          <w:tcPr>
            <w:tcW w:w="1872" w:type="dxa"/>
            <w:shd w:val="clear" w:color="auto" w:fill="1F497D"/>
          </w:tcPr>
          <w:p w14:paraId="2DFC6E27">
            <w:pPr>
              <w:spacing w:after="0" w:line="240" w:lineRule="auto"/>
            </w:pPr>
            <w:r>
              <w:rPr>
                <w:b/>
                <w:color w:val="FFFFFF"/>
                <w:sz w:val="20"/>
              </w:rPr>
              <w:t>Tên tiếng Anh</w:t>
            </w:r>
          </w:p>
        </w:tc>
        <w:tc>
          <w:tcPr>
            <w:tcW w:w="1296" w:type="dxa"/>
            <w:shd w:val="clear" w:color="auto" w:fill="1F497D"/>
          </w:tcPr>
          <w:p w14:paraId="2CDC3D0A">
            <w:pPr>
              <w:spacing w:after="0" w:line="240" w:lineRule="auto"/>
            </w:pPr>
            <w:r>
              <w:rPr>
                <w:b/>
                <w:color w:val="FFFFFF"/>
                <w:sz w:val="20"/>
              </w:rPr>
              <w:t>Loại</w:t>
            </w:r>
          </w:p>
        </w:tc>
        <w:tc>
          <w:tcPr>
            <w:tcW w:w="1008" w:type="dxa"/>
            <w:shd w:val="clear" w:color="auto" w:fill="1F497D"/>
          </w:tcPr>
          <w:p w14:paraId="6246AF15">
            <w:pPr>
              <w:spacing w:after="0" w:line="240" w:lineRule="auto"/>
            </w:pPr>
            <w:r>
              <w:rPr>
                <w:b/>
                <w:color w:val="FFFFFF"/>
                <w:sz w:val="20"/>
              </w:rPr>
              <w:t>Bắt buộc?</w:t>
            </w:r>
          </w:p>
        </w:tc>
        <w:tc>
          <w:tcPr>
            <w:tcW w:w="3168" w:type="dxa"/>
            <w:shd w:val="clear" w:color="auto" w:fill="1F497D"/>
          </w:tcPr>
          <w:p w14:paraId="141DAC23">
            <w:pPr>
              <w:spacing w:after="0" w:line="240" w:lineRule="auto"/>
            </w:pPr>
            <w:r>
              <w:rPr>
                <w:b/>
                <w:color w:val="FFFFFF"/>
                <w:sz w:val="20"/>
              </w:rPr>
              <w:t>Mô tả</w:t>
            </w:r>
          </w:p>
        </w:tc>
      </w:tr>
      <w:tr w14:paraId="64AC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188BD3">
            <w:pPr>
              <w:spacing w:after="0" w:line="240" w:lineRule="auto"/>
            </w:pPr>
            <w:r>
              <w:rPr>
                <w:sz w:val="20"/>
              </w:rPr>
              <w:t>Mã QR</w:t>
            </w:r>
          </w:p>
        </w:tc>
        <w:tc>
          <w:tcPr>
            <w:tcW w:w="1872" w:type="dxa"/>
          </w:tcPr>
          <w:p w14:paraId="165B97C5">
            <w:pPr>
              <w:spacing w:after="0" w:line="240" w:lineRule="auto"/>
            </w:pPr>
            <w:r>
              <w:rPr>
                <w:sz w:val="20"/>
              </w:rPr>
              <w:t>qr_code</w:t>
            </w:r>
          </w:p>
        </w:tc>
        <w:tc>
          <w:tcPr>
            <w:tcW w:w="1296" w:type="dxa"/>
          </w:tcPr>
          <w:p w14:paraId="578A38CC">
            <w:pPr>
              <w:spacing w:after="0" w:line="240" w:lineRule="auto"/>
            </w:pPr>
            <w:r>
              <w:rPr>
                <w:sz w:val="20"/>
              </w:rPr>
              <w:t>Scan/Text</w:t>
            </w:r>
          </w:p>
        </w:tc>
        <w:tc>
          <w:tcPr>
            <w:tcW w:w="1008" w:type="dxa"/>
          </w:tcPr>
          <w:p w14:paraId="36938F56">
            <w:pPr>
              <w:spacing w:after="0" w:line="240" w:lineRule="auto"/>
            </w:pPr>
            <w:r>
              <w:rPr>
                <w:sz w:val="20"/>
              </w:rPr>
              <w:t>Có</w:t>
            </w:r>
          </w:p>
        </w:tc>
        <w:tc>
          <w:tcPr>
            <w:tcW w:w="3168" w:type="dxa"/>
          </w:tcPr>
          <w:p w14:paraId="6FA11FE2">
            <w:pPr>
              <w:spacing w:after="0" w:line="240" w:lineRule="auto"/>
            </w:pPr>
            <w:r>
              <w:rPr>
                <w:sz w:val="20"/>
              </w:rPr>
              <w:t>Mã vé điện tử</w:t>
            </w:r>
          </w:p>
        </w:tc>
      </w:tr>
    </w:tbl>
    <w:p w14:paraId="1E93A071">
      <w:r>
        <w:br w:type="page"/>
      </w:r>
    </w:p>
    <w:p w14:paraId="3E2F5531">
      <w:pPr>
        <w:pStyle w:val="3"/>
      </w:pPr>
      <w:r>
        <w:rPr>
          <w:rFonts w:ascii="Times New Roman" w:hAnsi="Times New Roman"/>
          <w:color w:val="1F497D"/>
        </w:rPr>
        <w:t>3.9. UC9 — Xem danh sách vé theo suất chiếu</w:t>
      </w:r>
    </w:p>
    <w:p w14:paraId="6941A4D9">
      <w:pPr>
        <w:pStyle w:val="4"/>
      </w:pPr>
      <w:r>
        <w:rPr>
          <w:rFonts w:ascii="Times New Roman" w:hAnsi="Times New Roman"/>
          <w:color w:val="1F497D"/>
        </w:rPr>
        <w:t>3.9.1.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4"/>
        <w:gridCol w:w="5972"/>
      </w:tblGrid>
      <w:tr w14:paraId="6F88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5125EE6">
            <w:pPr>
              <w:spacing w:after="0" w:line="240" w:lineRule="auto"/>
            </w:pPr>
            <w:r>
              <w:rPr>
                <w:b/>
                <w:sz w:val="20"/>
              </w:rPr>
              <w:t>Use Case ID</w:t>
            </w:r>
          </w:p>
        </w:tc>
        <w:tc>
          <w:tcPr>
            <w:tcW w:w="6336" w:type="dxa"/>
          </w:tcPr>
          <w:p w14:paraId="737812B5">
            <w:pPr>
              <w:spacing w:after="0" w:line="240" w:lineRule="auto"/>
            </w:pPr>
            <w:r>
              <w:rPr>
                <w:sz w:val="20"/>
              </w:rPr>
              <w:t>UC9</w:t>
            </w:r>
          </w:p>
        </w:tc>
      </w:tr>
      <w:tr w14:paraId="7F82E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214E310">
            <w:pPr>
              <w:spacing w:after="0" w:line="240" w:lineRule="auto"/>
            </w:pPr>
            <w:r>
              <w:rPr>
                <w:b/>
                <w:sz w:val="20"/>
              </w:rPr>
              <w:t>Mô tả</w:t>
            </w:r>
          </w:p>
        </w:tc>
        <w:tc>
          <w:tcPr>
            <w:tcW w:w="6336" w:type="dxa"/>
          </w:tcPr>
          <w:p w14:paraId="6071D0CA">
            <w:pPr>
              <w:spacing w:after="0" w:line="240" w:lineRule="auto"/>
            </w:pPr>
            <w:r>
              <w:rPr>
                <w:sz w:val="20"/>
              </w:rPr>
              <w:t>Nhân viên rạp xem toàn bộ vé/đơn của một suất chiếu phụ trách để chuẩn bị soát vé.</w:t>
            </w:r>
          </w:p>
        </w:tc>
      </w:tr>
      <w:tr w14:paraId="0130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960120A">
            <w:pPr>
              <w:spacing w:after="0" w:line="240" w:lineRule="auto"/>
            </w:pPr>
            <w:r>
              <w:rPr>
                <w:b/>
                <w:sz w:val="20"/>
              </w:rPr>
              <w:t>Tác nhân (Actor(s))</w:t>
            </w:r>
          </w:p>
        </w:tc>
        <w:tc>
          <w:tcPr>
            <w:tcW w:w="6336" w:type="dxa"/>
          </w:tcPr>
          <w:p w14:paraId="66CB9093">
            <w:pPr>
              <w:spacing w:after="0" w:line="240" w:lineRule="auto"/>
            </w:pPr>
            <w:r>
              <w:rPr>
                <w:sz w:val="20"/>
              </w:rPr>
              <w:t>Nhân viên rạp</w:t>
            </w:r>
          </w:p>
        </w:tc>
      </w:tr>
      <w:tr w14:paraId="5820B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450536">
            <w:pPr>
              <w:spacing w:after="0" w:line="240" w:lineRule="auto"/>
            </w:pPr>
            <w:r>
              <w:rPr>
                <w:b/>
                <w:sz w:val="20"/>
              </w:rPr>
              <w:t>Sự ưu tiên (Priority)</w:t>
            </w:r>
          </w:p>
        </w:tc>
        <w:tc>
          <w:tcPr>
            <w:tcW w:w="6336" w:type="dxa"/>
          </w:tcPr>
          <w:p w14:paraId="1EE3BEC8">
            <w:pPr>
              <w:spacing w:after="0" w:line="240" w:lineRule="auto"/>
            </w:pPr>
            <w:r>
              <w:rPr>
                <w:sz w:val="20"/>
              </w:rPr>
              <w:t>Trung bình</w:t>
            </w:r>
          </w:p>
        </w:tc>
      </w:tr>
      <w:tr w14:paraId="12E7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9030F2B">
            <w:pPr>
              <w:spacing w:after="0" w:line="240" w:lineRule="auto"/>
            </w:pPr>
            <w:r>
              <w:rPr>
                <w:b/>
                <w:sz w:val="20"/>
              </w:rPr>
              <w:t>Trigger</w:t>
            </w:r>
          </w:p>
        </w:tc>
        <w:tc>
          <w:tcPr>
            <w:tcW w:w="6336" w:type="dxa"/>
          </w:tcPr>
          <w:p w14:paraId="14394E69">
            <w:pPr>
              <w:spacing w:after="0" w:line="240" w:lineRule="auto"/>
            </w:pPr>
            <w:r>
              <w:rPr>
                <w:sz w:val="20"/>
              </w:rPr>
              <w:t>Nhân viên chọn một suất chiếu</w:t>
            </w:r>
          </w:p>
        </w:tc>
      </w:tr>
      <w:tr w14:paraId="0779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A3841CB">
            <w:pPr>
              <w:spacing w:after="0" w:line="240" w:lineRule="auto"/>
            </w:pPr>
            <w:r>
              <w:rPr>
                <w:b/>
                <w:sz w:val="20"/>
              </w:rPr>
              <w:t>Điều kiện cần (Pre-Condition)</w:t>
            </w:r>
          </w:p>
        </w:tc>
        <w:tc>
          <w:tcPr>
            <w:tcW w:w="6336" w:type="dxa"/>
          </w:tcPr>
          <w:p w14:paraId="734987B8">
            <w:pPr>
              <w:spacing w:after="0" w:line="240" w:lineRule="auto"/>
            </w:pPr>
            <w:r>
              <w:rPr>
                <w:sz w:val="20"/>
              </w:rPr>
              <w:t>Đã đăng nhập vai trò NV; suất chiếu tồn tại</w:t>
            </w:r>
          </w:p>
        </w:tc>
      </w:tr>
      <w:tr w14:paraId="1A21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A33C52C">
            <w:pPr>
              <w:spacing w:after="0" w:line="240" w:lineRule="auto"/>
            </w:pPr>
            <w:r>
              <w:rPr>
                <w:b/>
                <w:sz w:val="20"/>
              </w:rPr>
              <w:t>Điều kiện sau (Post-Condition(s))</w:t>
            </w:r>
          </w:p>
        </w:tc>
        <w:tc>
          <w:tcPr>
            <w:tcW w:w="6336" w:type="dxa"/>
          </w:tcPr>
          <w:p w14:paraId="2595CCF5">
            <w:pPr>
              <w:spacing w:after="0" w:line="240" w:lineRule="auto"/>
            </w:pPr>
            <w:r>
              <w:rPr>
                <w:sz w:val="20"/>
              </w:rPr>
              <w:t>Hiển thị danh sách booking &amp; trạng thái ghế của suất</w:t>
            </w:r>
          </w:p>
        </w:tc>
      </w:tr>
      <w:tr w14:paraId="575C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1AA80C0">
            <w:pPr>
              <w:spacing w:after="0" w:line="240" w:lineRule="auto"/>
            </w:pPr>
            <w:r>
              <w:rPr>
                <w:b/>
                <w:sz w:val="20"/>
              </w:rPr>
              <w:t>Luồng cơ bản (Basic Flow)</w:t>
            </w:r>
          </w:p>
        </w:tc>
        <w:tc>
          <w:tcPr>
            <w:tcW w:w="6336" w:type="dxa"/>
          </w:tcPr>
          <w:p w14:paraId="4175E21E">
            <w:pPr>
              <w:spacing w:after="0" w:line="240" w:lineRule="auto"/>
            </w:pPr>
            <w:r>
              <w:rPr>
                <w:sz w:val="20"/>
              </w:rPr>
              <w:t>1. NV chọn suất chiếu.</w:t>
            </w:r>
          </w:p>
          <w:p w14:paraId="192F7418">
            <w:pPr>
              <w:spacing w:after="20" w:line="240" w:lineRule="auto"/>
            </w:pPr>
            <w:r>
              <w:rPr>
                <w:sz w:val="20"/>
              </w:rPr>
              <w:t>2. Hệ thống liệt kê các booking (Confirmed/CheckedIn) và trạng thái ghế.</w:t>
            </w:r>
          </w:p>
          <w:p w14:paraId="50020FFC">
            <w:pPr>
              <w:spacing w:after="20" w:line="240" w:lineRule="auto"/>
            </w:pPr>
            <w:r>
              <w:rPr>
                <w:sz w:val="20"/>
              </w:rPr>
              <w:t>3. NV xem chi tiết từng vé.</w:t>
            </w:r>
          </w:p>
        </w:tc>
      </w:tr>
      <w:tr w14:paraId="6902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5783B9F">
            <w:pPr>
              <w:spacing w:after="0" w:line="240" w:lineRule="auto"/>
            </w:pPr>
            <w:r>
              <w:rPr>
                <w:b/>
                <w:sz w:val="20"/>
              </w:rPr>
              <w:t>Luồng thay thế (Alternative Flow)</w:t>
            </w:r>
          </w:p>
        </w:tc>
        <w:tc>
          <w:tcPr>
            <w:tcW w:w="6336" w:type="dxa"/>
          </w:tcPr>
          <w:p w14:paraId="1C9C27DE">
            <w:pPr>
              <w:spacing w:after="0" w:line="240" w:lineRule="auto"/>
            </w:pPr>
            <w:r>
              <w:rPr>
                <w:sz w:val="20"/>
              </w:rPr>
              <w:t>A1 — Lọc theo trạng thái check-in.</w:t>
            </w:r>
          </w:p>
        </w:tc>
      </w:tr>
      <w:tr w14:paraId="7608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45DE27D">
            <w:pPr>
              <w:spacing w:after="0" w:line="240" w:lineRule="auto"/>
            </w:pPr>
            <w:r>
              <w:rPr>
                <w:b/>
                <w:sz w:val="20"/>
              </w:rPr>
              <w:t>Luồng ngoại lệ (Exception Flow)</w:t>
            </w:r>
          </w:p>
        </w:tc>
        <w:tc>
          <w:tcPr>
            <w:tcW w:w="6336" w:type="dxa"/>
          </w:tcPr>
          <w:p w14:paraId="662D66A2">
            <w:pPr>
              <w:spacing w:after="0" w:line="240" w:lineRule="auto"/>
            </w:pPr>
            <w:r>
              <w:rPr>
                <w:sz w:val="20"/>
              </w:rPr>
              <w:t>E1 — Suất chưa có vé → danh sách rỗng.</w:t>
            </w:r>
          </w:p>
        </w:tc>
      </w:tr>
      <w:tr w14:paraId="0957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2AD7A2A">
            <w:pPr>
              <w:spacing w:after="0" w:line="240" w:lineRule="auto"/>
            </w:pPr>
            <w:r>
              <w:rPr>
                <w:b/>
                <w:sz w:val="20"/>
              </w:rPr>
              <w:t>Ràng buộc (Business Rules)</w:t>
            </w:r>
          </w:p>
        </w:tc>
        <w:tc>
          <w:tcPr>
            <w:tcW w:w="6336" w:type="dxa"/>
          </w:tcPr>
          <w:p w14:paraId="1DE93F80">
            <w:pPr>
              <w:spacing w:after="0" w:line="240" w:lineRule="auto"/>
            </w:pPr>
            <w:r>
              <w:rPr>
                <w:sz w:val="20"/>
              </w:rPr>
              <w:t>NV chỉ xem suất mình phụ trách.</w:t>
            </w:r>
          </w:p>
        </w:tc>
      </w:tr>
      <w:tr w14:paraId="5011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8AEA6FD">
            <w:pPr>
              <w:spacing w:after="0" w:line="240" w:lineRule="auto"/>
            </w:pPr>
            <w:r>
              <w:rPr>
                <w:b/>
                <w:sz w:val="20"/>
              </w:rPr>
              <w:t>Yêu cầu phi chức năng (Non-Functional Requirement)</w:t>
            </w:r>
          </w:p>
        </w:tc>
        <w:tc>
          <w:tcPr>
            <w:tcW w:w="6336" w:type="dxa"/>
          </w:tcPr>
          <w:p w14:paraId="6A0DEB4B">
            <w:pPr>
              <w:spacing w:after="0" w:line="240" w:lineRule="auto"/>
            </w:pPr>
            <w:r>
              <w:rPr>
                <w:sz w:val="20"/>
              </w:rPr>
              <w:t>Cập nhật gần thời gian thực khi có check-in.</w:t>
            </w:r>
          </w:p>
        </w:tc>
      </w:tr>
    </w:tbl>
    <w:p w14:paraId="43189057">
      <w:pPr>
        <w:pStyle w:val="4"/>
      </w:pPr>
      <w:r>
        <w:rPr>
          <w:rFonts w:ascii="Times New Roman" w:hAnsi="Times New Roman"/>
          <w:color w:val="1F497D"/>
        </w:rPr>
        <w:t>3.9.2. Sơ đồ luồng chi tiết</w:t>
      </w:r>
    </w:p>
    <w:p w14:paraId="61E4AA41">
      <w:pPr>
        <w:spacing w:after="120"/>
      </w:pPr>
      <w:r>
        <w:rPr>
          <w:b w:val="0"/>
          <w:i w:val="0"/>
          <w:sz w:val="21"/>
        </w:rPr>
        <w:t>Chọn suất → truy vấn booking theo showtime → hiển thị danh sách + sơ đồ ghế.</w:t>
      </w:r>
    </w:p>
    <w:p w14:paraId="2ECA8348">
      <w:pPr>
        <w:pStyle w:val="4"/>
      </w:pPr>
      <w:r>
        <w:rPr>
          <w:rFonts w:ascii="Times New Roman" w:hAnsi="Times New Roman"/>
          <w:color w:val="1F497D"/>
        </w:rPr>
        <w:t>3.9.3. Giao diện</w:t>
      </w:r>
    </w:p>
    <w:p w14:paraId="0F73C475">
      <w:pPr>
        <w:spacing w:after="120"/>
      </w:pPr>
      <w:r>
        <w:rPr>
          <w:b w:val="0"/>
          <w:i w:val="0"/>
          <w:sz w:val="21"/>
        </w:rPr>
        <w:t>Bảng danh sách vé kèm sơ đồ ghế, trạng thái check-in trực quan.</w:t>
      </w:r>
    </w:p>
    <w:p w14:paraId="79B86A67">
      <w:pPr>
        <w:pStyle w:val="4"/>
      </w:pPr>
      <w:r>
        <w:rPr>
          <w:rFonts w:ascii="Times New Roman" w:hAnsi="Times New Roman"/>
          <w:color w:val="1F497D"/>
        </w:rPr>
        <w:t>3.9.4.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1825"/>
        <w:gridCol w:w="1238"/>
        <w:gridCol w:w="984"/>
        <w:gridCol w:w="2929"/>
      </w:tblGrid>
      <w:tr w14:paraId="5603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49AA6148">
            <w:pPr>
              <w:spacing w:after="0" w:line="240" w:lineRule="auto"/>
            </w:pPr>
            <w:r>
              <w:rPr>
                <w:b/>
                <w:color w:val="FFFFFF"/>
                <w:sz w:val="20"/>
              </w:rPr>
              <w:t>Tên tiếng Việt</w:t>
            </w:r>
          </w:p>
        </w:tc>
        <w:tc>
          <w:tcPr>
            <w:tcW w:w="1872" w:type="dxa"/>
            <w:shd w:val="clear" w:color="auto" w:fill="1F497D"/>
          </w:tcPr>
          <w:p w14:paraId="126156BA">
            <w:pPr>
              <w:spacing w:after="0" w:line="240" w:lineRule="auto"/>
            </w:pPr>
            <w:r>
              <w:rPr>
                <w:b/>
                <w:color w:val="FFFFFF"/>
                <w:sz w:val="20"/>
              </w:rPr>
              <w:t>Tên tiếng Anh</w:t>
            </w:r>
          </w:p>
        </w:tc>
        <w:tc>
          <w:tcPr>
            <w:tcW w:w="1296" w:type="dxa"/>
            <w:shd w:val="clear" w:color="auto" w:fill="1F497D"/>
          </w:tcPr>
          <w:p w14:paraId="134AB798">
            <w:pPr>
              <w:spacing w:after="0" w:line="240" w:lineRule="auto"/>
            </w:pPr>
            <w:r>
              <w:rPr>
                <w:b/>
                <w:color w:val="FFFFFF"/>
                <w:sz w:val="20"/>
              </w:rPr>
              <w:t>Loại</w:t>
            </w:r>
          </w:p>
        </w:tc>
        <w:tc>
          <w:tcPr>
            <w:tcW w:w="1008" w:type="dxa"/>
            <w:shd w:val="clear" w:color="auto" w:fill="1F497D"/>
          </w:tcPr>
          <w:p w14:paraId="51EE0418">
            <w:pPr>
              <w:spacing w:after="0" w:line="240" w:lineRule="auto"/>
            </w:pPr>
            <w:r>
              <w:rPr>
                <w:b/>
                <w:color w:val="FFFFFF"/>
                <w:sz w:val="20"/>
              </w:rPr>
              <w:t>Bắt buộc?</w:t>
            </w:r>
          </w:p>
        </w:tc>
        <w:tc>
          <w:tcPr>
            <w:tcW w:w="3168" w:type="dxa"/>
            <w:shd w:val="clear" w:color="auto" w:fill="1F497D"/>
          </w:tcPr>
          <w:p w14:paraId="4F308148">
            <w:pPr>
              <w:spacing w:after="0" w:line="240" w:lineRule="auto"/>
            </w:pPr>
            <w:r>
              <w:rPr>
                <w:b/>
                <w:color w:val="FFFFFF"/>
                <w:sz w:val="20"/>
              </w:rPr>
              <w:t>Mô tả</w:t>
            </w:r>
          </w:p>
        </w:tc>
      </w:tr>
      <w:tr w14:paraId="066D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FB199B">
            <w:pPr>
              <w:spacing w:after="0" w:line="240" w:lineRule="auto"/>
            </w:pPr>
            <w:r>
              <w:rPr>
                <w:sz w:val="20"/>
              </w:rPr>
              <w:t>Suất chiếu</w:t>
            </w:r>
          </w:p>
        </w:tc>
        <w:tc>
          <w:tcPr>
            <w:tcW w:w="1872" w:type="dxa"/>
          </w:tcPr>
          <w:p w14:paraId="41AA97AE">
            <w:pPr>
              <w:spacing w:after="0" w:line="240" w:lineRule="auto"/>
            </w:pPr>
            <w:r>
              <w:rPr>
                <w:sz w:val="20"/>
              </w:rPr>
              <w:t>showtime_id</w:t>
            </w:r>
          </w:p>
        </w:tc>
        <w:tc>
          <w:tcPr>
            <w:tcW w:w="1296" w:type="dxa"/>
          </w:tcPr>
          <w:p w14:paraId="5ECC4700">
            <w:pPr>
              <w:spacing w:after="0" w:line="240" w:lineRule="auto"/>
            </w:pPr>
            <w:r>
              <w:rPr>
                <w:sz w:val="20"/>
              </w:rPr>
              <w:t>Select</w:t>
            </w:r>
          </w:p>
        </w:tc>
        <w:tc>
          <w:tcPr>
            <w:tcW w:w="1008" w:type="dxa"/>
          </w:tcPr>
          <w:p w14:paraId="2014AD55">
            <w:pPr>
              <w:spacing w:after="0" w:line="240" w:lineRule="auto"/>
            </w:pPr>
            <w:r>
              <w:rPr>
                <w:sz w:val="20"/>
              </w:rPr>
              <w:t>Có</w:t>
            </w:r>
          </w:p>
        </w:tc>
        <w:tc>
          <w:tcPr>
            <w:tcW w:w="3168" w:type="dxa"/>
          </w:tcPr>
          <w:p w14:paraId="5E8D63C7">
            <w:pPr>
              <w:spacing w:after="0" w:line="240" w:lineRule="auto"/>
            </w:pPr>
            <w:r>
              <w:rPr>
                <w:sz w:val="20"/>
              </w:rPr>
              <w:t>Suất cần xem</w:t>
            </w:r>
          </w:p>
        </w:tc>
      </w:tr>
      <w:tr w14:paraId="321A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FEDF841">
            <w:pPr>
              <w:spacing w:after="0" w:line="240" w:lineRule="auto"/>
            </w:pPr>
            <w:r>
              <w:rPr>
                <w:sz w:val="20"/>
              </w:rPr>
              <w:t>Bộ lọc</w:t>
            </w:r>
          </w:p>
        </w:tc>
        <w:tc>
          <w:tcPr>
            <w:tcW w:w="1872" w:type="dxa"/>
          </w:tcPr>
          <w:p w14:paraId="54E95B6B">
            <w:pPr>
              <w:spacing w:after="0" w:line="240" w:lineRule="auto"/>
            </w:pPr>
            <w:r>
              <w:rPr>
                <w:sz w:val="20"/>
              </w:rPr>
              <w:t>checkin_status</w:t>
            </w:r>
          </w:p>
        </w:tc>
        <w:tc>
          <w:tcPr>
            <w:tcW w:w="1296" w:type="dxa"/>
          </w:tcPr>
          <w:p w14:paraId="31E39B51">
            <w:pPr>
              <w:spacing w:after="0" w:line="240" w:lineRule="auto"/>
            </w:pPr>
            <w:r>
              <w:rPr>
                <w:sz w:val="20"/>
              </w:rPr>
              <w:t>Select</w:t>
            </w:r>
          </w:p>
        </w:tc>
        <w:tc>
          <w:tcPr>
            <w:tcW w:w="1008" w:type="dxa"/>
          </w:tcPr>
          <w:p w14:paraId="007B08BD">
            <w:pPr>
              <w:spacing w:after="0" w:line="240" w:lineRule="auto"/>
            </w:pPr>
            <w:r>
              <w:rPr>
                <w:sz w:val="20"/>
              </w:rPr>
              <w:t>Không</w:t>
            </w:r>
          </w:p>
        </w:tc>
        <w:tc>
          <w:tcPr>
            <w:tcW w:w="3168" w:type="dxa"/>
          </w:tcPr>
          <w:p w14:paraId="5DE9DF7A">
            <w:pPr>
              <w:spacing w:after="0" w:line="240" w:lineRule="auto"/>
            </w:pPr>
            <w:r>
              <w:rPr>
                <w:sz w:val="20"/>
              </w:rPr>
              <w:t>Lọc theo trạng thái check-in</w:t>
            </w:r>
          </w:p>
        </w:tc>
      </w:tr>
    </w:tbl>
    <w:p w14:paraId="1B67B536">
      <w:r>
        <w:br w:type="page"/>
      </w:r>
    </w:p>
    <w:p w14:paraId="2B07C345">
      <w:pPr>
        <w:pStyle w:val="3"/>
      </w:pPr>
      <w:r>
        <w:rPr>
          <w:rFonts w:ascii="Times New Roman" w:hAnsi="Times New Roman"/>
          <w:color w:val="1F497D"/>
        </w:rPr>
        <w:t>3.10. UC10 — Đặt vé thay khách tại quầy</w:t>
      </w:r>
    </w:p>
    <w:p w14:paraId="44D9712E">
      <w:pPr>
        <w:pStyle w:val="4"/>
      </w:pPr>
      <w:r>
        <w:rPr>
          <w:rFonts w:ascii="Times New Roman" w:hAnsi="Times New Roman"/>
          <w:color w:val="1F497D"/>
        </w:rPr>
        <w:t>3.10.1.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4"/>
        <w:gridCol w:w="5962"/>
      </w:tblGrid>
      <w:tr w14:paraId="50F9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E5CE67">
            <w:pPr>
              <w:spacing w:after="0" w:line="240" w:lineRule="auto"/>
            </w:pPr>
            <w:r>
              <w:rPr>
                <w:b/>
                <w:sz w:val="20"/>
              </w:rPr>
              <w:t>Use Case ID</w:t>
            </w:r>
          </w:p>
        </w:tc>
        <w:tc>
          <w:tcPr>
            <w:tcW w:w="6336" w:type="dxa"/>
          </w:tcPr>
          <w:p w14:paraId="000947CA">
            <w:pPr>
              <w:spacing w:after="0" w:line="240" w:lineRule="auto"/>
            </w:pPr>
            <w:r>
              <w:rPr>
                <w:sz w:val="20"/>
              </w:rPr>
              <w:t>UC10</w:t>
            </w:r>
          </w:p>
        </w:tc>
      </w:tr>
      <w:tr w14:paraId="655E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83E4EA0">
            <w:pPr>
              <w:spacing w:after="0" w:line="240" w:lineRule="auto"/>
            </w:pPr>
            <w:r>
              <w:rPr>
                <w:b/>
                <w:sz w:val="20"/>
              </w:rPr>
              <w:t>Mô tả</w:t>
            </w:r>
          </w:p>
        </w:tc>
        <w:tc>
          <w:tcPr>
            <w:tcW w:w="6336" w:type="dxa"/>
          </w:tcPr>
          <w:p w14:paraId="1CC4A5C2">
            <w:pPr>
              <w:spacing w:after="0" w:line="240" w:lineRule="auto"/>
            </w:pPr>
            <w:r>
              <w:rPr>
                <w:sz w:val="20"/>
              </w:rPr>
              <w:t>Nhân viên rạp tạo đơn đặt vé giúp khách mua trực tiếp tại quầy.</w:t>
            </w:r>
          </w:p>
        </w:tc>
      </w:tr>
      <w:tr w14:paraId="4252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65B1E69">
            <w:pPr>
              <w:spacing w:after="0" w:line="240" w:lineRule="auto"/>
            </w:pPr>
            <w:r>
              <w:rPr>
                <w:b/>
                <w:sz w:val="20"/>
              </w:rPr>
              <w:t>Tác nhân (Actor(s))</w:t>
            </w:r>
          </w:p>
        </w:tc>
        <w:tc>
          <w:tcPr>
            <w:tcW w:w="6336" w:type="dxa"/>
          </w:tcPr>
          <w:p w14:paraId="00013B71">
            <w:pPr>
              <w:spacing w:after="0" w:line="240" w:lineRule="auto"/>
            </w:pPr>
            <w:r>
              <w:rPr>
                <w:sz w:val="20"/>
              </w:rPr>
              <w:t>Nhân viên rạp</w:t>
            </w:r>
          </w:p>
        </w:tc>
      </w:tr>
      <w:tr w14:paraId="3F2E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57D21C4">
            <w:pPr>
              <w:spacing w:after="0" w:line="240" w:lineRule="auto"/>
            </w:pPr>
            <w:r>
              <w:rPr>
                <w:b/>
                <w:sz w:val="20"/>
              </w:rPr>
              <w:t>Sự ưu tiên (Priority)</w:t>
            </w:r>
          </w:p>
        </w:tc>
        <w:tc>
          <w:tcPr>
            <w:tcW w:w="6336" w:type="dxa"/>
          </w:tcPr>
          <w:p w14:paraId="51882F01">
            <w:pPr>
              <w:spacing w:after="0" w:line="240" w:lineRule="auto"/>
            </w:pPr>
            <w:r>
              <w:rPr>
                <w:sz w:val="20"/>
              </w:rPr>
              <w:t>Trung bình</w:t>
            </w:r>
          </w:p>
        </w:tc>
      </w:tr>
      <w:tr w14:paraId="40C1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C330D09">
            <w:pPr>
              <w:spacing w:after="0" w:line="240" w:lineRule="auto"/>
            </w:pPr>
            <w:r>
              <w:rPr>
                <w:b/>
                <w:sz w:val="20"/>
              </w:rPr>
              <w:t>Trigger</w:t>
            </w:r>
          </w:p>
        </w:tc>
        <w:tc>
          <w:tcPr>
            <w:tcW w:w="6336" w:type="dxa"/>
          </w:tcPr>
          <w:p w14:paraId="7674C207">
            <w:pPr>
              <w:spacing w:after="0" w:line="240" w:lineRule="auto"/>
            </w:pPr>
            <w:r>
              <w:rPr>
                <w:sz w:val="20"/>
              </w:rPr>
              <w:t>Khách yêu cầu mua vé tại quầy</w:t>
            </w:r>
          </w:p>
        </w:tc>
      </w:tr>
      <w:tr w14:paraId="5E62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7ACA05">
            <w:pPr>
              <w:spacing w:after="0" w:line="240" w:lineRule="auto"/>
            </w:pPr>
            <w:r>
              <w:rPr>
                <w:b/>
                <w:sz w:val="20"/>
              </w:rPr>
              <w:t>Điều kiện cần (Pre-Condition)</w:t>
            </w:r>
          </w:p>
        </w:tc>
        <w:tc>
          <w:tcPr>
            <w:tcW w:w="6336" w:type="dxa"/>
          </w:tcPr>
          <w:p w14:paraId="52B09A96">
            <w:pPr>
              <w:spacing w:after="0" w:line="240" w:lineRule="auto"/>
            </w:pPr>
            <w:r>
              <w:rPr>
                <w:sz w:val="20"/>
              </w:rPr>
              <w:t>NV đã đăng nhập; suất còn ghế trống</w:t>
            </w:r>
          </w:p>
        </w:tc>
      </w:tr>
      <w:tr w14:paraId="1532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8ACB86">
            <w:pPr>
              <w:spacing w:after="0" w:line="240" w:lineRule="auto"/>
            </w:pPr>
            <w:r>
              <w:rPr>
                <w:b/>
                <w:sz w:val="20"/>
              </w:rPr>
              <w:t>Điều kiện sau (Post-Condition(s))</w:t>
            </w:r>
          </w:p>
        </w:tc>
        <w:tc>
          <w:tcPr>
            <w:tcW w:w="6336" w:type="dxa"/>
          </w:tcPr>
          <w:p w14:paraId="19719FB5">
            <w:pPr>
              <w:spacing w:after="0" w:line="240" w:lineRule="auto"/>
            </w:pPr>
            <w:r>
              <w:rPr>
                <w:sz w:val="20"/>
              </w:rPr>
              <w:t>Booking (Held/Confirmed) được tạo cho khách</w:t>
            </w:r>
          </w:p>
        </w:tc>
      </w:tr>
      <w:tr w14:paraId="0CB6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EF7395">
            <w:pPr>
              <w:spacing w:after="0" w:line="240" w:lineRule="auto"/>
            </w:pPr>
            <w:r>
              <w:rPr>
                <w:b/>
                <w:sz w:val="20"/>
              </w:rPr>
              <w:t>Luồng cơ bản (Basic Flow)</w:t>
            </w:r>
          </w:p>
        </w:tc>
        <w:tc>
          <w:tcPr>
            <w:tcW w:w="6336" w:type="dxa"/>
          </w:tcPr>
          <w:p w14:paraId="6A493A27">
            <w:pPr>
              <w:spacing w:after="0" w:line="240" w:lineRule="auto"/>
            </w:pPr>
            <w:r>
              <w:rPr>
                <w:sz w:val="20"/>
              </w:rPr>
              <w:t>1. NV chọn phim/suất/ghế thay khách.</w:t>
            </w:r>
          </w:p>
          <w:p w14:paraId="75690885">
            <w:pPr>
              <w:spacing w:after="20" w:line="240" w:lineRule="auto"/>
            </w:pPr>
            <w:r>
              <w:rPr>
                <w:sz w:val="20"/>
              </w:rPr>
              <w:t>2. Thu tiền mặt/chuyển khoản (mô phỏng).</w:t>
            </w:r>
          </w:p>
          <w:p w14:paraId="1802BED8">
            <w:pPr>
              <w:spacing w:after="20" w:line="240" w:lineRule="auto"/>
            </w:pPr>
            <w:r>
              <w:rPr>
                <w:sz w:val="20"/>
              </w:rPr>
              <w:t>3. Xác nhận → tạo Booking, in/gửi vé QR.</w:t>
            </w:r>
          </w:p>
        </w:tc>
      </w:tr>
      <w:tr w14:paraId="3A64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8B61C3F">
            <w:pPr>
              <w:spacing w:after="0" w:line="240" w:lineRule="auto"/>
            </w:pPr>
            <w:r>
              <w:rPr>
                <w:b/>
                <w:sz w:val="20"/>
              </w:rPr>
              <w:t>Luồng thay thế (Alternative Flow)</w:t>
            </w:r>
          </w:p>
        </w:tc>
        <w:tc>
          <w:tcPr>
            <w:tcW w:w="6336" w:type="dxa"/>
          </w:tcPr>
          <w:p w14:paraId="3B138293">
            <w:pPr>
              <w:spacing w:after="0" w:line="240" w:lineRule="auto"/>
            </w:pPr>
            <w:r>
              <w:rPr>
                <w:sz w:val="20"/>
              </w:rPr>
              <w:t>A1 — Khách đã có tài khoản → gắn booking vào tài khoản khách.</w:t>
            </w:r>
          </w:p>
        </w:tc>
      </w:tr>
      <w:tr w14:paraId="149F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86657B">
            <w:pPr>
              <w:spacing w:after="0" w:line="240" w:lineRule="auto"/>
            </w:pPr>
            <w:r>
              <w:rPr>
                <w:b/>
                <w:sz w:val="20"/>
              </w:rPr>
              <w:t>Luồng ngoại lệ (Exception Flow)</w:t>
            </w:r>
          </w:p>
        </w:tc>
        <w:tc>
          <w:tcPr>
            <w:tcW w:w="6336" w:type="dxa"/>
          </w:tcPr>
          <w:p w14:paraId="415DE15A">
            <w:pPr>
              <w:spacing w:after="0" w:line="240" w:lineRule="auto"/>
            </w:pPr>
            <w:r>
              <w:rPr>
                <w:sz w:val="20"/>
              </w:rPr>
              <w:t>E1 — Ghế bị đặt trong lúc thao tác → chọn lại.</w:t>
            </w:r>
          </w:p>
        </w:tc>
      </w:tr>
      <w:tr w14:paraId="3C05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EC2E8E8">
            <w:pPr>
              <w:spacing w:after="0" w:line="240" w:lineRule="auto"/>
            </w:pPr>
            <w:r>
              <w:rPr>
                <w:b/>
                <w:sz w:val="20"/>
              </w:rPr>
              <w:t>Ràng buộc (Business Rules)</w:t>
            </w:r>
          </w:p>
        </w:tc>
        <w:tc>
          <w:tcPr>
            <w:tcW w:w="6336" w:type="dxa"/>
          </w:tcPr>
          <w:p w14:paraId="1EEE80D1">
            <w:pPr>
              <w:spacing w:after="0" w:line="240" w:lineRule="auto"/>
            </w:pPr>
            <w:r>
              <w:rPr>
                <w:sz w:val="20"/>
              </w:rPr>
              <w:t>Áp dụng quy tắc giữ ghế; NV chịu trách nhiệm giao dịch tại quầy.</w:t>
            </w:r>
          </w:p>
        </w:tc>
      </w:tr>
      <w:tr w14:paraId="58A5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8EEEFBE">
            <w:pPr>
              <w:spacing w:after="0" w:line="240" w:lineRule="auto"/>
            </w:pPr>
            <w:r>
              <w:rPr>
                <w:b/>
                <w:sz w:val="20"/>
              </w:rPr>
              <w:t>Yêu cầu phi chức năng (Non-Functional Requirement)</w:t>
            </w:r>
          </w:p>
        </w:tc>
        <w:tc>
          <w:tcPr>
            <w:tcW w:w="6336" w:type="dxa"/>
          </w:tcPr>
          <w:p w14:paraId="4741A672">
            <w:pPr>
              <w:spacing w:after="0" w:line="240" w:lineRule="auto"/>
            </w:pPr>
            <w:r>
              <w:rPr>
                <w:sz w:val="20"/>
              </w:rPr>
              <w:t>Thao tác nhanh, tối thiểu số bước.</w:t>
            </w:r>
          </w:p>
        </w:tc>
      </w:tr>
    </w:tbl>
    <w:p w14:paraId="66B7268C">
      <w:pPr>
        <w:pStyle w:val="4"/>
      </w:pPr>
      <w:r>
        <w:rPr>
          <w:rFonts w:ascii="Times New Roman" w:hAnsi="Times New Roman"/>
          <w:color w:val="1F497D"/>
        </w:rPr>
        <w:t>3.10.2. Sơ đồ luồng chi tiết</w:t>
      </w:r>
    </w:p>
    <w:p w14:paraId="6DDCEB0D">
      <w:pPr>
        <w:spacing w:after="120"/>
      </w:pPr>
      <w:r>
        <w:rPr>
          <w:b w:val="0"/>
          <w:i w:val="0"/>
          <w:sz w:val="21"/>
        </w:rPr>
        <w:t>NV chọn suất/ghế thay khách → thu tiền → tạo booking → xuất vé QR.</w:t>
      </w:r>
    </w:p>
    <w:p w14:paraId="6B6F5075">
      <w:pPr>
        <w:pStyle w:val="4"/>
      </w:pPr>
      <w:r>
        <w:rPr>
          <w:rFonts w:ascii="Times New Roman" w:hAnsi="Times New Roman"/>
          <w:color w:val="1F497D"/>
        </w:rPr>
        <w:t>3.10.3. Giao diện</w:t>
      </w:r>
    </w:p>
    <w:p w14:paraId="578A1E24">
      <w:pPr>
        <w:spacing w:after="120"/>
      </w:pPr>
      <w:r>
        <w:rPr>
          <w:b w:val="0"/>
          <w:i w:val="0"/>
          <w:sz w:val="21"/>
        </w:rPr>
        <w:t>Giao diện chọn ghế tương tự UC4, tối ưu cho thao tác tại quầy.</w:t>
      </w:r>
    </w:p>
    <w:p w14:paraId="40C69991">
      <w:pPr>
        <w:pStyle w:val="4"/>
      </w:pPr>
      <w:r>
        <w:rPr>
          <w:rFonts w:ascii="Times New Roman" w:hAnsi="Times New Roman"/>
          <w:color w:val="1F497D"/>
        </w:rPr>
        <w:t>3.10.4.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38"/>
        <w:gridCol w:w="1238"/>
        <w:gridCol w:w="983"/>
        <w:gridCol w:w="2916"/>
      </w:tblGrid>
      <w:tr w14:paraId="141E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3A5A370F">
            <w:pPr>
              <w:spacing w:after="0" w:line="240" w:lineRule="auto"/>
            </w:pPr>
            <w:r>
              <w:rPr>
                <w:b/>
                <w:color w:val="FFFFFF"/>
                <w:sz w:val="20"/>
              </w:rPr>
              <w:t>Tên tiếng Việt</w:t>
            </w:r>
          </w:p>
        </w:tc>
        <w:tc>
          <w:tcPr>
            <w:tcW w:w="1872" w:type="dxa"/>
            <w:shd w:val="clear" w:color="auto" w:fill="1F497D"/>
          </w:tcPr>
          <w:p w14:paraId="01646941">
            <w:pPr>
              <w:spacing w:after="0" w:line="240" w:lineRule="auto"/>
            </w:pPr>
            <w:r>
              <w:rPr>
                <w:b/>
                <w:color w:val="FFFFFF"/>
                <w:sz w:val="20"/>
              </w:rPr>
              <w:t>Tên tiếng Anh</w:t>
            </w:r>
          </w:p>
        </w:tc>
        <w:tc>
          <w:tcPr>
            <w:tcW w:w="1296" w:type="dxa"/>
            <w:shd w:val="clear" w:color="auto" w:fill="1F497D"/>
          </w:tcPr>
          <w:p w14:paraId="74627209">
            <w:pPr>
              <w:spacing w:after="0" w:line="240" w:lineRule="auto"/>
            </w:pPr>
            <w:r>
              <w:rPr>
                <w:b/>
                <w:color w:val="FFFFFF"/>
                <w:sz w:val="20"/>
              </w:rPr>
              <w:t>Loại</w:t>
            </w:r>
          </w:p>
        </w:tc>
        <w:tc>
          <w:tcPr>
            <w:tcW w:w="1008" w:type="dxa"/>
            <w:shd w:val="clear" w:color="auto" w:fill="1F497D"/>
          </w:tcPr>
          <w:p w14:paraId="39DB1D6E">
            <w:pPr>
              <w:spacing w:after="0" w:line="240" w:lineRule="auto"/>
            </w:pPr>
            <w:r>
              <w:rPr>
                <w:b/>
                <w:color w:val="FFFFFF"/>
                <w:sz w:val="20"/>
              </w:rPr>
              <w:t>Bắt buộc?</w:t>
            </w:r>
          </w:p>
        </w:tc>
        <w:tc>
          <w:tcPr>
            <w:tcW w:w="3168" w:type="dxa"/>
            <w:shd w:val="clear" w:color="auto" w:fill="1F497D"/>
          </w:tcPr>
          <w:p w14:paraId="7222DF37">
            <w:pPr>
              <w:spacing w:after="0" w:line="240" w:lineRule="auto"/>
            </w:pPr>
            <w:r>
              <w:rPr>
                <w:b/>
                <w:color w:val="FFFFFF"/>
                <w:sz w:val="20"/>
              </w:rPr>
              <w:t>Mô tả</w:t>
            </w:r>
          </w:p>
        </w:tc>
      </w:tr>
      <w:tr w14:paraId="626A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6C29BA">
            <w:pPr>
              <w:spacing w:after="0" w:line="240" w:lineRule="auto"/>
            </w:pPr>
            <w:r>
              <w:rPr>
                <w:sz w:val="20"/>
              </w:rPr>
              <w:t>Suất chiếu</w:t>
            </w:r>
          </w:p>
        </w:tc>
        <w:tc>
          <w:tcPr>
            <w:tcW w:w="1872" w:type="dxa"/>
          </w:tcPr>
          <w:p w14:paraId="01DB9029">
            <w:pPr>
              <w:spacing w:after="0" w:line="240" w:lineRule="auto"/>
            </w:pPr>
            <w:r>
              <w:rPr>
                <w:sz w:val="20"/>
              </w:rPr>
              <w:t>showtime_id</w:t>
            </w:r>
          </w:p>
        </w:tc>
        <w:tc>
          <w:tcPr>
            <w:tcW w:w="1296" w:type="dxa"/>
          </w:tcPr>
          <w:p w14:paraId="1C6CD43A">
            <w:pPr>
              <w:spacing w:after="0" w:line="240" w:lineRule="auto"/>
            </w:pPr>
            <w:r>
              <w:rPr>
                <w:sz w:val="20"/>
              </w:rPr>
              <w:t>Select</w:t>
            </w:r>
          </w:p>
        </w:tc>
        <w:tc>
          <w:tcPr>
            <w:tcW w:w="1008" w:type="dxa"/>
          </w:tcPr>
          <w:p w14:paraId="52B66558">
            <w:pPr>
              <w:spacing w:after="0" w:line="240" w:lineRule="auto"/>
            </w:pPr>
            <w:r>
              <w:rPr>
                <w:sz w:val="20"/>
              </w:rPr>
              <w:t>Có</w:t>
            </w:r>
          </w:p>
        </w:tc>
        <w:tc>
          <w:tcPr>
            <w:tcW w:w="3168" w:type="dxa"/>
          </w:tcPr>
          <w:p w14:paraId="3A34B67F">
            <w:pPr>
              <w:spacing w:after="0" w:line="240" w:lineRule="auto"/>
            </w:pPr>
            <w:r>
              <w:rPr>
                <w:sz w:val="20"/>
              </w:rPr>
              <w:t>Suất khách mua</w:t>
            </w:r>
          </w:p>
        </w:tc>
      </w:tr>
      <w:tr w14:paraId="0D1A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E2440B4">
            <w:pPr>
              <w:spacing w:after="0" w:line="240" w:lineRule="auto"/>
            </w:pPr>
            <w:r>
              <w:rPr>
                <w:sz w:val="20"/>
              </w:rPr>
              <w:t>Ghế</w:t>
            </w:r>
          </w:p>
        </w:tc>
        <w:tc>
          <w:tcPr>
            <w:tcW w:w="1872" w:type="dxa"/>
          </w:tcPr>
          <w:p w14:paraId="14B660B5">
            <w:pPr>
              <w:spacing w:after="0" w:line="240" w:lineRule="auto"/>
            </w:pPr>
            <w:r>
              <w:rPr>
                <w:sz w:val="20"/>
              </w:rPr>
              <w:t>seat_ids</w:t>
            </w:r>
          </w:p>
        </w:tc>
        <w:tc>
          <w:tcPr>
            <w:tcW w:w="1296" w:type="dxa"/>
          </w:tcPr>
          <w:p w14:paraId="14BE264A">
            <w:pPr>
              <w:spacing w:after="0" w:line="240" w:lineRule="auto"/>
            </w:pPr>
            <w:r>
              <w:rPr>
                <w:sz w:val="20"/>
              </w:rPr>
              <w:t>Multi-select</w:t>
            </w:r>
          </w:p>
        </w:tc>
        <w:tc>
          <w:tcPr>
            <w:tcW w:w="1008" w:type="dxa"/>
          </w:tcPr>
          <w:p w14:paraId="5E5FB8FD">
            <w:pPr>
              <w:spacing w:after="0" w:line="240" w:lineRule="auto"/>
            </w:pPr>
            <w:r>
              <w:rPr>
                <w:sz w:val="20"/>
              </w:rPr>
              <w:t>Có</w:t>
            </w:r>
          </w:p>
        </w:tc>
        <w:tc>
          <w:tcPr>
            <w:tcW w:w="3168" w:type="dxa"/>
          </w:tcPr>
          <w:p w14:paraId="0C97A933">
            <w:pPr>
              <w:spacing w:after="0" w:line="240" w:lineRule="auto"/>
            </w:pPr>
            <w:r>
              <w:rPr>
                <w:sz w:val="20"/>
              </w:rPr>
              <w:t>Ghế khách chọn</w:t>
            </w:r>
          </w:p>
        </w:tc>
      </w:tr>
      <w:tr w14:paraId="72AD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6E2A480">
            <w:pPr>
              <w:spacing w:after="0" w:line="240" w:lineRule="auto"/>
            </w:pPr>
            <w:r>
              <w:rPr>
                <w:sz w:val="20"/>
              </w:rPr>
              <w:t>SDT khách</w:t>
            </w:r>
          </w:p>
        </w:tc>
        <w:tc>
          <w:tcPr>
            <w:tcW w:w="1872" w:type="dxa"/>
          </w:tcPr>
          <w:p w14:paraId="3E40BC6A">
            <w:pPr>
              <w:spacing w:after="0" w:line="240" w:lineRule="auto"/>
            </w:pPr>
            <w:r>
              <w:rPr>
                <w:sz w:val="20"/>
              </w:rPr>
              <w:t>customer_phone</w:t>
            </w:r>
          </w:p>
        </w:tc>
        <w:tc>
          <w:tcPr>
            <w:tcW w:w="1296" w:type="dxa"/>
          </w:tcPr>
          <w:p w14:paraId="50A7316A">
            <w:pPr>
              <w:spacing w:after="0" w:line="240" w:lineRule="auto"/>
            </w:pPr>
            <w:r>
              <w:rPr>
                <w:sz w:val="20"/>
              </w:rPr>
              <w:t>Text</w:t>
            </w:r>
          </w:p>
        </w:tc>
        <w:tc>
          <w:tcPr>
            <w:tcW w:w="1008" w:type="dxa"/>
          </w:tcPr>
          <w:p w14:paraId="463E75AE">
            <w:pPr>
              <w:spacing w:after="0" w:line="240" w:lineRule="auto"/>
            </w:pPr>
            <w:r>
              <w:rPr>
                <w:sz w:val="20"/>
              </w:rPr>
              <w:t>Không</w:t>
            </w:r>
          </w:p>
        </w:tc>
        <w:tc>
          <w:tcPr>
            <w:tcW w:w="3168" w:type="dxa"/>
          </w:tcPr>
          <w:p w14:paraId="44BFC642">
            <w:pPr>
              <w:spacing w:after="0" w:line="240" w:lineRule="auto"/>
            </w:pPr>
            <w:r>
              <w:rPr>
                <w:sz w:val="20"/>
              </w:rPr>
              <w:t>Gắn vé vào khách</w:t>
            </w:r>
          </w:p>
        </w:tc>
      </w:tr>
    </w:tbl>
    <w:p w14:paraId="7DE83F48">
      <w:r>
        <w:br w:type="page"/>
      </w:r>
    </w:p>
    <w:p w14:paraId="1427CC9C">
      <w:pPr>
        <w:pStyle w:val="3"/>
      </w:pPr>
      <w:r>
        <w:rPr>
          <w:rFonts w:ascii="Times New Roman" w:hAnsi="Times New Roman"/>
          <w:color w:val="1F497D"/>
        </w:rPr>
        <w:t>3.11. UC11 — Xử lý đổi / hủy vé tại quầy</w:t>
      </w:r>
    </w:p>
    <w:p w14:paraId="0D81970C">
      <w:pPr>
        <w:pStyle w:val="4"/>
      </w:pPr>
      <w:r>
        <w:rPr>
          <w:rFonts w:ascii="Times New Roman" w:hAnsi="Times New Roman"/>
          <w:color w:val="1F497D"/>
        </w:rPr>
        <w:t>3.11.1.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3"/>
        <w:gridCol w:w="5953"/>
      </w:tblGrid>
      <w:tr w14:paraId="1636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43BA49C">
            <w:pPr>
              <w:spacing w:after="0" w:line="240" w:lineRule="auto"/>
            </w:pPr>
            <w:r>
              <w:rPr>
                <w:b/>
                <w:sz w:val="20"/>
              </w:rPr>
              <w:t>Use Case ID</w:t>
            </w:r>
          </w:p>
        </w:tc>
        <w:tc>
          <w:tcPr>
            <w:tcW w:w="6336" w:type="dxa"/>
          </w:tcPr>
          <w:p w14:paraId="56B480EA">
            <w:pPr>
              <w:spacing w:after="0" w:line="240" w:lineRule="auto"/>
            </w:pPr>
            <w:r>
              <w:rPr>
                <w:sz w:val="20"/>
              </w:rPr>
              <w:t>UC11</w:t>
            </w:r>
          </w:p>
        </w:tc>
      </w:tr>
      <w:tr w14:paraId="37BF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78E7CC1">
            <w:pPr>
              <w:spacing w:after="0" w:line="240" w:lineRule="auto"/>
            </w:pPr>
            <w:r>
              <w:rPr>
                <w:b/>
                <w:sz w:val="20"/>
              </w:rPr>
              <w:t>Mô tả</w:t>
            </w:r>
          </w:p>
        </w:tc>
        <w:tc>
          <w:tcPr>
            <w:tcW w:w="6336" w:type="dxa"/>
          </w:tcPr>
          <w:p w14:paraId="3D487A09">
            <w:pPr>
              <w:spacing w:after="0" w:line="240" w:lineRule="auto"/>
            </w:pPr>
            <w:r>
              <w:rPr>
                <w:sz w:val="20"/>
              </w:rPr>
              <w:t>Nhân viên rạp hỗ trợ khách đổi suất hoặc hủy vé trực tiếp tại quầy.</w:t>
            </w:r>
          </w:p>
        </w:tc>
      </w:tr>
      <w:tr w14:paraId="5BCE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C95146">
            <w:pPr>
              <w:spacing w:after="0" w:line="240" w:lineRule="auto"/>
            </w:pPr>
            <w:r>
              <w:rPr>
                <w:b/>
                <w:sz w:val="20"/>
              </w:rPr>
              <w:t>Tác nhân (Actor(s))</w:t>
            </w:r>
          </w:p>
        </w:tc>
        <w:tc>
          <w:tcPr>
            <w:tcW w:w="6336" w:type="dxa"/>
          </w:tcPr>
          <w:p w14:paraId="0D748755">
            <w:pPr>
              <w:spacing w:after="0" w:line="240" w:lineRule="auto"/>
            </w:pPr>
            <w:r>
              <w:rPr>
                <w:sz w:val="20"/>
              </w:rPr>
              <w:t>Nhân viên rạp</w:t>
            </w:r>
          </w:p>
        </w:tc>
      </w:tr>
      <w:tr w14:paraId="61BC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1C321C5">
            <w:pPr>
              <w:spacing w:after="0" w:line="240" w:lineRule="auto"/>
            </w:pPr>
            <w:r>
              <w:rPr>
                <w:b/>
                <w:sz w:val="20"/>
              </w:rPr>
              <w:t>Sự ưu tiên (Priority)</w:t>
            </w:r>
          </w:p>
        </w:tc>
        <w:tc>
          <w:tcPr>
            <w:tcW w:w="6336" w:type="dxa"/>
          </w:tcPr>
          <w:p w14:paraId="394123C5">
            <w:pPr>
              <w:spacing w:after="0" w:line="240" w:lineRule="auto"/>
            </w:pPr>
            <w:r>
              <w:rPr>
                <w:sz w:val="20"/>
              </w:rPr>
              <w:t>Trung bình</w:t>
            </w:r>
          </w:p>
        </w:tc>
      </w:tr>
      <w:tr w14:paraId="1F02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A8F2CB">
            <w:pPr>
              <w:spacing w:after="0" w:line="240" w:lineRule="auto"/>
            </w:pPr>
            <w:r>
              <w:rPr>
                <w:b/>
                <w:sz w:val="20"/>
              </w:rPr>
              <w:t>Trigger</w:t>
            </w:r>
          </w:p>
        </w:tc>
        <w:tc>
          <w:tcPr>
            <w:tcW w:w="6336" w:type="dxa"/>
          </w:tcPr>
          <w:p w14:paraId="0DA2F1AB">
            <w:pPr>
              <w:spacing w:after="0" w:line="240" w:lineRule="auto"/>
            </w:pPr>
            <w:r>
              <w:rPr>
                <w:sz w:val="20"/>
              </w:rPr>
              <w:t>Khách yêu cầu đổi/hủy tại quầy</w:t>
            </w:r>
          </w:p>
        </w:tc>
      </w:tr>
      <w:tr w14:paraId="0994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8782A9B">
            <w:pPr>
              <w:spacing w:after="0" w:line="240" w:lineRule="auto"/>
            </w:pPr>
            <w:r>
              <w:rPr>
                <w:b/>
                <w:sz w:val="20"/>
              </w:rPr>
              <w:t>Điều kiện cần (Pre-Condition)</w:t>
            </w:r>
          </w:p>
        </w:tc>
        <w:tc>
          <w:tcPr>
            <w:tcW w:w="6336" w:type="dxa"/>
          </w:tcPr>
          <w:p w14:paraId="56BCAC8E">
            <w:pPr>
              <w:spacing w:after="0" w:line="240" w:lineRule="auto"/>
            </w:pPr>
            <w:r>
              <w:rPr>
                <w:sz w:val="20"/>
              </w:rPr>
              <w:t>Booking hợp lệ (Confirmed) chưa diễn ra/chưa check-in</w:t>
            </w:r>
          </w:p>
        </w:tc>
      </w:tr>
      <w:tr w14:paraId="4E6D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5CE24D1">
            <w:pPr>
              <w:spacing w:after="0" w:line="240" w:lineRule="auto"/>
            </w:pPr>
            <w:r>
              <w:rPr>
                <w:b/>
                <w:sz w:val="20"/>
              </w:rPr>
              <w:t>Điều kiện sau (Post-Condition(s))</w:t>
            </w:r>
          </w:p>
        </w:tc>
        <w:tc>
          <w:tcPr>
            <w:tcW w:w="6336" w:type="dxa"/>
          </w:tcPr>
          <w:p w14:paraId="7E09C7D0">
            <w:pPr>
              <w:spacing w:after="0" w:line="240" w:lineRule="auto"/>
            </w:pPr>
            <w:r>
              <w:rPr>
                <w:sz w:val="20"/>
              </w:rPr>
              <w:t>Booking cập nhật suất mới hoặc Cancelled</w:t>
            </w:r>
          </w:p>
        </w:tc>
      </w:tr>
      <w:tr w14:paraId="6469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9E217CF">
            <w:pPr>
              <w:spacing w:after="0" w:line="240" w:lineRule="auto"/>
            </w:pPr>
            <w:r>
              <w:rPr>
                <w:b/>
                <w:sz w:val="20"/>
              </w:rPr>
              <w:t>Luồng cơ bản (Basic Flow)</w:t>
            </w:r>
          </w:p>
        </w:tc>
        <w:tc>
          <w:tcPr>
            <w:tcW w:w="6336" w:type="dxa"/>
          </w:tcPr>
          <w:p w14:paraId="04D510A6">
            <w:pPr>
              <w:spacing w:after="0" w:line="240" w:lineRule="auto"/>
            </w:pPr>
            <w:r>
              <w:rPr>
                <w:sz w:val="20"/>
              </w:rPr>
              <w:t>1. NV tra cứu booking theo mã/QR.</w:t>
            </w:r>
          </w:p>
          <w:p w14:paraId="429FAE52">
            <w:pPr>
              <w:spacing w:after="20" w:line="240" w:lineRule="auto"/>
            </w:pPr>
            <w:r>
              <w:rPr>
                <w:sz w:val="20"/>
              </w:rPr>
              <w:t>2. Xác nhận yêu cầu đổi/hủy.</w:t>
            </w:r>
          </w:p>
          <w:p w14:paraId="4116B37D">
            <w:pPr>
              <w:spacing w:after="20" w:line="240" w:lineRule="auto"/>
            </w:pPr>
            <w:r>
              <w:rPr>
                <w:sz w:val="20"/>
              </w:rPr>
              <w:t>3. Cập nhật trạng thái, xử lý hoàn/chênh lệch (mô phỏng).</w:t>
            </w:r>
          </w:p>
        </w:tc>
      </w:tr>
      <w:tr w14:paraId="28B3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E197A26">
            <w:pPr>
              <w:spacing w:after="0" w:line="240" w:lineRule="auto"/>
            </w:pPr>
            <w:r>
              <w:rPr>
                <w:b/>
                <w:sz w:val="20"/>
              </w:rPr>
              <w:t>Luồng thay thế (Alternative Flow)</w:t>
            </w:r>
          </w:p>
        </w:tc>
        <w:tc>
          <w:tcPr>
            <w:tcW w:w="6336" w:type="dxa"/>
          </w:tcPr>
          <w:p w14:paraId="0AE352D5">
            <w:pPr>
              <w:spacing w:after="0" w:line="240" w:lineRule="auto"/>
            </w:pPr>
            <w:r>
              <w:rPr>
                <w:sz w:val="20"/>
              </w:rPr>
              <w:t>A1 — Đổi sang suất khác còn ghế.</w:t>
            </w:r>
          </w:p>
        </w:tc>
      </w:tr>
      <w:tr w14:paraId="7FD5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7D92656">
            <w:pPr>
              <w:spacing w:after="0" w:line="240" w:lineRule="auto"/>
            </w:pPr>
            <w:r>
              <w:rPr>
                <w:b/>
                <w:sz w:val="20"/>
              </w:rPr>
              <w:t>Luồng ngoại lệ (Exception Flow)</w:t>
            </w:r>
          </w:p>
        </w:tc>
        <w:tc>
          <w:tcPr>
            <w:tcW w:w="6336" w:type="dxa"/>
          </w:tcPr>
          <w:p w14:paraId="33F209CD">
            <w:pPr>
              <w:spacing w:after="0" w:line="240" w:lineRule="auto"/>
            </w:pPr>
            <w:r>
              <w:rPr>
                <w:sz w:val="20"/>
              </w:rPr>
              <w:t>E1 — Vé đã CheckedIn → từ chối.</w:t>
            </w:r>
          </w:p>
        </w:tc>
      </w:tr>
      <w:tr w14:paraId="5440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5CAC5A4">
            <w:pPr>
              <w:spacing w:after="0" w:line="240" w:lineRule="auto"/>
            </w:pPr>
            <w:r>
              <w:rPr>
                <w:b/>
                <w:sz w:val="20"/>
              </w:rPr>
              <w:t>Ràng buộc (Business Rules)</w:t>
            </w:r>
          </w:p>
        </w:tc>
        <w:tc>
          <w:tcPr>
            <w:tcW w:w="6336" w:type="dxa"/>
          </w:tcPr>
          <w:p w14:paraId="2440F785">
            <w:pPr>
              <w:spacing w:after="0" w:line="240" w:lineRule="auto"/>
            </w:pPr>
            <w:r>
              <w:rPr>
                <w:sz w:val="20"/>
              </w:rPr>
              <w:t>Chỉ đổi/hủy trước giờ chiếu tối thiểu 30 phút.</w:t>
            </w:r>
          </w:p>
        </w:tc>
      </w:tr>
      <w:tr w14:paraId="7DA4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B40E1D8">
            <w:pPr>
              <w:spacing w:after="0" w:line="240" w:lineRule="auto"/>
            </w:pPr>
            <w:r>
              <w:rPr>
                <w:b/>
                <w:sz w:val="20"/>
              </w:rPr>
              <w:t>Yêu cầu phi chức năng (Non-Functional Requirement)</w:t>
            </w:r>
          </w:p>
        </w:tc>
        <w:tc>
          <w:tcPr>
            <w:tcW w:w="6336" w:type="dxa"/>
          </w:tcPr>
          <w:p w14:paraId="125972EF">
            <w:pPr>
              <w:spacing w:after="0" w:line="240" w:lineRule="auto"/>
            </w:pPr>
            <w:r>
              <w:rPr>
                <w:sz w:val="20"/>
              </w:rPr>
              <w:t>Ghi log thao tác NV để đối chiếu.</w:t>
            </w:r>
          </w:p>
        </w:tc>
      </w:tr>
    </w:tbl>
    <w:p w14:paraId="2A9B3F13">
      <w:pPr>
        <w:pStyle w:val="4"/>
      </w:pPr>
      <w:r>
        <w:rPr>
          <w:rFonts w:ascii="Times New Roman" w:hAnsi="Times New Roman"/>
          <w:color w:val="1F497D"/>
        </w:rPr>
        <w:t>3.11.2. Sơ đồ luồng chi tiết</w:t>
      </w:r>
    </w:p>
    <w:p w14:paraId="5557008E">
      <w:pPr>
        <w:spacing w:after="120"/>
      </w:pPr>
      <w:r>
        <w:rPr>
          <w:b w:val="0"/>
          <w:i w:val="0"/>
          <w:sz w:val="21"/>
        </w:rPr>
        <w:t>Tra cứu booking → xác nhận → cập nhật suất mới hoặc Cancelled → ghi log.</w:t>
      </w:r>
    </w:p>
    <w:p w14:paraId="56F07757">
      <w:pPr>
        <w:pStyle w:val="4"/>
      </w:pPr>
      <w:r>
        <w:rPr>
          <w:rFonts w:ascii="Times New Roman" w:hAnsi="Times New Roman"/>
          <w:color w:val="1F497D"/>
        </w:rPr>
        <w:t>3.11.3. Giao diện</w:t>
      </w:r>
    </w:p>
    <w:p w14:paraId="3253DA45">
      <w:pPr>
        <w:spacing w:after="120"/>
      </w:pPr>
      <w:r>
        <w:rPr>
          <w:b w:val="0"/>
          <w:i w:val="0"/>
          <w:sz w:val="21"/>
        </w:rPr>
        <w:t>Giao diện tra cứu booking + thao tác đổi/hủy.</w:t>
      </w:r>
    </w:p>
    <w:p w14:paraId="0B6C0AAD">
      <w:pPr>
        <w:pStyle w:val="4"/>
      </w:pPr>
      <w:r>
        <w:rPr>
          <w:rFonts w:ascii="Times New Roman" w:hAnsi="Times New Roman"/>
          <w:color w:val="1F497D"/>
        </w:rPr>
        <w:t>3.11.4.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5"/>
        <w:gridCol w:w="1823"/>
        <w:gridCol w:w="1265"/>
        <w:gridCol w:w="981"/>
        <w:gridCol w:w="2922"/>
      </w:tblGrid>
      <w:tr w14:paraId="25770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25F703AF">
            <w:pPr>
              <w:spacing w:after="0" w:line="240" w:lineRule="auto"/>
            </w:pPr>
            <w:r>
              <w:rPr>
                <w:b/>
                <w:color w:val="FFFFFF"/>
                <w:sz w:val="20"/>
              </w:rPr>
              <w:t>Tên tiếng Việt</w:t>
            </w:r>
          </w:p>
        </w:tc>
        <w:tc>
          <w:tcPr>
            <w:tcW w:w="1872" w:type="dxa"/>
            <w:shd w:val="clear" w:color="auto" w:fill="1F497D"/>
          </w:tcPr>
          <w:p w14:paraId="0E66930D">
            <w:pPr>
              <w:spacing w:after="0" w:line="240" w:lineRule="auto"/>
            </w:pPr>
            <w:r>
              <w:rPr>
                <w:b/>
                <w:color w:val="FFFFFF"/>
                <w:sz w:val="20"/>
              </w:rPr>
              <w:t>Tên tiếng Anh</w:t>
            </w:r>
          </w:p>
        </w:tc>
        <w:tc>
          <w:tcPr>
            <w:tcW w:w="1296" w:type="dxa"/>
            <w:shd w:val="clear" w:color="auto" w:fill="1F497D"/>
          </w:tcPr>
          <w:p w14:paraId="710EF183">
            <w:pPr>
              <w:spacing w:after="0" w:line="240" w:lineRule="auto"/>
            </w:pPr>
            <w:r>
              <w:rPr>
                <w:b/>
                <w:color w:val="FFFFFF"/>
                <w:sz w:val="20"/>
              </w:rPr>
              <w:t>Loại</w:t>
            </w:r>
          </w:p>
        </w:tc>
        <w:tc>
          <w:tcPr>
            <w:tcW w:w="1008" w:type="dxa"/>
            <w:shd w:val="clear" w:color="auto" w:fill="1F497D"/>
          </w:tcPr>
          <w:p w14:paraId="5FFFBEDF">
            <w:pPr>
              <w:spacing w:after="0" w:line="240" w:lineRule="auto"/>
            </w:pPr>
            <w:r>
              <w:rPr>
                <w:b/>
                <w:color w:val="FFFFFF"/>
                <w:sz w:val="20"/>
              </w:rPr>
              <w:t>Bắt buộc?</w:t>
            </w:r>
          </w:p>
        </w:tc>
        <w:tc>
          <w:tcPr>
            <w:tcW w:w="3168" w:type="dxa"/>
            <w:shd w:val="clear" w:color="auto" w:fill="1F497D"/>
          </w:tcPr>
          <w:p w14:paraId="09DE6D1A">
            <w:pPr>
              <w:spacing w:after="0" w:line="240" w:lineRule="auto"/>
            </w:pPr>
            <w:r>
              <w:rPr>
                <w:b/>
                <w:color w:val="FFFFFF"/>
                <w:sz w:val="20"/>
              </w:rPr>
              <w:t>Mô tả</w:t>
            </w:r>
          </w:p>
        </w:tc>
      </w:tr>
      <w:tr w14:paraId="463D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DA1ABCA">
            <w:pPr>
              <w:spacing w:after="0" w:line="240" w:lineRule="auto"/>
            </w:pPr>
            <w:r>
              <w:rPr>
                <w:sz w:val="20"/>
              </w:rPr>
              <w:t>Mã vé</w:t>
            </w:r>
          </w:p>
        </w:tc>
        <w:tc>
          <w:tcPr>
            <w:tcW w:w="1872" w:type="dxa"/>
          </w:tcPr>
          <w:p w14:paraId="36DE8ED7">
            <w:pPr>
              <w:spacing w:after="0" w:line="240" w:lineRule="auto"/>
            </w:pPr>
            <w:r>
              <w:rPr>
                <w:sz w:val="20"/>
              </w:rPr>
              <w:t>booking_code</w:t>
            </w:r>
          </w:p>
        </w:tc>
        <w:tc>
          <w:tcPr>
            <w:tcW w:w="1296" w:type="dxa"/>
          </w:tcPr>
          <w:p w14:paraId="0D898647">
            <w:pPr>
              <w:spacing w:after="0" w:line="240" w:lineRule="auto"/>
            </w:pPr>
            <w:r>
              <w:rPr>
                <w:sz w:val="20"/>
              </w:rPr>
              <w:t>Text</w:t>
            </w:r>
          </w:p>
        </w:tc>
        <w:tc>
          <w:tcPr>
            <w:tcW w:w="1008" w:type="dxa"/>
          </w:tcPr>
          <w:p w14:paraId="5294EE42">
            <w:pPr>
              <w:spacing w:after="0" w:line="240" w:lineRule="auto"/>
            </w:pPr>
            <w:r>
              <w:rPr>
                <w:sz w:val="20"/>
              </w:rPr>
              <w:t>Có</w:t>
            </w:r>
          </w:p>
        </w:tc>
        <w:tc>
          <w:tcPr>
            <w:tcW w:w="3168" w:type="dxa"/>
          </w:tcPr>
          <w:p w14:paraId="250BECA3">
            <w:pPr>
              <w:spacing w:after="0" w:line="240" w:lineRule="auto"/>
            </w:pPr>
            <w:r>
              <w:rPr>
                <w:sz w:val="20"/>
              </w:rPr>
              <w:t>Mã đơn cần xử lý</w:t>
            </w:r>
          </w:p>
        </w:tc>
      </w:tr>
      <w:tr w14:paraId="235C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907E8F2">
            <w:pPr>
              <w:spacing w:after="0" w:line="240" w:lineRule="auto"/>
            </w:pPr>
            <w:r>
              <w:rPr>
                <w:sz w:val="20"/>
              </w:rPr>
              <w:t>Hành động</w:t>
            </w:r>
          </w:p>
        </w:tc>
        <w:tc>
          <w:tcPr>
            <w:tcW w:w="1872" w:type="dxa"/>
          </w:tcPr>
          <w:p w14:paraId="6BC6A84F">
            <w:pPr>
              <w:spacing w:after="0" w:line="240" w:lineRule="auto"/>
            </w:pPr>
            <w:r>
              <w:rPr>
                <w:sz w:val="20"/>
              </w:rPr>
              <w:t>action</w:t>
            </w:r>
          </w:p>
        </w:tc>
        <w:tc>
          <w:tcPr>
            <w:tcW w:w="1296" w:type="dxa"/>
          </w:tcPr>
          <w:p w14:paraId="700F7F44">
            <w:pPr>
              <w:spacing w:after="0" w:line="240" w:lineRule="auto"/>
            </w:pPr>
            <w:r>
              <w:rPr>
                <w:sz w:val="20"/>
              </w:rPr>
              <w:t>Select</w:t>
            </w:r>
          </w:p>
        </w:tc>
        <w:tc>
          <w:tcPr>
            <w:tcW w:w="1008" w:type="dxa"/>
          </w:tcPr>
          <w:p w14:paraId="7A2F9806">
            <w:pPr>
              <w:spacing w:after="0" w:line="240" w:lineRule="auto"/>
            </w:pPr>
            <w:r>
              <w:rPr>
                <w:sz w:val="20"/>
              </w:rPr>
              <w:t>Có</w:t>
            </w:r>
          </w:p>
        </w:tc>
        <w:tc>
          <w:tcPr>
            <w:tcW w:w="3168" w:type="dxa"/>
          </w:tcPr>
          <w:p w14:paraId="3B8F7888">
            <w:pPr>
              <w:spacing w:after="0" w:line="240" w:lineRule="auto"/>
            </w:pPr>
            <w:r>
              <w:rPr>
                <w:sz w:val="20"/>
              </w:rPr>
              <w:t>Đổi suất/Hủy</w:t>
            </w:r>
          </w:p>
        </w:tc>
      </w:tr>
      <w:tr w14:paraId="19F5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881AEE1">
            <w:pPr>
              <w:spacing w:after="0" w:line="240" w:lineRule="auto"/>
            </w:pPr>
            <w:r>
              <w:rPr>
                <w:sz w:val="20"/>
              </w:rPr>
              <w:t>Suất mới</w:t>
            </w:r>
          </w:p>
        </w:tc>
        <w:tc>
          <w:tcPr>
            <w:tcW w:w="1872" w:type="dxa"/>
          </w:tcPr>
          <w:p w14:paraId="1C13A897">
            <w:pPr>
              <w:spacing w:after="0" w:line="240" w:lineRule="auto"/>
            </w:pPr>
            <w:r>
              <w:rPr>
                <w:sz w:val="20"/>
              </w:rPr>
              <w:t>new_showtime</w:t>
            </w:r>
          </w:p>
        </w:tc>
        <w:tc>
          <w:tcPr>
            <w:tcW w:w="1296" w:type="dxa"/>
          </w:tcPr>
          <w:p w14:paraId="6A318632">
            <w:pPr>
              <w:spacing w:after="0" w:line="240" w:lineRule="auto"/>
            </w:pPr>
            <w:r>
              <w:rPr>
                <w:sz w:val="20"/>
              </w:rPr>
              <w:t>DateTime</w:t>
            </w:r>
          </w:p>
        </w:tc>
        <w:tc>
          <w:tcPr>
            <w:tcW w:w="1008" w:type="dxa"/>
          </w:tcPr>
          <w:p w14:paraId="46DA51A3">
            <w:pPr>
              <w:spacing w:after="0" w:line="240" w:lineRule="auto"/>
            </w:pPr>
            <w:r>
              <w:rPr>
                <w:sz w:val="20"/>
              </w:rPr>
              <w:t>Không</w:t>
            </w:r>
          </w:p>
        </w:tc>
        <w:tc>
          <w:tcPr>
            <w:tcW w:w="3168" w:type="dxa"/>
          </w:tcPr>
          <w:p w14:paraId="7CEA9B3D">
            <w:pPr>
              <w:spacing w:after="0" w:line="240" w:lineRule="auto"/>
            </w:pPr>
            <w:r>
              <w:rPr>
                <w:sz w:val="20"/>
              </w:rPr>
              <w:t>Bắt buộc khi đổi</w:t>
            </w:r>
          </w:p>
        </w:tc>
      </w:tr>
    </w:tbl>
    <w:p w14:paraId="7F6CBED5">
      <w:r>
        <w:br w:type="page"/>
      </w:r>
    </w:p>
    <w:p w14:paraId="609121D0">
      <w:pPr>
        <w:pStyle w:val="3"/>
      </w:pPr>
      <w:r>
        <w:rPr>
          <w:rFonts w:ascii="Times New Roman" w:hAnsi="Times New Roman"/>
          <w:color w:val="1F497D"/>
        </w:rPr>
        <w:t>3.12. UC12 — Quản lý phim</w:t>
      </w:r>
    </w:p>
    <w:p w14:paraId="70FC1095">
      <w:pPr>
        <w:pStyle w:val="4"/>
      </w:pPr>
      <w:r>
        <w:rPr>
          <w:rFonts w:ascii="Times New Roman" w:hAnsi="Times New Roman"/>
          <w:color w:val="1F497D"/>
        </w:rPr>
        <w:t>3.12.1.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2"/>
        <w:gridCol w:w="5954"/>
      </w:tblGrid>
      <w:tr w14:paraId="576E7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531332A">
            <w:pPr>
              <w:spacing w:after="0" w:line="240" w:lineRule="auto"/>
            </w:pPr>
            <w:r>
              <w:rPr>
                <w:b/>
                <w:sz w:val="20"/>
              </w:rPr>
              <w:t>Use Case ID</w:t>
            </w:r>
          </w:p>
        </w:tc>
        <w:tc>
          <w:tcPr>
            <w:tcW w:w="6336" w:type="dxa"/>
          </w:tcPr>
          <w:p w14:paraId="12E37B74">
            <w:pPr>
              <w:spacing w:after="0" w:line="240" w:lineRule="auto"/>
            </w:pPr>
            <w:r>
              <w:rPr>
                <w:sz w:val="20"/>
              </w:rPr>
              <w:t>UC12</w:t>
            </w:r>
          </w:p>
        </w:tc>
      </w:tr>
      <w:tr w14:paraId="7D5C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D64D2FE">
            <w:pPr>
              <w:spacing w:after="0" w:line="240" w:lineRule="auto"/>
            </w:pPr>
            <w:r>
              <w:rPr>
                <w:b/>
                <w:sz w:val="20"/>
              </w:rPr>
              <w:t>Mô tả</w:t>
            </w:r>
          </w:p>
        </w:tc>
        <w:tc>
          <w:tcPr>
            <w:tcW w:w="6336" w:type="dxa"/>
          </w:tcPr>
          <w:p w14:paraId="468E402F">
            <w:pPr>
              <w:spacing w:after="0" w:line="240" w:lineRule="auto"/>
            </w:pPr>
            <w:r>
              <w:rPr>
                <w:sz w:val="20"/>
              </w:rPr>
              <w:t>Admin thêm/sửa/xoá thông tin phim (tên, thể loại, thời lượng, mô tả, poster, trailer).</w:t>
            </w:r>
          </w:p>
        </w:tc>
      </w:tr>
      <w:tr w14:paraId="33A8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E8AE4E4">
            <w:pPr>
              <w:spacing w:after="0" w:line="240" w:lineRule="auto"/>
            </w:pPr>
            <w:r>
              <w:rPr>
                <w:b/>
                <w:sz w:val="20"/>
              </w:rPr>
              <w:t>Tác nhân (Actor(s))</w:t>
            </w:r>
          </w:p>
        </w:tc>
        <w:tc>
          <w:tcPr>
            <w:tcW w:w="6336" w:type="dxa"/>
          </w:tcPr>
          <w:p w14:paraId="1CBCA2E0">
            <w:pPr>
              <w:spacing w:after="0" w:line="240" w:lineRule="auto"/>
            </w:pPr>
            <w:r>
              <w:rPr>
                <w:sz w:val="20"/>
              </w:rPr>
              <w:t>Admin</w:t>
            </w:r>
          </w:p>
        </w:tc>
      </w:tr>
      <w:tr w14:paraId="65F3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004F32">
            <w:pPr>
              <w:spacing w:after="0" w:line="240" w:lineRule="auto"/>
            </w:pPr>
            <w:r>
              <w:rPr>
                <w:b/>
                <w:sz w:val="20"/>
              </w:rPr>
              <w:t>Sự ưu tiên (Priority)</w:t>
            </w:r>
          </w:p>
        </w:tc>
        <w:tc>
          <w:tcPr>
            <w:tcW w:w="6336" w:type="dxa"/>
          </w:tcPr>
          <w:p w14:paraId="10DBD34E">
            <w:pPr>
              <w:spacing w:after="0" w:line="240" w:lineRule="auto"/>
            </w:pPr>
            <w:r>
              <w:rPr>
                <w:sz w:val="20"/>
              </w:rPr>
              <w:t>Cao (dữ liệu nền cho toàn hệ thống và cho AI Chatbot truy vấn)</w:t>
            </w:r>
          </w:p>
        </w:tc>
      </w:tr>
      <w:tr w14:paraId="1A15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9481833">
            <w:pPr>
              <w:spacing w:after="0" w:line="240" w:lineRule="auto"/>
            </w:pPr>
            <w:r>
              <w:rPr>
                <w:b/>
                <w:sz w:val="20"/>
              </w:rPr>
              <w:t>Trigger</w:t>
            </w:r>
          </w:p>
        </w:tc>
        <w:tc>
          <w:tcPr>
            <w:tcW w:w="6336" w:type="dxa"/>
          </w:tcPr>
          <w:p w14:paraId="2A622FE5">
            <w:pPr>
              <w:spacing w:after="0" w:line="240" w:lineRule="auto"/>
            </w:pPr>
            <w:r>
              <w:rPr>
                <w:sz w:val="20"/>
              </w:rPr>
              <w:t>Admin truy cập trang Quản lý phim</w:t>
            </w:r>
          </w:p>
        </w:tc>
      </w:tr>
      <w:tr w14:paraId="40C1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A9C38FA">
            <w:pPr>
              <w:spacing w:after="0" w:line="240" w:lineRule="auto"/>
            </w:pPr>
            <w:r>
              <w:rPr>
                <w:b/>
                <w:sz w:val="20"/>
              </w:rPr>
              <w:t>Điều kiện cần (Pre-Condition)</w:t>
            </w:r>
          </w:p>
        </w:tc>
        <w:tc>
          <w:tcPr>
            <w:tcW w:w="6336" w:type="dxa"/>
          </w:tcPr>
          <w:p w14:paraId="79867AF2">
            <w:pPr>
              <w:spacing w:after="0" w:line="240" w:lineRule="auto"/>
            </w:pPr>
            <w:r>
              <w:rPr>
                <w:sz w:val="20"/>
              </w:rPr>
              <w:t>Admin đã đăng nhập với quyền hợp lệ</w:t>
            </w:r>
          </w:p>
        </w:tc>
      </w:tr>
      <w:tr w14:paraId="2395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3C2E6F">
            <w:pPr>
              <w:spacing w:after="0" w:line="240" w:lineRule="auto"/>
            </w:pPr>
            <w:r>
              <w:rPr>
                <w:b/>
                <w:sz w:val="20"/>
              </w:rPr>
              <w:t>Điều kiện sau (Post-Condition(s))</w:t>
            </w:r>
          </w:p>
        </w:tc>
        <w:tc>
          <w:tcPr>
            <w:tcW w:w="6336" w:type="dxa"/>
          </w:tcPr>
          <w:p w14:paraId="403B8F94">
            <w:pPr>
              <w:spacing w:after="0" w:line="240" w:lineRule="auto"/>
            </w:pPr>
            <w:r>
              <w:rPr>
                <w:sz w:val="20"/>
              </w:rPr>
              <w:t>Dữ liệu phim được cập nhật, sẵn sàng để tạo suất chiếu (UC13) và để AI truy vấn</w:t>
            </w:r>
          </w:p>
        </w:tc>
      </w:tr>
      <w:tr w14:paraId="0428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4274D19">
            <w:pPr>
              <w:spacing w:after="0" w:line="240" w:lineRule="auto"/>
            </w:pPr>
            <w:r>
              <w:rPr>
                <w:b/>
                <w:sz w:val="20"/>
              </w:rPr>
              <w:t>Luồng cơ bản (Basic Flow)</w:t>
            </w:r>
          </w:p>
        </w:tc>
        <w:tc>
          <w:tcPr>
            <w:tcW w:w="6336" w:type="dxa"/>
          </w:tcPr>
          <w:p w14:paraId="327121F5">
            <w:pPr>
              <w:spacing w:after="0" w:line="240" w:lineRule="auto"/>
            </w:pPr>
            <w:r>
              <w:rPr>
                <w:sz w:val="20"/>
              </w:rPr>
              <w:t>1. Admin chọn Thêm phim mới, nhập thông tin.</w:t>
            </w:r>
          </w:p>
          <w:p w14:paraId="044E1598">
            <w:pPr>
              <w:spacing w:after="20" w:line="240" w:lineRule="auto"/>
            </w:pPr>
            <w:r>
              <w:rPr>
                <w:sz w:val="20"/>
              </w:rPr>
              <w:t>2. Hệ thống lưu vào bảng Movies.</w:t>
            </w:r>
          </w:p>
          <w:p w14:paraId="6DA216C2">
            <w:pPr>
              <w:spacing w:after="20" w:line="240" w:lineRule="auto"/>
            </w:pPr>
            <w:r>
              <w:rPr>
                <w:sz w:val="20"/>
              </w:rPr>
              <w:t>3. Admin có thể Sửa/Xoá phim đã tồn tại (nếu không còn suất liên kết).</w:t>
            </w:r>
          </w:p>
        </w:tc>
      </w:tr>
      <w:tr w14:paraId="241E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B8B7F13">
            <w:pPr>
              <w:spacing w:after="0" w:line="240" w:lineRule="auto"/>
            </w:pPr>
            <w:r>
              <w:rPr>
                <w:b/>
                <w:sz w:val="20"/>
              </w:rPr>
              <w:t>Luồng thay thế (Alternative Flow)</w:t>
            </w:r>
          </w:p>
        </w:tc>
        <w:tc>
          <w:tcPr>
            <w:tcW w:w="6336" w:type="dxa"/>
          </w:tcPr>
          <w:p w14:paraId="2553FC79">
            <w:pPr>
              <w:spacing w:after="0" w:line="240" w:lineRule="auto"/>
            </w:pPr>
            <w:r>
              <w:rPr>
                <w:sz w:val="20"/>
              </w:rPr>
              <w:t>Không có.</w:t>
            </w:r>
          </w:p>
        </w:tc>
      </w:tr>
      <w:tr w14:paraId="08496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671195E">
            <w:pPr>
              <w:spacing w:after="0" w:line="240" w:lineRule="auto"/>
            </w:pPr>
            <w:r>
              <w:rPr>
                <w:b/>
                <w:sz w:val="20"/>
              </w:rPr>
              <w:t>Luồng ngoại lệ (Exception Flow)</w:t>
            </w:r>
          </w:p>
        </w:tc>
        <w:tc>
          <w:tcPr>
            <w:tcW w:w="6336" w:type="dxa"/>
          </w:tcPr>
          <w:p w14:paraId="467839CC">
            <w:pPr>
              <w:spacing w:after="0" w:line="240" w:lineRule="auto"/>
            </w:pPr>
            <w:r>
              <w:rPr>
                <w:sz w:val="20"/>
              </w:rPr>
              <w:t>E1 — Xoá phim đang có suất chiếu liên kết → từ chối và yêu cầu xoá/di chuyển suất trước.</w:t>
            </w:r>
          </w:p>
        </w:tc>
      </w:tr>
      <w:tr w14:paraId="5F12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B7AF454">
            <w:pPr>
              <w:spacing w:after="0" w:line="240" w:lineRule="auto"/>
            </w:pPr>
            <w:r>
              <w:rPr>
                <w:b/>
                <w:sz w:val="20"/>
              </w:rPr>
              <w:t>Ràng buộc (Business Rules)</w:t>
            </w:r>
          </w:p>
        </w:tc>
        <w:tc>
          <w:tcPr>
            <w:tcW w:w="6336" w:type="dxa"/>
          </w:tcPr>
          <w:p w14:paraId="15DFB966">
            <w:pPr>
              <w:spacing w:after="0" w:line="240" w:lineRule="auto"/>
            </w:pPr>
            <w:r>
              <w:rPr>
                <w:sz w:val="20"/>
              </w:rPr>
              <w:t>Tên phim không được trùng trong cùng khoảng thời gian chiếu.</w:t>
            </w:r>
          </w:p>
        </w:tc>
      </w:tr>
      <w:tr w14:paraId="7212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5DD2B2C">
            <w:pPr>
              <w:spacing w:after="0" w:line="240" w:lineRule="auto"/>
            </w:pPr>
            <w:r>
              <w:rPr>
                <w:b/>
                <w:sz w:val="20"/>
              </w:rPr>
              <w:t>Yêu cầu phi chức năng (Non-Functional Requirement)</w:t>
            </w:r>
          </w:p>
        </w:tc>
        <w:tc>
          <w:tcPr>
            <w:tcW w:w="6336" w:type="dxa"/>
          </w:tcPr>
          <w:p w14:paraId="3FDB0BA5">
            <w:pPr>
              <w:spacing w:after="0" w:line="240" w:lineRule="auto"/>
            </w:pPr>
            <w:r>
              <w:rPr>
                <w:sz w:val="20"/>
              </w:rPr>
              <w:t>Poster/trailer nên được validate định dạng URL/kích thước trước khi lưu.</w:t>
            </w:r>
          </w:p>
        </w:tc>
      </w:tr>
    </w:tbl>
    <w:p w14:paraId="67E01056">
      <w:pPr>
        <w:pStyle w:val="4"/>
      </w:pPr>
      <w:r>
        <w:rPr>
          <w:rFonts w:ascii="Times New Roman" w:hAnsi="Times New Roman"/>
          <w:color w:val="1F497D"/>
        </w:rPr>
        <w:t>3.12.2. Sơ đồ luồng chi tiết</w:t>
      </w:r>
    </w:p>
    <w:p w14:paraId="290B3307">
      <w:pPr>
        <w:spacing w:after="120"/>
      </w:pPr>
      <w:r>
        <w:rPr>
          <w:b w:val="0"/>
          <w:i w:val="0"/>
          <w:sz w:val="21"/>
        </w:rPr>
        <w:t>Admin mở form → nhập/sửa thông tin phim → validate → lưu Movies.</w:t>
      </w:r>
    </w:p>
    <w:p w14:paraId="49B6512C">
      <w:pPr>
        <w:pStyle w:val="4"/>
      </w:pPr>
      <w:r>
        <w:rPr>
          <w:rFonts w:ascii="Times New Roman" w:hAnsi="Times New Roman"/>
          <w:color w:val="1F497D"/>
        </w:rPr>
        <w:t>3.12.3. Giao diện</w:t>
      </w:r>
    </w:p>
    <w:p w14:paraId="50E4DB18">
      <w:pPr>
        <w:spacing w:after="120"/>
      </w:pPr>
      <w:r>
        <w:rPr>
          <w:b w:val="0"/>
          <w:i w:val="0"/>
          <w:sz w:val="21"/>
        </w:rPr>
        <w:t>Form CRUD chuẩn dạng bảng danh sách + modal thêm/sửa.</w:t>
      </w:r>
    </w:p>
    <w:p w14:paraId="3083C66C">
      <w:pPr>
        <w:pStyle w:val="4"/>
      </w:pPr>
      <w:r>
        <w:rPr>
          <w:rFonts w:ascii="Times New Roman" w:hAnsi="Times New Roman"/>
          <w:color w:val="1F497D"/>
        </w:rPr>
        <w:t>3.12.4.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1797"/>
        <w:gridCol w:w="1255"/>
        <w:gridCol w:w="984"/>
        <w:gridCol w:w="2927"/>
      </w:tblGrid>
      <w:tr w14:paraId="5D929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6DBE697A">
            <w:pPr>
              <w:spacing w:after="0" w:line="240" w:lineRule="auto"/>
            </w:pPr>
            <w:r>
              <w:rPr>
                <w:b/>
                <w:color w:val="FFFFFF"/>
                <w:sz w:val="20"/>
              </w:rPr>
              <w:t>Tên tiếng Việt</w:t>
            </w:r>
          </w:p>
        </w:tc>
        <w:tc>
          <w:tcPr>
            <w:tcW w:w="1872" w:type="dxa"/>
            <w:shd w:val="clear" w:color="auto" w:fill="1F497D"/>
          </w:tcPr>
          <w:p w14:paraId="12C3A53F">
            <w:pPr>
              <w:spacing w:after="0" w:line="240" w:lineRule="auto"/>
            </w:pPr>
            <w:r>
              <w:rPr>
                <w:b/>
                <w:color w:val="FFFFFF"/>
                <w:sz w:val="20"/>
              </w:rPr>
              <w:t>Tên tiếng Anh</w:t>
            </w:r>
          </w:p>
        </w:tc>
        <w:tc>
          <w:tcPr>
            <w:tcW w:w="1296" w:type="dxa"/>
            <w:shd w:val="clear" w:color="auto" w:fill="1F497D"/>
          </w:tcPr>
          <w:p w14:paraId="547B7572">
            <w:pPr>
              <w:spacing w:after="0" w:line="240" w:lineRule="auto"/>
            </w:pPr>
            <w:r>
              <w:rPr>
                <w:b/>
                <w:color w:val="FFFFFF"/>
                <w:sz w:val="20"/>
              </w:rPr>
              <w:t>Loại</w:t>
            </w:r>
          </w:p>
        </w:tc>
        <w:tc>
          <w:tcPr>
            <w:tcW w:w="1008" w:type="dxa"/>
            <w:shd w:val="clear" w:color="auto" w:fill="1F497D"/>
          </w:tcPr>
          <w:p w14:paraId="0EA4E0DB">
            <w:pPr>
              <w:spacing w:after="0" w:line="240" w:lineRule="auto"/>
            </w:pPr>
            <w:r>
              <w:rPr>
                <w:b/>
                <w:color w:val="FFFFFF"/>
                <w:sz w:val="20"/>
              </w:rPr>
              <w:t>Bắt buộc?</w:t>
            </w:r>
          </w:p>
        </w:tc>
        <w:tc>
          <w:tcPr>
            <w:tcW w:w="3168" w:type="dxa"/>
            <w:shd w:val="clear" w:color="auto" w:fill="1F497D"/>
          </w:tcPr>
          <w:p w14:paraId="3593F8A7">
            <w:pPr>
              <w:spacing w:after="0" w:line="240" w:lineRule="auto"/>
            </w:pPr>
            <w:r>
              <w:rPr>
                <w:b/>
                <w:color w:val="FFFFFF"/>
                <w:sz w:val="20"/>
              </w:rPr>
              <w:t>Mô tả</w:t>
            </w:r>
          </w:p>
        </w:tc>
      </w:tr>
      <w:tr w14:paraId="4744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A6DC2A4">
            <w:pPr>
              <w:spacing w:after="0" w:line="240" w:lineRule="auto"/>
            </w:pPr>
            <w:r>
              <w:rPr>
                <w:sz w:val="20"/>
              </w:rPr>
              <w:t>Tên phim</w:t>
            </w:r>
          </w:p>
        </w:tc>
        <w:tc>
          <w:tcPr>
            <w:tcW w:w="1872" w:type="dxa"/>
          </w:tcPr>
          <w:p w14:paraId="5247BB6B">
            <w:pPr>
              <w:spacing w:after="0" w:line="240" w:lineRule="auto"/>
            </w:pPr>
            <w:r>
              <w:rPr>
                <w:sz w:val="20"/>
              </w:rPr>
              <w:t>title</w:t>
            </w:r>
          </w:p>
        </w:tc>
        <w:tc>
          <w:tcPr>
            <w:tcW w:w="1296" w:type="dxa"/>
          </w:tcPr>
          <w:p w14:paraId="1122DDE1">
            <w:pPr>
              <w:spacing w:after="0" w:line="240" w:lineRule="auto"/>
            </w:pPr>
            <w:r>
              <w:rPr>
                <w:sz w:val="20"/>
              </w:rPr>
              <w:t>Text</w:t>
            </w:r>
          </w:p>
        </w:tc>
        <w:tc>
          <w:tcPr>
            <w:tcW w:w="1008" w:type="dxa"/>
          </w:tcPr>
          <w:p w14:paraId="0EA023BD">
            <w:pPr>
              <w:spacing w:after="0" w:line="240" w:lineRule="auto"/>
            </w:pPr>
            <w:r>
              <w:rPr>
                <w:sz w:val="20"/>
              </w:rPr>
              <w:t>Có</w:t>
            </w:r>
          </w:p>
        </w:tc>
        <w:tc>
          <w:tcPr>
            <w:tcW w:w="3168" w:type="dxa"/>
          </w:tcPr>
          <w:p w14:paraId="301DF3B2">
            <w:pPr>
              <w:spacing w:after="0" w:line="240" w:lineRule="auto"/>
            </w:pPr>
            <w:r>
              <w:rPr>
                <w:sz w:val="20"/>
              </w:rPr>
              <w:t>Tên phim</w:t>
            </w:r>
          </w:p>
        </w:tc>
      </w:tr>
      <w:tr w14:paraId="187C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2DDB800">
            <w:pPr>
              <w:spacing w:after="0" w:line="240" w:lineRule="auto"/>
            </w:pPr>
            <w:r>
              <w:rPr>
                <w:sz w:val="20"/>
              </w:rPr>
              <w:t>Thể loại</w:t>
            </w:r>
          </w:p>
        </w:tc>
        <w:tc>
          <w:tcPr>
            <w:tcW w:w="1872" w:type="dxa"/>
          </w:tcPr>
          <w:p w14:paraId="47A3ADEA">
            <w:pPr>
              <w:spacing w:after="0" w:line="240" w:lineRule="auto"/>
            </w:pPr>
            <w:r>
              <w:rPr>
                <w:sz w:val="20"/>
              </w:rPr>
              <w:t>genre</w:t>
            </w:r>
          </w:p>
        </w:tc>
        <w:tc>
          <w:tcPr>
            <w:tcW w:w="1296" w:type="dxa"/>
          </w:tcPr>
          <w:p w14:paraId="719B9746">
            <w:pPr>
              <w:spacing w:after="0" w:line="240" w:lineRule="auto"/>
            </w:pPr>
            <w:r>
              <w:rPr>
                <w:sz w:val="20"/>
              </w:rPr>
              <w:t>Select</w:t>
            </w:r>
          </w:p>
        </w:tc>
        <w:tc>
          <w:tcPr>
            <w:tcW w:w="1008" w:type="dxa"/>
          </w:tcPr>
          <w:p w14:paraId="61C0FA4D">
            <w:pPr>
              <w:spacing w:after="0" w:line="240" w:lineRule="auto"/>
            </w:pPr>
            <w:r>
              <w:rPr>
                <w:sz w:val="20"/>
              </w:rPr>
              <w:t>Có</w:t>
            </w:r>
          </w:p>
        </w:tc>
        <w:tc>
          <w:tcPr>
            <w:tcW w:w="3168" w:type="dxa"/>
          </w:tcPr>
          <w:p w14:paraId="0AC44F13">
            <w:pPr>
              <w:spacing w:after="0" w:line="240" w:lineRule="auto"/>
            </w:pPr>
            <w:r>
              <w:rPr>
                <w:sz w:val="20"/>
              </w:rPr>
              <w:t>Thể loại phim</w:t>
            </w:r>
          </w:p>
        </w:tc>
      </w:tr>
      <w:tr w14:paraId="1647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1DF4A63">
            <w:pPr>
              <w:spacing w:after="0" w:line="240" w:lineRule="auto"/>
            </w:pPr>
            <w:r>
              <w:rPr>
                <w:sz w:val="20"/>
              </w:rPr>
              <w:t>Thời lượng</w:t>
            </w:r>
          </w:p>
        </w:tc>
        <w:tc>
          <w:tcPr>
            <w:tcW w:w="1872" w:type="dxa"/>
          </w:tcPr>
          <w:p w14:paraId="3C5243B4">
            <w:pPr>
              <w:spacing w:after="0" w:line="240" w:lineRule="auto"/>
            </w:pPr>
            <w:r>
              <w:rPr>
                <w:sz w:val="20"/>
              </w:rPr>
              <w:t>duration</w:t>
            </w:r>
          </w:p>
        </w:tc>
        <w:tc>
          <w:tcPr>
            <w:tcW w:w="1296" w:type="dxa"/>
          </w:tcPr>
          <w:p w14:paraId="1488702F">
            <w:pPr>
              <w:spacing w:after="0" w:line="240" w:lineRule="auto"/>
            </w:pPr>
            <w:r>
              <w:rPr>
                <w:sz w:val="20"/>
              </w:rPr>
              <w:t>Number</w:t>
            </w:r>
          </w:p>
        </w:tc>
        <w:tc>
          <w:tcPr>
            <w:tcW w:w="1008" w:type="dxa"/>
          </w:tcPr>
          <w:p w14:paraId="6C143B42">
            <w:pPr>
              <w:spacing w:after="0" w:line="240" w:lineRule="auto"/>
            </w:pPr>
            <w:r>
              <w:rPr>
                <w:sz w:val="20"/>
              </w:rPr>
              <w:t>Có</w:t>
            </w:r>
          </w:p>
        </w:tc>
        <w:tc>
          <w:tcPr>
            <w:tcW w:w="3168" w:type="dxa"/>
          </w:tcPr>
          <w:p w14:paraId="1863DE04">
            <w:pPr>
              <w:spacing w:after="0" w:line="240" w:lineRule="auto"/>
            </w:pPr>
            <w:r>
              <w:rPr>
                <w:sz w:val="20"/>
              </w:rPr>
              <w:t>Phút</w:t>
            </w:r>
          </w:p>
        </w:tc>
      </w:tr>
      <w:tr w14:paraId="1F9F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28DDAC0">
            <w:pPr>
              <w:spacing w:after="0" w:line="240" w:lineRule="auto"/>
            </w:pPr>
            <w:r>
              <w:rPr>
                <w:sz w:val="20"/>
              </w:rPr>
              <w:t>Poster</w:t>
            </w:r>
          </w:p>
        </w:tc>
        <w:tc>
          <w:tcPr>
            <w:tcW w:w="1872" w:type="dxa"/>
          </w:tcPr>
          <w:p w14:paraId="6A14A7F2">
            <w:pPr>
              <w:spacing w:after="0" w:line="240" w:lineRule="auto"/>
            </w:pPr>
            <w:r>
              <w:rPr>
                <w:sz w:val="20"/>
              </w:rPr>
              <w:t>poster_url</w:t>
            </w:r>
          </w:p>
        </w:tc>
        <w:tc>
          <w:tcPr>
            <w:tcW w:w="1296" w:type="dxa"/>
          </w:tcPr>
          <w:p w14:paraId="2609BB3F">
            <w:pPr>
              <w:spacing w:after="0" w:line="240" w:lineRule="auto"/>
            </w:pPr>
            <w:r>
              <w:rPr>
                <w:sz w:val="20"/>
              </w:rPr>
              <w:t>URL</w:t>
            </w:r>
          </w:p>
        </w:tc>
        <w:tc>
          <w:tcPr>
            <w:tcW w:w="1008" w:type="dxa"/>
          </w:tcPr>
          <w:p w14:paraId="1361FCDD">
            <w:pPr>
              <w:spacing w:after="0" w:line="240" w:lineRule="auto"/>
            </w:pPr>
            <w:r>
              <w:rPr>
                <w:sz w:val="20"/>
              </w:rPr>
              <w:t>Không</w:t>
            </w:r>
          </w:p>
        </w:tc>
        <w:tc>
          <w:tcPr>
            <w:tcW w:w="3168" w:type="dxa"/>
          </w:tcPr>
          <w:p w14:paraId="64F21226">
            <w:pPr>
              <w:spacing w:after="0" w:line="240" w:lineRule="auto"/>
            </w:pPr>
            <w:r>
              <w:rPr>
                <w:sz w:val="20"/>
              </w:rPr>
              <w:t>Ảnh poster</w:t>
            </w:r>
          </w:p>
        </w:tc>
      </w:tr>
      <w:tr w14:paraId="3499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A5EA76">
            <w:pPr>
              <w:spacing w:after="0" w:line="240" w:lineRule="auto"/>
            </w:pPr>
            <w:r>
              <w:rPr>
                <w:sz w:val="20"/>
              </w:rPr>
              <w:t>Trailer</w:t>
            </w:r>
          </w:p>
        </w:tc>
        <w:tc>
          <w:tcPr>
            <w:tcW w:w="1872" w:type="dxa"/>
          </w:tcPr>
          <w:p w14:paraId="340E47B5">
            <w:pPr>
              <w:spacing w:after="0" w:line="240" w:lineRule="auto"/>
            </w:pPr>
            <w:r>
              <w:rPr>
                <w:sz w:val="20"/>
              </w:rPr>
              <w:t>trailer_url</w:t>
            </w:r>
          </w:p>
        </w:tc>
        <w:tc>
          <w:tcPr>
            <w:tcW w:w="1296" w:type="dxa"/>
          </w:tcPr>
          <w:p w14:paraId="694F2025">
            <w:pPr>
              <w:spacing w:after="0" w:line="240" w:lineRule="auto"/>
            </w:pPr>
            <w:r>
              <w:rPr>
                <w:sz w:val="20"/>
              </w:rPr>
              <w:t>URL</w:t>
            </w:r>
          </w:p>
        </w:tc>
        <w:tc>
          <w:tcPr>
            <w:tcW w:w="1008" w:type="dxa"/>
          </w:tcPr>
          <w:p w14:paraId="7AB65BA0">
            <w:pPr>
              <w:spacing w:after="0" w:line="240" w:lineRule="auto"/>
            </w:pPr>
            <w:r>
              <w:rPr>
                <w:sz w:val="20"/>
              </w:rPr>
              <w:t>Không</w:t>
            </w:r>
          </w:p>
        </w:tc>
        <w:tc>
          <w:tcPr>
            <w:tcW w:w="3168" w:type="dxa"/>
          </w:tcPr>
          <w:p w14:paraId="72C38BFD">
            <w:pPr>
              <w:spacing w:after="0" w:line="240" w:lineRule="auto"/>
            </w:pPr>
            <w:r>
              <w:rPr>
                <w:sz w:val="20"/>
              </w:rPr>
              <w:t>Link trailer</w:t>
            </w:r>
          </w:p>
        </w:tc>
      </w:tr>
      <w:tr w14:paraId="2351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5624451">
            <w:pPr>
              <w:spacing w:after="0" w:line="240" w:lineRule="auto"/>
            </w:pPr>
            <w:r>
              <w:rPr>
                <w:sz w:val="20"/>
              </w:rPr>
              <w:t>Mô tả</w:t>
            </w:r>
          </w:p>
        </w:tc>
        <w:tc>
          <w:tcPr>
            <w:tcW w:w="1872" w:type="dxa"/>
          </w:tcPr>
          <w:p w14:paraId="239B3FF9">
            <w:pPr>
              <w:spacing w:after="0" w:line="240" w:lineRule="auto"/>
            </w:pPr>
            <w:r>
              <w:rPr>
                <w:sz w:val="20"/>
              </w:rPr>
              <w:t>description</w:t>
            </w:r>
          </w:p>
        </w:tc>
        <w:tc>
          <w:tcPr>
            <w:tcW w:w="1296" w:type="dxa"/>
          </w:tcPr>
          <w:p w14:paraId="30667DE5">
            <w:pPr>
              <w:spacing w:after="0" w:line="240" w:lineRule="auto"/>
            </w:pPr>
            <w:r>
              <w:rPr>
                <w:sz w:val="20"/>
              </w:rPr>
              <w:t>Text</w:t>
            </w:r>
          </w:p>
        </w:tc>
        <w:tc>
          <w:tcPr>
            <w:tcW w:w="1008" w:type="dxa"/>
          </w:tcPr>
          <w:p w14:paraId="59250535">
            <w:pPr>
              <w:spacing w:after="0" w:line="240" w:lineRule="auto"/>
            </w:pPr>
            <w:r>
              <w:rPr>
                <w:sz w:val="20"/>
              </w:rPr>
              <w:t>Không</w:t>
            </w:r>
          </w:p>
        </w:tc>
        <w:tc>
          <w:tcPr>
            <w:tcW w:w="3168" w:type="dxa"/>
          </w:tcPr>
          <w:p w14:paraId="3DA77C60">
            <w:pPr>
              <w:spacing w:after="0" w:line="240" w:lineRule="auto"/>
            </w:pPr>
            <w:r>
              <w:rPr>
                <w:sz w:val="20"/>
              </w:rPr>
              <w:t>Nội dung phim</w:t>
            </w:r>
          </w:p>
        </w:tc>
      </w:tr>
    </w:tbl>
    <w:p w14:paraId="64369195">
      <w:r>
        <w:br w:type="page"/>
      </w:r>
    </w:p>
    <w:p w14:paraId="0A2248EF">
      <w:pPr>
        <w:pStyle w:val="3"/>
      </w:pPr>
      <w:r>
        <w:rPr>
          <w:rFonts w:ascii="Times New Roman" w:hAnsi="Times New Roman"/>
          <w:color w:val="1F497D"/>
        </w:rPr>
        <w:t>3.13. UC13 — Quản lý suất chiếu</w:t>
      </w:r>
    </w:p>
    <w:p w14:paraId="3DDB08D7">
      <w:pPr>
        <w:pStyle w:val="4"/>
      </w:pPr>
      <w:r>
        <w:rPr>
          <w:rFonts w:ascii="Times New Roman" w:hAnsi="Times New Roman"/>
          <w:color w:val="1F497D"/>
        </w:rPr>
        <w:t>3.13.1.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5952"/>
      </w:tblGrid>
      <w:tr w14:paraId="4959A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21AAAFA">
            <w:pPr>
              <w:spacing w:after="0" w:line="240" w:lineRule="auto"/>
            </w:pPr>
            <w:r>
              <w:rPr>
                <w:b/>
                <w:sz w:val="20"/>
              </w:rPr>
              <w:t>Use Case ID</w:t>
            </w:r>
          </w:p>
        </w:tc>
        <w:tc>
          <w:tcPr>
            <w:tcW w:w="6336" w:type="dxa"/>
          </w:tcPr>
          <w:p w14:paraId="1594D7A1">
            <w:pPr>
              <w:spacing w:after="0" w:line="240" w:lineRule="auto"/>
            </w:pPr>
            <w:r>
              <w:rPr>
                <w:sz w:val="20"/>
              </w:rPr>
              <w:t>UC13</w:t>
            </w:r>
          </w:p>
        </w:tc>
      </w:tr>
      <w:tr w14:paraId="7ED5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1888619">
            <w:pPr>
              <w:spacing w:after="0" w:line="240" w:lineRule="auto"/>
            </w:pPr>
            <w:r>
              <w:rPr>
                <w:b/>
                <w:sz w:val="20"/>
              </w:rPr>
              <w:t>Mô tả</w:t>
            </w:r>
          </w:p>
        </w:tc>
        <w:tc>
          <w:tcPr>
            <w:tcW w:w="6336" w:type="dxa"/>
          </w:tcPr>
          <w:p w14:paraId="64AFF3CA">
            <w:pPr>
              <w:spacing w:after="0" w:line="240" w:lineRule="auto"/>
            </w:pPr>
            <w:r>
              <w:rPr>
                <w:sz w:val="20"/>
              </w:rPr>
              <w:t>Admin tạo/sửa/xóa suất chiếu (gán phim vào phòng, thời gian, giá).</w:t>
            </w:r>
          </w:p>
        </w:tc>
      </w:tr>
      <w:tr w14:paraId="38B1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709DC9">
            <w:pPr>
              <w:spacing w:after="0" w:line="240" w:lineRule="auto"/>
            </w:pPr>
            <w:r>
              <w:rPr>
                <w:b/>
                <w:sz w:val="20"/>
              </w:rPr>
              <w:t>Tác nhân (Actor(s))</w:t>
            </w:r>
          </w:p>
        </w:tc>
        <w:tc>
          <w:tcPr>
            <w:tcW w:w="6336" w:type="dxa"/>
          </w:tcPr>
          <w:p w14:paraId="32943D20">
            <w:pPr>
              <w:spacing w:after="0" w:line="240" w:lineRule="auto"/>
            </w:pPr>
            <w:r>
              <w:rPr>
                <w:sz w:val="20"/>
              </w:rPr>
              <w:t>Admin</w:t>
            </w:r>
          </w:p>
        </w:tc>
      </w:tr>
      <w:tr w14:paraId="7E2C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CB4D299">
            <w:pPr>
              <w:spacing w:after="0" w:line="240" w:lineRule="auto"/>
            </w:pPr>
            <w:r>
              <w:rPr>
                <w:b/>
                <w:sz w:val="20"/>
              </w:rPr>
              <w:t>Sự ưu tiên (Priority)</w:t>
            </w:r>
          </w:p>
        </w:tc>
        <w:tc>
          <w:tcPr>
            <w:tcW w:w="6336" w:type="dxa"/>
          </w:tcPr>
          <w:p w14:paraId="03B43219">
            <w:pPr>
              <w:spacing w:after="0" w:line="240" w:lineRule="auto"/>
            </w:pPr>
            <w:r>
              <w:rPr>
                <w:sz w:val="20"/>
              </w:rPr>
              <w:t>Cao (dữ liệu nền cho đặt vé &amp; AI)</w:t>
            </w:r>
          </w:p>
        </w:tc>
      </w:tr>
      <w:tr w14:paraId="174C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C1AB31">
            <w:pPr>
              <w:spacing w:after="0" w:line="240" w:lineRule="auto"/>
            </w:pPr>
            <w:r>
              <w:rPr>
                <w:b/>
                <w:sz w:val="20"/>
              </w:rPr>
              <w:t>Trigger</w:t>
            </w:r>
          </w:p>
        </w:tc>
        <w:tc>
          <w:tcPr>
            <w:tcW w:w="6336" w:type="dxa"/>
          </w:tcPr>
          <w:p w14:paraId="5D6B2C39">
            <w:pPr>
              <w:spacing w:after="0" w:line="240" w:lineRule="auto"/>
            </w:pPr>
            <w:r>
              <w:rPr>
                <w:sz w:val="20"/>
              </w:rPr>
              <w:t>Admin truy cập trang Quản lý suất chiếu</w:t>
            </w:r>
          </w:p>
        </w:tc>
      </w:tr>
      <w:tr w14:paraId="659E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1B28156">
            <w:pPr>
              <w:spacing w:after="0" w:line="240" w:lineRule="auto"/>
            </w:pPr>
            <w:r>
              <w:rPr>
                <w:b/>
                <w:sz w:val="20"/>
              </w:rPr>
              <w:t>Điều kiện cần (Pre-Condition)</w:t>
            </w:r>
          </w:p>
        </w:tc>
        <w:tc>
          <w:tcPr>
            <w:tcW w:w="6336" w:type="dxa"/>
          </w:tcPr>
          <w:p w14:paraId="6BAF02C9">
            <w:pPr>
              <w:spacing w:after="0" w:line="240" w:lineRule="auto"/>
            </w:pPr>
            <w:r>
              <w:rPr>
                <w:sz w:val="20"/>
              </w:rPr>
              <w:t>Đã có phim và phòng chiếu</w:t>
            </w:r>
          </w:p>
        </w:tc>
      </w:tr>
      <w:tr w14:paraId="0C48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5C900E6">
            <w:pPr>
              <w:spacing w:after="0" w:line="240" w:lineRule="auto"/>
            </w:pPr>
            <w:r>
              <w:rPr>
                <w:b/>
                <w:sz w:val="20"/>
              </w:rPr>
              <w:t>Điều kiện sau (Post-Condition(s))</w:t>
            </w:r>
          </w:p>
        </w:tc>
        <w:tc>
          <w:tcPr>
            <w:tcW w:w="6336" w:type="dxa"/>
          </w:tcPr>
          <w:p w14:paraId="250B73D7">
            <w:pPr>
              <w:spacing w:after="0" w:line="240" w:lineRule="auto"/>
            </w:pPr>
            <w:r>
              <w:rPr>
                <w:sz w:val="20"/>
              </w:rPr>
              <w:t>Suất chiếu sẵn sàng để đặt vé &amp; AI truy vấn</w:t>
            </w:r>
          </w:p>
        </w:tc>
      </w:tr>
      <w:tr w14:paraId="3F91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C26EC25">
            <w:pPr>
              <w:spacing w:after="0" w:line="240" w:lineRule="auto"/>
            </w:pPr>
            <w:r>
              <w:rPr>
                <w:b/>
                <w:sz w:val="20"/>
              </w:rPr>
              <w:t>Luồng cơ bản (Basic Flow)</w:t>
            </w:r>
          </w:p>
        </w:tc>
        <w:tc>
          <w:tcPr>
            <w:tcW w:w="6336" w:type="dxa"/>
          </w:tcPr>
          <w:p w14:paraId="742B104F">
            <w:pPr>
              <w:spacing w:after="0" w:line="240" w:lineRule="auto"/>
            </w:pPr>
            <w:r>
              <w:rPr>
                <w:sz w:val="20"/>
              </w:rPr>
              <w:t>1. Admin chọn phim, phòng, ngày giờ, giá.</w:t>
            </w:r>
          </w:p>
          <w:p w14:paraId="569B059A">
            <w:pPr>
              <w:spacing w:after="20" w:line="240" w:lineRule="auto"/>
            </w:pPr>
            <w:r>
              <w:rPr>
                <w:sz w:val="20"/>
              </w:rPr>
              <w:t>2. Hệ thống kiểm tra trùng lịch phòng.</w:t>
            </w:r>
          </w:p>
          <w:p w14:paraId="0D86D6E1">
            <w:pPr>
              <w:spacing w:after="20" w:line="240" w:lineRule="auto"/>
            </w:pPr>
            <w:r>
              <w:rPr>
                <w:sz w:val="20"/>
              </w:rPr>
              <w:t>3. Lưu Showtime.</w:t>
            </w:r>
          </w:p>
        </w:tc>
      </w:tr>
      <w:tr w14:paraId="3BEB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93F137D">
            <w:pPr>
              <w:spacing w:after="0" w:line="240" w:lineRule="auto"/>
            </w:pPr>
            <w:r>
              <w:rPr>
                <w:b/>
                <w:sz w:val="20"/>
              </w:rPr>
              <w:t>Luồng thay thế (Alternative Flow)</w:t>
            </w:r>
          </w:p>
        </w:tc>
        <w:tc>
          <w:tcPr>
            <w:tcW w:w="6336" w:type="dxa"/>
          </w:tcPr>
          <w:p w14:paraId="4BD7D21C">
            <w:pPr>
              <w:spacing w:after="0" w:line="240" w:lineRule="auto"/>
            </w:pPr>
            <w:r>
              <w:rPr>
                <w:sz w:val="20"/>
              </w:rPr>
              <w:t>A1 — Nhân bản suất theo lịch tuần.</w:t>
            </w:r>
          </w:p>
        </w:tc>
      </w:tr>
      <w:tr w14:paraId="539D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64D0E9B">
            <w:pPr>
              <w:spacing w:after="0" w:line="240" w:lineRule="auto"/>
            </w:pPr>
            <w:r>
              <w:rPr>
                <w:b/>
                <w:sz w:val="20"/>
              </w:rPr>
              <w:t>Luồng ngoại lệ (Exception Flow)</w:t>
            </w:r>
          </w:p>
        </w:tc>
        <w:tc>
          <w:tcPr>
            <w:tcW w:w="6336" w:type="dxa"/>
          </w:tcPr>
          <w:p w14:paraId="4B8DFC78">
            <w:pPr>
              <w:spacing w:after="0" w:line="240" w:lineRule="auto"/>
            </w:pPr>
            <w:r>
              <w:rPr>
                <w:sz w:val="20"/>
              </w:rPr>
              <w:t>E1 — Trùng lịch phòng chiếu → từ chối.</w:t>
            </w:r>
          </w:p>
          <w:p w14:paraId="1A839E4E">
            <w:pPr>
              <w:spacing w:after="20" w:line="240" w:lineRule="auto"/>
            </w:pPr>
            <w:r>
              <w:rPr>
                <w:sz w:val="20"/>
              </w:rPr>
              <w:t>E2 — Xóa suất đã có booking → từ chối/cảnh báo.</w:t>
            </w:r>
          </w:p>
        </w:tc>
      </w:tr>
      <w:tr w14:paraId="518F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F991DF6">
            <w:pPr>
              <w:spacing w:after="0" w:line="240" w:lineRule="auto"/>
            </w:pPr>
            <w:r>
              <w:rPr>
                <w:b/>
                <w:sz w:val="20"/>
              </w:rPr>
              <w:t>Ràng buộc (Business Rules)</w:t>
            </w:r>
          </w:p>
        </w:tc>
        <w:tc>
          <w:tcPr>
            <w:tcW w:w="6336" w:type="dxa"/>
          </w:tcPr>
          <w:p w14:paraId="670806B1">
            <w:pPr>
              <w:spacing w:after="0" w:line="240" w:lineRule="auto"/>
            </w:pPr>
            <w:r>
              <w:rPr>
                <w:sz w:val="20"/>
              </w:rPr>
              <w:t>Hai suất trong cùng phòng không được chồng thời gian (kèm thời gian dọn phòng).</w:t>
            </w:r>
          </w:p>
        </w:tc>
      </w:tr>
      <w:tr w14:paraId="6747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8B4B7E">
            <w:pPr>
              <w:spacing w:after="0" w:line="240" w:lineRule="auto"/>
            </w:pPr>
            <w:r>
              <w:rPr>
                <w:b/>
                <w:sz w:val="20"/>
              </w:rPr>
              <w:t>Yêu cầu phi chức năng (Non-Functional Requirement)</w:t>
            </w:r>
          </w:p>
        </w:tc>
        <w:tc>
          <w:tcPr>
            <w:tcW w:w="6336" w:type="dxa"/>
          </w:tcPr>
          <w:p w14:paraId="35BC151A">
            <w:pPr>
              <w:spacing w:after="0" w:line="240" w:lineRule="auto"/>
            </w:pPr>
            <w:r>
              <w:rPr>
                <w:sz w:val="20"/>
              </w:rPr>
              <w:t>Kiểm tra trùng lịch tức thời khi lưu.</w:t>
            </w:r>
          </w:p>
        </w:tc>
      </w:tr>
    </w:tbl>
    <w:p w14:paraId="6F6A2048">
      <w:pPr>
        <w:pStyle w:val="4"/>
      </w:pPr>
      <w:r>
        <w:rPr>
          <w:rFonts w:ascii="Times New Roman" w:hAnsi="Times New Roman"/>
          <w:color w:val="1F497D"/>
        </w:rPr>
        <w:t>3.13.2. Sơ đồ luồng chi tiết</w:t>
      </w:r>
    </w:p>
    <w:p w14:paraId="62876B2C">
      <w:pPr>
        <w:spacing w:after="120"/>
      </w:pPr>
      <w:r>
        <w:rPr>
          <w:b w:val="0"/>
          <w:i w:val="0"/>
          <w:sz w:val="21"/>
        </w:rPr>
        <w:t>Admin chọn phim+phòng+giờ → kiểm tra trùng lịch → lưu Showtime.</w:t>
      </w:r>
    </w:p>
    <w:p w14:paraId="35A922BD">
      <w:pPr>
        <w:pStyle w:val="4"/>
      </w:pPr>
      <w:r>
        <w:rPr>
          <w:rFonts w:ascii="Times New Roman" w:hAnsi="Times New Roman"/>
          <w:color w:val="1F497D"/>
        </w:rPr>
        <w:t>3.13.3. Giao diện</w:t>
      </w:r>
    </w:p>
    <w:p w14:paraId="0EFE5EAB">
      <w:pPr>
        <w:spacing w:after="120"/>
      </w:pPr>
      <w:r>
        <w:rPr>
          <w:b w:val="0"/>
          <w:i w:val="0"/>
          <w:sz w:val="21"/>
        </w:rPr>
        <w:t>Lịch/bảng suất chiếu + modal thêm/sửa.</w:t>
      </w:r>
    </w:p>
    <w:p w14:paraId="40F3CAE9">
      <w:pPr>
        <w:pStyle w:val="4"/>
      </w:pPr>
      <w:r>
        <w:rPr>
          <w:rFonts w:ascii="Times New Roman" w:hAnsi="Times New Roman"/>
          <w:color w:val="1F497D"/>
        </w:rPr>
        <w:t>3.13.4.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1786"/>
        <w:gridCol w:w="1268"/>
        <w:gridCol w:w="983"/>
        <w:gridCol w:w="2932"/>
      </w:tblGrid>
      <w:tr w14:paraId="7AD7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C1BA592">
            <w:pPr>
              <w:spacing w:after="0" w:line="240" w:lineRule="auto"/>
            </w:pPr>
            <w:r>
              <w:rPr>
                <w:b/>
                <w:color w:val="FFFFFF"/>
                <w:sz w:val="20"/>
              </w:rPr>
              <w:t>Tên tiếng Việt</w:t>
            </w:r>
          </w:p>
        </w:tc>
        <w:tc>
          <w:tcPr>
            <w:tcW w:w="1872" w:type="dxa"/>
            <w:shd w:val="clear" w:color="auto" w:fill="1F497D"/>
          </w:tcPr>
          <w:p w14:paraId="1BA0CD2E">
            <w:pPr>
              <w:spacing w:after="0" w:line="240" w:lineRule="auto"/>
            </w:pPr>
            <w:r>
              <w:rPr>
                <w:b/>
                <w:color w:val="FFFFFF"/>
                <w:sz w:val="20"/>
              </w:rPr>
              <w:t>Tên tiếng Anh</w:t>
            </w:r>
          </w:p>
        </w:tc>
        <w:tc>
          <w:tcPr>
            <w:tcW w:w="1296" w:type="dxa"/>
            <w:shd w:val="clear" w:color="auto" w:fill="1F497D"/>
          </w:tcPr>
          <w:p w14:paraId="0C23E7F2">
            <w:pPr>
              <w:spacing w:after="0" w:line="240" w:lineRule="auto"/>
            </w:pPr>
            <w:r>
              <w:rPr>
                <w:b/>
                <w:color w:val="FFFFFF"/>
                <w:sz w:val="20"/>
              </w:rPr>
              <w:t>Loại</w:t>
            </w:r>
          </w:p>
        </w:tc>
        <w:tc>
          <w:tcPr>
            <w:tcW w:w="1008" w:type="dxa"/>
            <w:shd w:val="clear" w:color="auto" w:fill="1F497D"/>
          </w:tcPr>
          <w:p w14:paraId="47D4229D">
            <w:pPr>
              <w:spacing w:after="0" w:line="240" w:lineRule="auto"/>
            </w:pPr>
            <w:r>
              <w:rPr>
                <w:b/>
                <w:color w:val="FFFFFF"/>
                <w:sz w:val="20"/>
              </w:rPr>
              <w:t>Bắt buộc?</w:t>
            </w:r>
          </w:p>
        </w:tc>
        <w:tc>
          <w:tcPr>
            <w:tcW w:w="3168" w:type="dxa"/>
            <w:shd w:val="clear" w:color="auto" w:fill="1F497D"/>
          </w:tcPr>
          <w:p w14:paraId="692BF1DE">
            <w:pPr>
              <w:spacing w:after="0" w:line="240" w:lineRule="auto"/>
            </w:pPr>
            <w:r>
              <w:rPr>
                <w:b/>
                <w:color w:val="FFFFFF"/>
                <w:sz w:val="20"/>
              </w:rPr>
              <w:t>Mô tả</w:t>
            </w:r>
          </w:p>
        </w:tc>
      </w:tr>
      <w:tr w14:paraId="32EA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EF45DA3">
            <w:pPr>
              <w:spacing w:after="0" w:line="240" w:lineRule="auto"/>
            </w:pPr>
            <w:r>
              <w:rPr>
                <w:sz w:val="20"/>
              </w:rPr>
              <w:t>Phim</w:t>
            </w:r>
          </w:p>
        </w:tc>
        <w:tc>
          <w:tcPr>
            <w:tcW w:w="1872" w:type="dxa"/>
          </w:tcPr>
          <w:p w14:paraId="341E43FE">
            <w:pPr>
              <w:spacing w:after="0" w:line="240" w:lineRule="auto"/>
            </w:pPr>
            <w:r>
              <w:rPr>
                <w:sz w:val="20"/>
              </w:rPr>
              <w:t>movie_id</w:t>
            </w:r>
          </w:p>
        </w:tc>
        <w:tc>
          <w:tcPr>
            <w:tcW w:w="1296" w:type="dxa"/>
          </w:tcPr>
          <w:p w14:paraId="1A908DCC">
            <w:pPr>
              <w:spacing w:after="0" w:line="240" w:lineRule="auto"/>
            </w:pPr>
            <w:r>
              <w:rPr>
                <w:sz w:val="20"/>
              </w:rPr>
              <w:t>Select</w:t>
            </w:r>
          </w:p>
        </w:tc>
        <w:tc>
          <w:tcPr>
            <w:tcW w:w="1008" w:type="dxa"/>
          </w:tcPr>
          <w:p w14:paraId="60CF395C">
            <w:pPr>
              <w:spacing w:after="0" w:line="240" w:lineRule="auto"/>
            </w:pPr>
            <w:r>
              <w:rPr>
                <w:sz w:val="20"/>
              </w:rPr>
              <w:t>Có</w:t>
            </w:r>
          </w:p>
        </w:tc>
        <w:tc>
          <w:tcPr>
            <w:tcW w:w="3168" w:type="dxa"/>
          </w:tcPr>
          <w:p w14:paraId="727C272A">
            <w:pPr>
              <w:spacing w:after="0" w:line="240" w:lineRule="auto"/>
            </w:pPr>
            <w:r>
              <w:rPr>
                <w:sz w:val="20"/>
              </w:rPr>
              <w:t>Phim chiếu</w:t>
            </w:r>
          </w:p>
        </w:tc>
      </w:tr>
      <w:tr w14:paraId="12C7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F263FD">
            <w:pPr>
              <w:spacing w:after="0" w:line="240" w:lineRule="auto"/>
            </w:pPr>
            <w:r>
              <w:rPr>
                <w:sz w:val="20"/>
              </w:rPr>
              <w:t>Phòng</w:t>
            </w:r>
          </w:p>
        </w:tc>
        <w:tc>
          <w:tcPr>
            <w:tcW w:w="1872" w:type="dxa"/>
          </w:tcPr>
          <w:p w14:paraId="5846C14A">
            <w:pPr>
              <w:spacing w:after="0" w:line="240" w:lineRule="auto"/>
            </w:pPr>
            <w:r>
              <w:rPr>
                <w:sz w:val="20"/>
              </w:rPr>
              <w:t>room_id</w:t>
            </w:r>
          </w:p>
        </w:tc>
        <w:tc>
          <w:tcPr>
            <w:tcW w:w="1296" w:type="dxa"/>
          </w:tcPr>
          <w:p w14:paraId="7986173C">
            <w:pPr>
              <w:spacing w:after="0" w:line="240" w:lineRule="auto"/>
            </w:pPr>
            <w:r>
              <w:rPr>
                <w:sz w:val="20"/>
              </w:rPr>
              <w:t>Select</w:t>
            </w:r>
          </w:p>
        </w:tc>
        <w:tc>
          <w:tcPr>
            <w:tcW w:w="1008" w:type="dxa"/>
          </w:tcPr>
          <w:p w14:paraId="1166CCBD">
            <w:pPr>
              <w:spacing w:after="0" w:line="240" w:lineRule="auto"/>
            </w:pPr>
            <w:r>
              <w:rPr>
                <w:sz w:val="20"/>
              </w:rPr>
              <w:t>Có</w:t>
            </w:r>
          </w:p>
        </w:tc>
        <w:tc>
          <w:tcPr>
            <w:tcW w:w="3168" w:type="dxa"/>
          </w:tcPr>
          <w:p w14:paraId="1B157CB7">
            <w:pPr>
              <w:spacing w:after="0" w:line="240" w:lineRule="auto"/>
            </w:pPr>
            <w:r>
              <w:rPr>
                <w:sz w:val="20"/>
              </w:rPr>
              <w:t>Phòng chiếu</w:t>
            </w:r>
          </w:p>
        </w:tc>
      </w:tr>
      <w:tr w14:paraId="7300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253A6DD">
            <w:pPr>
              <w:spacing w:after="0" w:line="240" w:lineRule="auto"/>
            </w:pPr>
            <w:r>
              <w:rPr>
                <w:sz w:val="20"/>
              </w:rPr>
              <w:t>Bắt đầu</w:t>
            </w:r>
          </w:p>
        </w:tc>
        <w:tc>
          <w:tcPr>
            <w:tcW w:w="1872" w:type="dxa"/>
          </w:tcPr>
          <w:p w14:paraId="05CA4738">
            <w:pPr>
              <w:spacing w:after="0" w:line="240" w:lineRule="auto"/>
            </w:pPr>
            <w:r>
              <w:rPr>
                <w:sz w:val="20"/>
              </w:rPr>
              <w:t>start_time</w:t>
            </w:r>
          </w:p>
        </w:tc>
        <w:tc>
          <w:tcPr>
            <w:tcW w:w="1296" w:type="dxa"/>
          </w:tcPr>
          <w:p w14:paraId="73B25FD0">
            <w:pPr>
              <w:spacing w:after="0" w:line="240" w:lineRule="auto"/>
            </w:pPr>
            <w:r>
              <w:rPr>
                <w:sz w:val="20"/>
              </w:rPr>
              <w:t>DateTime</w:t>
            </w:r>
          </w:p>
        </w:tc>
        <w:tc>
          <w:tcPr>
            <w:tcW w:w="1008" w:type="dxa"/>
          </w:tcPr>
          <w:p w14:paraId="105E29BC">
            <w:pPr>
              <w:spacing w:after="0" w:line="240" w:lineRule="auto"/>
            </w:pPr>
            <w:r>
              <w:rPr>
                <w:sz w:val="20"/>
              </w:rPr>
              <w:t>Có</w:t>
            </w:r>
          </w:p>
        </w:tc>
        <w:tc>
          <w:tcPr>
            <w:tcW w:w="3168" w:type="dxa"/>
          </w:tcPr>
          <w:p w14:paraId="5DC1C8D9">
            <w:pPr>
              <w:spacing w:after="0" w:line="240" w:lineRule="auto"/>
            </w:pPr>
            <w:r>
              <w:rPr>
                <w:sz w:val="20"/>
              </w:rPr>
              <w:t>Giờ bắt đầu</w:t>
            </w:r>
          </w:p>
        </w:tc>
      </w:tr>
      <w:tr w14:paraId="6862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8A7355A">
            <w:pPr>
              <w:spacing w:after="0" w:line="240" w:lineRule="auto"/>
            </w:pPr>
            <w:r>
              <w:rPr>
                <w:sz w:val="20"/>
              </w:rPr>
              <w:t>Giá vé</w:t>
            </w:r>
          </w:p>
        </w:tc>
        <w:tc>
          <w:tcPr>
            <w:tcW w:w="1872" w:type="dxa"/>
          </w:tcPr>
          <w:p w14:paraId="4477182D">
            <w:pPr>
              <w:spacing w:after="0" w:line="240" w:lineRule="auto"/>
            </w:pPr>
            <w:r>
              <w:rPr>
                <w:sz w:val="20"/>
              </w:rPr>
              <w:t>price</w:t>
            </w:r>
          </w:p>
        </w:tc>
        <w:tc>
          <w:tcPr>
            <w:tcW w:w="1296" w:type="dxa"/>
          </w:tcPr>
          <w:p w14:paraId="73CB3133">
            <w:pPr>
              <w:spacing w:after="0" w:line="240" w:lineRule="auto"/>
            </w:pPr>
            <w:r>
              <w:rPr>
                <w:sz w:val="20"/>
              </w:rPr>
              <w:t>Number</w:t>
            </w:r>
          </w:p>
        </w:tc>
        <w:tc>
          <w:tcPr>
            <w:tcW w:w="1008" w:type="dxa"/>
          </w:tcPr>
          <w:p w14:paraId="7BD74F0E">
            <w:pPr>
              <w:spacing w:after="0" w:line="240" w:lineRule="auto"/>
            </w:pPr>
            <w:r>
              <w:rPr>
                <w:sz w:val="20"/>
              </w:rPr>
              <w:t>Có</w:t>
            </w:r>
          </w:p>
        </w:tc>
        <w:tc>
          <w:tcPr>
            <w:tcW w:w="3168" w:type="dxa"/>
          </w:tcPr>
          <w:p w14:paraId="15B965BC">
            <w:pPr>
              <w:spacing w:after="0" w:line="240" w:lineRule="auto"/>
            </w:pPr>
            <w:r>
              <w:rPr>
                <w:sz w:val="20"/>
              </w:rPr>
              <w:t>Giá cơ bản</w:t>
            </w:r>
          </w:p>
        </w:tc>
      </w:tr>
      <w:tr w14:paraId="093F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DA097B8">
            <w:pPr>
              <w:spacing w:after="0" w:line="240" w:lineRule="auto"/>
            </w:pPr>
            <w:r>
              <w:rPr>
                <w:sz w:val="20"/>
              </w:rPr>
              <w:t>Định dạng</w:t>
            </w:r>
          </w:p>
        </w:tc>
        <w:tc>
          <w:tcPr>
            <w:tcW w:w="1872" w:type="dxa"/>
          </w:tcPr>
          <w:p w14:paraId="3BEC5A6B">
            <w:pPr>
              <w:spacing w:after="0" w:line="240" w:lineRule="auto"/>
            </w:pPr>
            <w:r>
              <w:rPr>
                <w:sz w:val="20"/>
              </w:rPr>
              <w:t>format</w:t>
            </w:r>
          </w:p>
        </w:tc>
        <w:tc>
          <w:tcPr>
            <w:tcW w:w="1296" w:type="dxa"/>
          </w:tcPr>
          <w:p w14:paraId="3176018B">
            <w:pPr>
              <w:spacing w:after="0" w:line="240" w:lineRule="auto"/>
            </w:pPr>
            <w:r>
              <w:rPr>
                <w:sz w:val="20"/>
              </w:rPr>
              <w:t>Select</w:t>
            </w:r>
          </w:p>
        </w:tc>
        <w:tc>
          <w:tcPr>
            <w:tcW w:w="1008" w:type="dxa"/>
          </w:tcPr>
          <w:p w14:paraId="43224366">
            <w:pPr>
              <w:spacing w:after="0" w:line="240" w:lineRule="auto"/>
            </w:pPr>
            <w:r>
              <w:rPr>
                <w:sz w:val="20"/>
              </w:rPr>
              <w:t>Không</w:t>
            </w:r>
          </w:p>
        </w:tc>
        <w:tc>
          <w:tcPr>
            <w:tcW w:w="3168" w:type="dxa"/>
          </w:tcPr>
          <w:p w14:paraId="2F40BC37">
            <w:pPr>
              <w:spacing w:after="0" w:line="240" w:lineRule="auto"/>
            </w:pPr>
            <w:r>
              <w:rPr>
                <w:sz w:val="20"/>
              </w:rPr>
              <w:t>2D/3D, phụ đề...</w:t>
            </w:r>
          </w:p>
        </w:tc>
      </w:tr>
    </w:tbl>
    <w:p w14:paraId="77941C8F">
      <w:r>
        <w:br w:type="page"/>
      </w:r>
    </w:p>
    <w:p w14:paraId="5401E619">
      <w:pPr>
        <w:pStyle w:val="3"/>
      </w:pPr>
      <w:r>
        <w:rPr>
          <w:rFonts w:ascii="Times New Roman" w:hAnsi="Times New Roman"/>
          <w:color w:val="1F497D"/>
        </w:rPr>
        <w:t>3.14. UC14 — Quản lý phòng chiếu &amp; ghế</w:t>
      </w:r>
    </w:p>
    <w:p w14:paraId="470D51D3">
      <w:pPr>
        <w:pStyle w:val="4"/>
      </w:pPr>
      <w:r>
        <w:rPr>
          <w:rFonts w:ascii="Times New Roman" w:hAnsi="Times New Roman"/>
          <w:color w:val="1F497D"/>
        </w:rPr>
        <w:t>3.14.1.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4"/>
        <w:gridCol w:w="5962"/>
      </w:tblGrid>
      <w:tr w14:paraId="3E39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DCE6F1"/>
          </w:tcPr>
          <w:p w14:paraId="30C8CAA4">
            <w:pPr>
              <w:spacing w:after="0" w:line="240" w:lineRule="auto"/>
            </w:pPr>
            <w:r>
              <w:rPr>
                <w:b/>
                <w:sz w:val="20"/>
              </w:rPr>
              <w:t>Use Case ID</w:t>
            </w:r>
          </w:p>
        </w:tc>
        <w:tc>
          <w:tcPr>
            <w:tcW w:w="6336" w:type="dxa"/>
          </w:tcPr>
          <w:p w14:paraId="10AE9645">
            <w:pPr>
              <w:spacing w:after="0" w:line="240" w:lineRule="auto"/>
            </w:pPr>
            <w:r>
              <w:rPr>
                <w:sz w:val="20"/>
              </w:rPr>
              <w:t>UC14</w:t>
            </w:r>
          </w:p>
        </w:tc>
      </w:tr>
      <w:tr w14:paraId="71111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452499A">
            <w:pPr>
              <w:spacing w:after="0" w:line="240" w:lineRule="auto"/>
            </w:pPr>
            <w:r>
              <w:rPr>
                <w:b/>
                <w:sz w:val="20"/>
              </w:rPr>
              <w:t>Mô tả</w:t>
            </w:r>
          </w:p>
        </w:tc>
        <w:tc>
          <w:tcPr>
            <w:tcW w:w="6336" w:type="dxa"/>
          </w:tcPr>
          <w:p w14:paraId="0B5E29A2">
            <w:pPr>
              <w:spacing w:after="0" w:line="240" w:lineRule="auto"/>
            </w:pPr>
            <w:r>
              <w:rPr>
                <w:sz w:val="20"/>
              </w:rPr>
              <w:t>Admin quản lý phòng chiếu và cấu hình sơ đồ ghế (hàng, số ghế, loại ghế).</w:t>
            </w:r>
          </w:p>
        </w:tc>
      </w:tr>
      <w:tr w14:paraId="7E03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CB0733A">
            <w:pPr>
              <w:spacing w:after="0" w:line="240" w:lineRule="auto"/>
            </w:pPr>
            <w:r>
              <w:rPr>
                <w:b/>
                <w:sz w:val="20"/>
              </w:rPr>
              <w:t>Tác nhân (Actor(s))</w:t>
            </w:r>
          </w:p>
        </w:tc>
        <w:tc>
          <w:tcPr>
            <w:tcW w:w="6336" w:type="dxa"/>
          </w:tcPr>
          <w:p w14:paraId="427DCADD">
            <w:pPr>
              <w:spacing w:after="0" w:line="240" w:lineRule="auto"/>
            </w:pPr>
            <w:r>
              <w:rPr>
                <w:sz w:val="20"/>
              </w:rPr>
              <w:t>Admin</w:t>
            </w:r>
          </w:p>
        </w:tc>
      </w:tr>
      <w:tr w14:paraId="43CB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26CCF42">
            <w:pPr>
              <w:spacing w:after="0" w:line="240" w:lineRule="auto"/>
            </w:pPr>
            <w:r>
              <w:rPr>
                <w:b/>
                <w:sz w:val="20"/>
              </w:rPr>
              <w:t>Sự ưu tiên (Priority)</w:t>
            </w:r>
          </w:p>
        </w:tc>
        <w:tc>
          <w:tcPr>
            <w:tcW w:w="6336" w:type="dxa"/>
          </w:tcPr>
          <w:p w14:paraId="5059C353">
            <w:pPr>
              <w:spacing w:after="0" w:line="240" w:lineRule="auto"/>
            </w:pPr>
            <w:r>
              <w:rPr>
                <w:sz w:val="20"/>
              </w:rPr>
              <w:t>Cao</w:t>
            </w:r>
          </w:p>
        </w:tc>
      </w:tr>
      <w:tr w14:paraId="560C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755A6C">
            <w:pPr>
              <w:spacing w:after="0" w:line="240" w:lineRule="auto"/>
            </w:pPr>
            <w:r>
              <w:rPr>
                <w:b/>
                <w:sz w:val="20"/>
              </w:rPr>
              <w:t>Trigger</w:t>
            </w:r>
          </w:p>
        </w:tc>
        <w:tc>
          <w:tcPr>
            <w:tcW w:w="6336" w:type="dxa"/>
          </w:tcPr>
          <w:p w14:paraId="770D857E">
            <w:pPr>
              <w:spacing w:after="0" w:line="240" w:lineRule="auto"/>
            </w:pPr>
            <w:r>
              <w:rPr>
                <w:sz w:val="20"/>
              </w:rPr>
              <w:t>Admin truy cập trang Quản lý phòng &amp; ghế</w:t>
            </w:r>
          </w:p>
        </w:tc>
      </w:tr>
      <w:tr w14:paraId="2169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023157">
            <w:pPr>
              <w:spacing w:after="0" w:line="240" w:lineRule="auto"/>
            </w:pPr>
            <w:r>
              <w:rPr>
                <w:b/>
                <w:sz w:val="20"/>
              </w:rPr>
              <w:t>Điều kiện cần (Pre-Condition)</w:t>
            </w:r>
          </w:p>
        </w:tc>
        <w:tc>
          <w:tcPr>
            <w:tcW w:w="6336" w:type="dxa"/>
          </w:tcPr>
          <w:p w14:paraId="4FCB7570">
            <w:pPr>
              <w:spacing w:after="0" w:line="240" w:lineRule="auto"/>
            </w:pPr>
            <w:r>
              <w:rPr>
                <w:sz w:val="20"/>
              </w:rPr>
              <w:t>Đã có rạp</w:t>
            </w:r>
          </w:p>
        </w:tc>
      </w:tr>
      <w:tr w14:paraId="068C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971AA95">
            <w:pPr>
              <w:spacing w:after="0" w:line="240" w:lineRule="auto"/>
            </w:pPr>
            <w:r>
              <w:rPr>
                <w:b/>
                <w:sz w:val="20"/>
              </w:rPr>
              <w:t>Điều kiện sau (Post-Condition(s))</w:t>
            </w:r>
          </w:p>
        </w:tc>
        <w:tc>
          <w:tcPr>
            <w:tcW w:w="6336" w:type="dxa"/>
          </w:tcPr>
          <w:p w14:paraId="52ECD0FD">
            <w:pPr>
              <w:spacing w:after="0" w:line="240" w:lineRule="auto"/>
            </w:pPr>
            <w:r>
              <w:rPr>
                <w:sz w:val="20"/>
              </w:rPr>
              <w:t>Phòng và sơ đồ ghế sẵn sàng cho suất chiếu</w:t>
            </w:r>
          </w:p>
        </w:tc>
      </w:tr>
      <w:tr w14:paraId="08B8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27A971F">
            <w:pPr>
              <w:spacing w:after="0" w:line="240" w:lineRule="auto"/>
            </w:pPr>
            <w:r>
              <w:rPr>
                <w:b/>
                <w:sz w:val="20"/>
              </w:rPr>
              <w:t>Luồng cơ bản (Basic Flow)</w:t>
            </w:r>
          </w:p>
        </w:tc>
        <w:tc>
          <w:tcPr>
            <w:tcW w:w="6336" w:type="dxa"/>
          </w:tcPr>
          <w:p w14:paraId="73D56A53">
            <w:pPr>
              <w:spacing w:after="0" w:line="240" w:lineRule="auto"/>
            </w:pPr>
            <w:r>
              <w:rPr>
                <w:sz w:val="20"/>
              </w:rPr>
              <w:t>1. Admin tạo phòng, khai báo số hàng/cột.</w:t>
            </w:r>
          </w:p>
          <w:p w14:paraId="516BA58A">
            <w:pPr>
              <w:spacing w:after="20" w:line="240" w:lineRule="auto"/>
            </w:pPr>
            <w:r>
              <w:rPr>
                <w:sz w:val="20"/>
              </w:rPr>
              <w:t>2. Hệ thống sinh sơ đồ ghế.</w:t>
            </w:r>
          </w:p>
          <w:p w14:paraId="7F869C6A">
            <w:pPr>
              <w:spacing w:after="20" w:line="240" w:lineRule="auto"/>
            </w:pPr>
            <w:r>
              <w:rPr>
                <w:sz w:val="20"/>
              </w:rPr>
              <w:t>3. Admin phân loại ghế (thường/VIP/đôi).</w:t>
            </w:r>
          </w:p>
        </w:tc>
      </w:tr>
      <w:tr w14:paraId="44EC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2CE289">
            <w:pPr>
              <w:spacing w:after="0" w:line="240" w:lineRule="auto"/>
            </w:pPr>
            <w:r>
              <w:rPr>
                <w:b/>
                <w:sz w:val="20"/>
              </w:rPr>
              <w:t>Luồng thay thế (Alternative Flow)</w:t>
            </w:r>
          </w:p>
        </w:tc>
        <w:tc>
          <w:tcPr>
            <w:tcW w:w="6336" w:type="dxa"/>
          </w:tcPr>
          <w:p w14:paraId="34057AE1">
            <w:pPr>
              <w:spacing w:after="0" w:line="240" w:lineRule="auto"/>
            </w:pPr>
            <w:r>
              <w:rPr>
                <w:sz w:val="20"/>
              </w:rPr>
              <w:t>A1 — Sao chép sơ đồ từ phòng khác.</w:t>
            </w:r>
          </w:p>
        </w:tc>
      </w:tr>
      <w:tr w14:paraId="588E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A9DB996">
            <w:pPr>
              <w:spacing w:after="0" w:line="240" w:lineRule="auto"/>
            </w:pPr>
            <w:r>
              <w:rPr>
                <w:b/>
                <w:sz w:val="20"/>
              </w:rPr>
              <w:t>Luồng ngoại lệ (Exception Flow)</w:t>
            </w:r>
          </w:p>
        </w:tc>
        <w:tc>
          <w:tcPr>
            <w:tcW w:w="6336" w:type="dxa"/>
          </w:tcPr>
          <w:p w14:paraId="73524480">
            <w:pPr>
              <w:spacing w:after="0" w:line="240" w:lineRule="auto"/>
            </w:pPr>
            <w:r>
              <w:rPr>
                <w:sz w:val="20"/>
              </w:rPr>
              <w:t>E1 — Xóa phòng đang có suất chiếu → từ chối.</w:t>
            </w:r>
          </w:p>
        </w:tc>
      </w:tr>
      <w:tr w14:paraId="448C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AC890F6">
            <w:pPr>
              <w:spacing w:after="0" w:line="240" w:lineRule="auto"/>
            </w:pPr>
            <w:r>
              <w:rPr>
                <w:b/>
                <w:sz w:val="20"/>
              </w:rPr>
              <w:t>Ràng buộc (Business Rules)</w:t>
            </w:r>
          </w:p>
        </w:tc>
        <w:tc>
          <w:tcPr>
            <w:tcW w:w="6336" w:type="dxa"/>
          </w:tcPr>
          <w:p w14:paraId="08F616CA">
            <w:pPr>
              <w:spacing w:after="0" w:line="240" w:lineRule="auto"/>
            </w:pPr>
            <w:r>
              <w:rPr>
                <w:sz w:val="20"/>
              </w:rPr>
              <w:t>Mã ghế duy nhất trong một phòng.</w:t>
            </w:r>
          </w:p>
        </w:tc>
      </w:tr>
      <w:tr w14:paraId="1C1B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1FC4531">
            <w:pPr>
              <w:spacing w:after="0" w:line="240" w:lineRule="auto"/>
            </w:pPr>
            <w:r>
              <w:rPr>
                <w:b/>
                <w:sz w:val="20"/>
              </w:rPr>
              <w:t>Yêu cầu phi chức năng (Non-Functional Requirement)</w:t>
            </w:r>
          </w:p>
        </w:tc>
        <w:tc>
          <w:tcPr>
            <w:tcW w:w="6336" w:type="dxa"/>
          </w:tcPr>
          <w:p w14:paraId="748B596B">
            <w:pPr>
              <w:spacing w:after="0" w:line="240" w:lineRule="auto"/>
            </w:pPr>
            <w:r>
              <w:rPr>
                <w:sz w:val="20"/>
              </w:rPr>
              <w:t>Sơ đồ ghế trực quan, thao tác kéo/chọn nhanh.</w:t>
            </w:r>
          </w:p>
        </w:tc>
      </w:tr>
    </w:tbl>
    <w:p w14:paraId="606400DE">
      <w:pPr>
        <w:pStyle w:val="4"/>
      </w:pPr>
      <w:r>
        <w:rPr>
          <w:rFonts w:ascii="Times New Roman" w:hAnsi="Times New Roman"/>
          <w:color w:val="1F497D"/>
        </w:rPr>
        <w:t>3.14.2. Sơ đồ luồng chi tiết</w:t>
      </w:r>
    </w:p>
    <w:p w14:paraId="21DFC0A7">
      <w:pPr>
        <w:spacing w:after="120"/>
      </w:pPr>
      <w:r>
        <w:rPr>
          <w:b w:val="0"/>
          <w:i w:val="0"/>
          <w:sz w:val="21"/>
        </w:rPr>
        <w:t>Tạo phòng → sinh sơ đồ ghế theo hàng/cột → phân loại ghế → lưu.</w:t>
      </w:r>
    </w:p>
    <w:p w14:paraId="58F24EB5">
      <w:pPr>
        <w:pStyle w:val="4"/>
      </w:pPr>
      <w:r>
        <w:rPr>
          <w:rFonts w:ascii="Times New Roman" w:hAnsi="Times New Roman"/>
          <w:color w:val="1F497D"/>
        </w:rPr>
        <w:t>3.14.3. Giao diện</w:t>
      </w:r>
    </w:p>
    <w:p w14:paraId="0AE1CA02">
      <w:pPr>
        <w:spacing w:after="120"/>
      </w:pPr>
      <w:r>
        <w:rPr>
          <w:b w:val="0"/>
          <w:i w:val="0"/>
          <w:sz w:val="21"/>
        </w:rPr>
        <w:t>Trình thiết kế sơ đồ ghế dạng lưới.</w:t>
      </w:r>
    </w:p>
    <w:p w14:paraId="6B371637">
      <w:pPr>
        <w:pStyle w:val="4"/>
      </w:pPr>
      <w:r>
        <w:rPr>
          <w:rFonts w:ascii="Times New Roman" w:hAnsi="Times New Roman"/>
          <w:color w:val="1F497D"/>
        </w:rPr>
        <w:t>3.14.4.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1785"/>
        <w:gridCol w:w="1243"/>
        <w:gridCol w:w="973"/>
        <w:gridCol w:w="2972"/>
      </w:tblGrid>
      <w:tr w14:paraId="410F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134E770">
            <w:pPr>
              <w:spacing w:after="0" w:line="240" w:lineRule="auto"/>
            </w:pPr>
            <w:r>
              <w:rPr>
                <w:b/>
                <w:color w:val="FFFFFF"/>
                <w:sz w:val="20"/>
              </w:rPr>
              <w:t>Tên tiếng Việt</w:t>
            </w:r>
          </w:p>
        </w:tc>
        <w:tc>
          <w:tcPr>
            <w:tcW w:w="1872" w:type="dxa"/>
            <w:shd w:val="clear" w:color="auto" w:fill="1F497D"/>
          </w:tcPr>
          <w:p w14:paraId="7F7768E3">
            <w:pPr>
              <w:spacing w:after="0" w:line="240" w:lineRule="auto"/>
            </w:pPr>
            <w:r>
              <w:rPr>
                <w:b/>
                <w:color w:val="FFFFFF"/>
                <w:sz w:val="20"/>
              </w:rPr>
              <w:t>Tên tiếng Anh</w:t>
            </w:r>
          </w:p>
        </w:tc>
        <w:tc>
          <w:tcPr>
            <w:tcW w:w="1296" w:type="dxa"/>
            <w:shd w:val="clear" w:color="auto" w:fill="1F497D"/>
          </w:tcPr>
          <w:p w14:paraId="7E541805">
            <w:pPr>
              <w:spacing w:after="0" w:line="240" w:lineRule="auto"/>
            </w:pPr>
            <w:r>
              <w:rPr>
                <w:b/>
                <w:color w:val="FFFFFF"/>
                <w:sz w:val="20"/>
              </w:rPr>
              <w:t>Loại</w:t>
            </w:r>
          </w:p>
        </w:tc>
        <w:tc>
          <w:tcPr>
            <w:tcW w:w="1008" w:type="dxa"/>
            <w:shd w:val="clear" w:color="auto" w:fill="1F497D"/>
          </w:tcPr>
          <w:p w14:paraId="58D0C2E1">
            <w:pPr>
              <w:spacing w:after="0" w:line="240" w:lineRule="auto"/>
            </w:pPr>
            <w:r>
              <w:rPr>
                <w:b/>
                <w:color w:val="FFFFFF"/>
                <w:sz w:val="20"/>
              </w:rPr>
              <w:t>Bắt buộc?</w:t>
            </w:r>
          </w:p>
        </w:tc>
        <w:tc>
          <w:tcPr>
            <w:tcW w:w="3168" w:type="dxa"/>
            <w:shd w:val="clear" w:color="auto" w:fill="1F497D"/>
          </w:tcPr>
          <w:p w14:paraId="0D803309">
            <w:pPr>
              <w:spacing w:after="0" w:line="240" w:lineRule="auto"/>
            </w:pPr>
            <w:r>
              <w:rPr>
                <w:b/>
                <w:color w:val="FFFFFF"/>
                <w:sz w:val="20"/>
              </w:rPr>
              <w:t>Mô tả</w:t>
            </w:r>
          </w:p>
        </w:tc>
      </w:tr>
      <w:tr w14:paraId="7C46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159A5A6">
            <w:pPr>
              <w:spacing w:after="0" w:line="240" w:lineRule="auto"/>
            </w:pPr>
            <w:r>
              <w:rPr>
                <w:sz w:val="20"/>
              </w:rPr>
              <w:t>Tên phòng</w:t>
            </w:r>
          </w:p>
        </w:tc>
        <w:tc>
          <w:tcPr>
            <w:tcW w:w="1872" w:type="dxa"/>
          </w:tcPr>
          <w:p w14:paraId="4EB5F9C1">
            <w:pPr>
              <w:spacing w:after="0" w:line="240" w:lineRule="auto"/>
            </w:pPr>
            <w:r>
              <w:rPr>
                <w:sz w:val="20"/>
              </w:rPr>
              <w:t>room_name</w:t>
            </w:r>
          </w:p>
        </w:tc>
        <w:tc>
          <w:tcPr>
            <w:tcW w:w="1296" w:type="dxa"/>
          </w:tcPr>
          <w:p w14:paraId="6A476E7A">
            <w:pPr>
              <w:spacing w:after="0" w:line="240" w:lineRule="auto"/>
            </w:pPr>
            <w:r>
              <w:rPr>
                <w:sz w:val="20"/>
              </w:rPr>
              <w:t>Text</w:t>
            </w:r>
          </w:p>
        </w:tc>
        <w:tc>
          <w:tcPr>
            <w:tcW w:w="1008" w:type="dxa"/>
          </w:tcPr>
          <w:p w14:paraId="1E6DD218">
            <w:pPr>
              <w:spacing w:after="0" w:line="240" w:lineRule="auto"/>
            </w:pPr>
            <w:r>
              <w:rPr>
                <w:sz w:val="20"/>
              </w:rPr>
              <w:t>Có</w:t>
            </w:r>
          </w:p>
        </w:tc>
        <w:tc>
          <w:tcPr>
            <w:tcW w:w="3168" w:type="dxa"/>
          </w:tcPr>
          <w:p w14:paraId="21F04332">
            <w:pPr>
              <w:spacing w:after="0" w:line="240" w:lineRule="auto"/>
            </w:pPr>
            <w:r>
              <w:rPr>
                <w:sz w:val="20"/>
              </w:rPr>
              <w:t>Tên phòng</w:t>
            </w:r>
          </w:p>
        </w:tc>
      </w:tr>
      <w:tr w14:paraId="1FC8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92B7BF7">
            <w:pPr>
              <w:spacing w:after="0" w:line="240" w:lineRule="auto"/>
            </w:pPr>
            <w:r>
              <w:rPr>
                <w:sz w:val="20"/>
              </w:rPr>
              <w:t>Số hàng</w:t>
            </w:r>
          </w:p>
        </w:tc>
        <w:tc>
          <w:tcPr>
            <w:tcW w:w="1872" w:type="dxa"/>
          </w:tcPr>
          <w:p w14:paraId="7CA90776">
            <w:pPr>
              <w:spacing w:after="0" w:line="240" w:lineRule="auto"/>
            </w:pPr>
            <w:r>
              <w:rPr>
                <w:sz w:val="20"/>
              </w:rPr>
              <w:t>rows</w:t>
            </w:r>
          </w:p>
        </w:tc>
        <w:tc>
          <w:tcPr>
            <w:tcW w:w="1296" w:type="dxa"/>
          </w:tcPr>
          <w:p w14:paraId="6615711C">
            <w:pPr>
              <w:spacing w:after="0" w:line="240" w:lineRule="auto"/>
            </w:pPr>
            <w:r>
              <w:rPr>
                <w:sz w:val="20"/>
              </w:rPr>
              <w:t>Number</w:t>
            </w:r>
          </w:p>
        </w:tc>
        <w:tc>
          <w:tcPr>
            <w:tcW w:w="1008" w:type="dxa"/>
          </w:tcPr>
          <w:p w14:paraId="4244ED44">
            <w:pPr>
              <w:spacing w:after="0" w:line="240" w:lineRule="auto"/>
            </w:pPr>
            <w:r>
              <w:rPr>
                <w:sz w:val="20"/>
              </w:rPr>
              <w:t>Có</w:t>
            </w:r>
          </w:p>
        </w:tc>
        <w:tc>
          <w:tcPr>
            <w:tcW w:w="3168" w:type="dxa"/>
          </w:tcPr>
          <w:p w14:paraId="4B0DF670">
            <w:pPr>
              <w:spacing w:after="0" w:line="240" w:lineRule="auto"/>
            </w:pPr>
            <w:r>
              <w:rPr>
                <w:sz w:val="20"/>
              </w:rPr>
              <w:t>Số hàng ghế</w:t>
            </w:r>
          </w:p>
        </w:tc>
      </w:tr>
      <w:tr w14:paraId="54E9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74377EB">
            <w:pPr>
              <w:spacing w:after="0" w:line="240" w:lineRule="auto"/>
            </w:pPr>
            <w:r>
              <w:rPr>
                <w:sz w:val="20"/>
              </w:rPr>
              <w:t>Số ghế/hàng</w:t>
            </w:r>
          </w:p>
        </w:tc>
        <w:tc>
          <w:tcPr>
            <w:tcW w:w="1872" w:type="dxa"/>
          </w:tcPr>
          <w:p w14:paraId="2802704A">
            <w:pPr>
              <w:spacing w:after="0" w:line="240" w:lineRule="auto"/>
            </w:pPr>
            <w:r>
              <w:rPr>
                <w:sz w:val="20"/>
              </w:rPr>
              <w:t>cols</w:t>
            </w:r>
          </w:p>
        </w:tc>
        <w:tc>
          <w:tcPr>
            <w:tcW w:w="1296" w:type="dxa"/>
          </w:tcPr>
          <w:p w14:paraId="7219A6CC">
            <w:pPr>
              <w:spacing w:after="0" w:line="240" w:lineRule="auto"/>
            </w:pPr>
            <w:r>
              <w:rPr>
                <w:sz w:val="20"/>
              </w:rPr>
              <w:t>Number</w:t>
            </w:r>
          </w:p>
        </w:tc>
        <w:tc>
          <w:tcPr>
            <w:tcW w:w="1008" w:type="dxa"/>
          </w:tcPr>
          <w:p w14:paraId="3B31AC10">
            <w:pPr>
              <w:spacing w:after="0" w:line="240" w:lineRule="auto"/>
            </w:pPr>
            <w:r>
              <w:rPr>
                <w:sz w:val="20"/>
              </w:rPr>
              <w:t>Có</w:t>
            </w:r>
          </w:p>
        </w:tc>
        <w:tc>
          <w:tcPr>
            <w:tcW w:w="3168" w:type="dxa"/>
          </w:tcPr>
          <w:p w14:paraId="0D385070">
            <w:pPr>
              <w:spacing w:after="0" w:line="240" w:lineRule="auto"/>
            </w:pPr>
            <w:r>
              <w:rPr>
                <w:sz w:val="20"/>
              </w:rPr>
              <w:t>Số ghế mỗi hàng</w:t>
            </w:r>
          </w:p>
        </w:tc>
      </w:tr>
      <w:tr w14:paraId="6AD2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3B3BE1C">
            <w:pPr>
              <w:spacing w:after="0" w:line="240" w:lineRule="auto"/>
            </w:pPr>
            <w:r>
              <w:rPr>
                <w:sz w:val="20"/>
              </w:rPr>
              <w:t>Loại ghế</w:t>
            </w:r>
          </w:p>
        </w:tc>
        <w:tc>
          <w:tcPr>
            <w:tcW w:w="1872" w:type="dxa"/>
          </w:tcPr>
          <w:p w14:paraId="560F83A5">
            <w:pPr>
              <w:spacing w:after="0" w:line="240" w:lineRule="auto"/>
            </w:pPr>
            <w:r>
              <w:rPr>
                <w:sz w:val="20"/>
              </w:rPr>
              <w:t>seat_type</w:t>
            </w:r>
          </w:p>
        </w:tc>
        <w:tc>
          <w:tcPr>
            <w:tcW w:w="1296" w:type="dxa"/>
          </w:tcPr>
          <w:p w14:paraId="5D08E9FF">
            <w:pPr>
              <w:spacing w:after="0" w:line="240" w:lineRule="auto"/>
            </w:pPr>
            <w:r>
              <w:rPr>
                <w:sz w:val="20"/>
              </w:rPr>
              <w:t>Select</w:t>
            </w:r>
          </w:p>
        </w:tc>
        <w:tc>
          <w:tcPr>
            <w:tcW w:w="1008" w:type="dxa"/>
          </w:tcPr>
          <w:p w14:paraId="5CBB2254">
            <w:pPr>
              <w:spacing w:after="0" w:line="240" w:lineRule="auto"/>
            </w:pPr>
            <w:r>
              <w:rPr>
                <w:sz w:val="20"/>
              </w:rPr>
              <w:t>Có</w:t>
            </w:r>
          </w:p>
        </w:tc>
        <w:tc>
          <w:tcPr>
            <w:tcW w:w="3168" w:type="dxa"/>
          </w:tcPr>
          <w:p w14:paraId="467A29CC">
            <w:pPr>
              <w:spacing w:after="0" w:line="240" w:lineRule="auto"/>
            </w:pPr>
            <w:r>
              <w:rPr>
                <w:sz w:val="20"/>
              </w:rPr>
              <w:t>Thường/VIP/Đôi</w:t>
            </w:r>
          </w:p>
        </w:tc>
      </w:tr>
    </w:tbl>
    <w:p w14:paraId="21AA3325">
      <w:r>
        <w:br w:type="page"/>
      </w:r>
    </w:p>
    <w:p w14:paraId="1879ABDB">
      <w:pPr>
        <w:pStyle w:val="3"/>
      </w:pPr>
      <w:r>
        <w:rPr>
          <w:rFonts w:ascii="Times New Roman" w:hAnsi="Times New Roman"/>
          <w:color w:val="1F497D"/>
        </w:rPr>
        <w:t>3.15. UC15 — Quản lý người dùng</w:t>
      </w:r>
    </w:p>
    <w:p w14:paraId="714C6173">
      <w:pPr>
        <w:pStyle w:val="4"/>
      </w:pPr>
      <w:r>
        <w:rPr>
          <w:rFonts w:ascii="Times New Roman" w:hAnsi="Times New Roman"/>
          <w:color w:val="1F497D"/>
        </w:rPr>
        <w:t>3.15.1.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5955"/>
      </w:tblGrid>
      <w:tr w14:paraId="4339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8ED9F3">
            <w:pPr>
              <w:spacing w:after="0" w:line="240" w:lineRule="auto"/>
            </w:pPr>
            <w:r>
              <w:rPr>
                <w:b/>
                <w:sz w:val="20"/>
              </w:rPr>
              <w:t>Use Case ID</w:t>
            </w:r>
          </w:p>
        </w:tc>
        <w:tc>
          <w:tcPr>
            <w:tcW w:w="6336" w:type="dxa"/>
          </w:tcPr>
          <w:p w14:paraId="711E0D01">
            <w:pPr>
              <w:spacing w:after="0" w:line="240" w:lineRule="auto"/>
            </w:pPr>
            <w:r>
              <w:rPr>
                <w:sz w:val="20"/>
              </w:rPr>
              <w:t>UC15</w:t>
            </w:r>
          </w:p>
        </w:tc>
      </w:tr>
      <w:tr w14:paraId="11B1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EAD0216">
            <w:pPr>
              <w:spacing w:after="0" w:line="240" w:lineRule="auto"/>
            </w:pPr>
            <w:r>
              <w:rPr>
                <w:b/>
                <w:sz w:val="20"/>
              </w:rPr>
              <w:t>Mô tả</w:t>
            </w:r>
          </w:p>
        </w:tc>
        <w:tc>
          <w:tcPr>
            <w:tcW w:w="6336" w:type="dxa"/>
          </w:tcPr>
          <w:p w14:paraId="1A211C4C">
            <w:pPr>
              <w:spacing w:after="0" w:line="240" w:lineRule="auto"/>
            </w:pPr>
            <w:r>
              <w:rPr>
                <w:sz w:val="20"/>
              </w:rPr>
              <w:t>Admin quản lý tài khoản người dùng và phân quyền vai trò.</w:t>
            </w:r>
          </w:p>
        </w:tc>
      </w:tr>
      <w:tr w14:paraId="55E4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337ED3">
            <w:pPr>
              <w:spacing w:after="0" w:line="240" w:lineRule="auto"/>
            </w:pPr>
            <w:r>
              <w:rPr>
                <w:b/>
                <w:sz w:val="20"/>
              </w:rPr>
              <w:t>Tác nhân (Actor(s))</w:t>
            </w:r>
          </w:p>
        </w:tc>
        <w:tc>
          <w:tcPr>
            <w:tcW w:w="6336" w:type="dxa"/>
          </w:tcPr>
          <w:p w14:paraId="62CF4E95">
            <w:pPr>
              <w:spacing w:after="0" w:line="240" w:lineRule="auto"/>
            </w:pPr>
            <w:r>
              <w:rPr>
                <w:sz w:val="20"/>
              </w:rPr>
              <w:t>Admin</w:t>
            </w:r>
          </w:p>
        </w:tc>
      </w:tr>
      <w:tr w14:paraId="3B8D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A24E3D6">
            <w:pPr>
              <w:spacing w:after="0" w:line="240" w:lineRule="auto"/>
            </w:pPr>
            <w:r>
              <w:rPr>
                <w:b/>
                <w:sz w:val="20"/>
              </w:rPr>
              <w:t>Sự ưu tiên (Priority)</w:t>
            </w:r>
          </w:p>
        </w:tc>
        <w:tc>
          <w:tcPr>
            <w:tcW w:w="6336" w:type="dxa"/>
          </w:tcPr>
          <w:p w14:paraId="1D77F862">
            <w:pPr>
              <w:spacing w:after="0" w:line="240" w:lineRule="auto"/>
            </w:pPr>
            <w:r>
              <w:rPr>
                <w:sz w:val="20"/>
              </w:rPr>
              <w:t>Trung bình</w:t>
            </w:r>
          </w:p>
        </w:tc>
      </w:tr>
      <w:tr w14:paraId="59B1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C085948">
            <w:pPr>
              <w:spacing w:after="0" w:line="240" w:lineRule="auto"/>
            </w:pPr>
            <w:r>
              <w:rPr>
                <w:b/>
                <w:sz w:val="20"/>
              </w:rPr>
              <w:t>Trigger</w:t>
            </w:r>
          </w:p>
        </w:tc>
        <w:tc>
          <w:tcPr>
            <w:tcW w:w="6336" w:type="dxa"/>
          </w:tcPr>
          <w:p w14:paraId="68BCC484">
            <w:pPr>
              <w:spacing w:after="0" w:line="240" w:lineRule="auto"/>
            </w:pPr>
            <w:r>
              <w:rPr>
                <w:sz w:val="20"/>
              </w:rPr>
              <w:t>Admin truy cập trang Quản lý người dùng</w:t>
            </w:r>
          </w:p>
        </w:tc>
      </w:tr>
      <w:tr w14:paraId="6D7A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1F2245E">
            <w:pPr>
              <w:spacing w:after="0" w:line="240" w:lineRule="auto"/>
            </w:pPr>
            <w:r>
              <w:rPr>
                <w:b/>
                <w:sz w:val="20"/>
              </w:rPr>
              <w:t>Điều kiện cần (Pre-Condition)</w:t>
            </w:r>
          </w:p>
        </w:tc>
        <w:tc>
          <w:tcPr>
            <w:tcW w:w="6336" w:type="dxa"/>
          </w:tcPr>
          <w:p w14:paraId="57FAA404">
            <w:pPr>
              <w:spacing w:after="0" w:line="240" w:lineRule="auto"/>
            </w:pPr>
            <w:r>
              <w:rPr>
                <w:sz w:val="20"/>
              </w:rPr>
              <w:t>Đã đăng nhập Admin</w:t>
            </w:r>
          </w:p>
        </w:tc>
      </w:tr>
      <w:tr w14:paraId="4E51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C6FD24A">
            <w:pPr>
              <w:spacing w:after="0" w:line="240" w:lineRule="auto"/>
            </w:pPr>
            <w:r>
              <w:rPr>
                <w:b/>
                <w:sz w:val="20"/>
              </w:rPr>
              <w:t>Điều kiện sau (Post-Condition(s))</w:t>
            </w:r>
          </w:p>
        </w:tc>
        <w:tc>
          <w:tcPr>
            <w:tcW w:w="6336" w:type="dxa"/>
          </w:tcPr>
          <w:p w14:paraId="024BF946">
            <w:pPr>
              <w:spacing w:after="0" w:line="240" w:lineRule="auto"/>
            </w:pPr>
            <w:r>
              <w:rPr>
                <w:sz w:val="20"/>
              </w:rPr>
              <w:t>Tài khoản/vai trò được cập nhật</w:t>
            </w:r>
          </w:p>
        </w:tc>
      </w:tr>
      <w:tr w14:paraId="7DC8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26E9372">
            <w:pPr>
              <w:spacing w:after="0" w:line="240" w:lineRule="auto"/>
            </w:pPr>
            <w:r>
              <w:rPr>
                <w:b/>
                <w:sz w:val="20"/>
              </w:rPr>
              <w:t>Luồng cơ bản (Basic Flow)</w:t>
            </w:r>
          </w:p>
        </w:tc>
        <w:tc>
          <w:tcPr>
            <w:tcW w:w="6336" w:type="dxa"/>
          </w:tcPr>
          <w:p w14:paraId="11DD3E28">
            <w:pPr>
              <w:spacing w:after="0" w:line="240" w:lineRule="auto"/>
            </w:pPr>
            <w:r>
              <w:rPr>
                <w:sz w:val="20"/>
              </w:rPr>
              <w:t>1. Admin xem danh sách người dùng.</w:t>
            </w:r>
          </w:p>
          <w:p w14:paraId="567CEDE8">
            <w:pPr>
              <w:spacing w:after="20" w:line="240" w:lineRule="auto"/>
            </w:pPr>
            <w:r>
              <w:rPr>
                <w:sz w:val="20"/>
              </w:rPr>
              <w:t>2. Tạo/sửa/khóa tài khoản, gán vai trò.</w:t>
            </w:r>
          </w:p>
          <w:p w14:paraId="0DE193AF">
            <w:pPr>
              <w:spacing w:after="20" w:line="240" w:lineRule="auto"/>
            </w:pPr>
            <w:r>
              <w:rPr>
                <w:sz w:val="20"/>
              </w:rPr>
              <w:t>3. Lưu thay đổi.</w:t>
            </w:r>
          </w:p>
        </w:tc>
      </w:tr>
      <w:tr w14:paraId="4060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53F97FC">
            <w:pPr>
              <w:spacing w:after="0" w:line="240" w:lineRule="auto"/>
            </w:pPr>
            <w:r>
              <w:rPr>
                <w:b/>
                <w:sz w:val="20"/>
              </w:rPr>
              <w:t>Luồng thay thế (Alternative Flow)</w:t>
            </w:r>
          </w:p>
        </w:tc>
        <w:tc>
          <w:tcPr>
            <w:tcW w:w="6336" w:type="dxa"/>
          </w:tcPr>
          <w:p w14:paraId="27D9FD05">
            <w:pPr>
              <w:spacing w:after="0" w:line="240" w:lineRule="auto"/>
            </w:pPr>
            <w:r>
              <w:rPr>
                <w:sz w:val="20"/>
              </w:rPr>
              <w:t>A1 — Tìm kiếm/lọc theo vai trò.</w:t>
            </w:r>
          </w:p>
        </w:tc>
      </w:tr>
      <w:tr w14:paraId="742A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946A078">
            <w:pPr>
              <w:spacing w:after="0" w:line="240" w:lineRule="auto"/>
            </w:pPr>
            <w:r>
              <w:rPr>
                <w:b/>
                <w:sz w:val="20"/>
              </w:rPr>
              <w:t>Luồng ngoại lệ (Exception Flow)</w:t>
            </w:r>
          </w:p>
        </w:tc>
        <w:tc>
          <w:tcPr>
            <w:tcW w:w="6336" w:type="dxa"/>
          </w:tcPr>
          <w:p w14:paraId="02A42D5E">
            <w:pPr>
              <w:spacing w:after="0" w:line="240" w:lineRule="auto"/>
            </w:pPr>
            <w:r>
              <w:rPr>
                <w:sz w:val="20"/>
              </w:rPr>
              <w:t>E1 — Tự hạ quyền admin cuối cùng → cảnh báo/từ chối.</w:t>
            </w:r>
          </w:p>
        </w:tc>
      </w:tr>
      <w:tr w14:paraId="52E1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2BFB5A6">
            <w:pPr>
              <w:spacing w:after="0" w:line="240" w:lineRule="auto"/>
            </w:pPr>
            <w:r>
              <w:rPr>
                <w:b/>
                <w:sz w:val="20"/>
              </w:rPr>
              <w:t>Ràng buộc (Business Rules)</w:t>
            </w:r>
          </w:p>
        </w:tc>
        <w:tc>
          <w:tcPr>
            <w:tcW w:w="6336" w:type="dxa"/>
          </w:tcPr>
          <w:p w14:paraId="17DEBFEB">
            <w:pPr>
              <w:spacing w:after="0" w:line="240" w:lineRule="auto"/>
            </w:pPr>
            <w:r>
              <w:rPr>
                <w:sz w:val="20"/>
              </w:rPr>
              <w:t>Luôn còn ít nhất 1 admin; email duy nhất.</w:t>
            </w:r>
          </w:p>
        </w:tc>
      </w:tr>
      <w:tr w14:paraId="7E64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C5E17E1">
            <w:pPr>
              <w:spacing w:after="0" w:line="240" w:lineRule="auto"/>
            </w:pPr>
            <w:r>
              <w:rPr>
                <w:b/>
                <w:sz w:val="20"/>
              </w:rPr>
              <w:t>Yêu cầu phi chức năng (Non-Functional Requirement)</w:t>
            </w:r>
          </w:p>
        </w:tc>
        <w:tc>
          <w:tcPr>
            <w:tcW w:w="6336" w:type="dxa"/>
          </w:tcPr>
          <w:p w14:paraId="5F73778E">
            <w:pPr>
              <w:spacing w:after="0" w:line="240" w:lineRule="auto"/>
            </w:pPr>
            <w:r>
              <w:rPr>
                <w:sz w:val="20"/>
              </w:rPr>
              <w:t>Thao tác nhạy cảm được ghi log.</w:t>
            </w:r>
          </w:p>
        </w:tc>
      </w:tr>
    </w:tbl>
    <w:p w14:paraId="6B21A988">
      <w:pPr>
        <w:pStyle w:val="4"/>
      </w:pPr>
      <w:r>
        <w:rPr>
          <w:rFonts w:ascii="Times New Roman" w:hAnsi="Times New Roman"/>
          <w:color w:val="1F497D"/>
        </w:rPr>
        <w:t>3.15.2. Sơ đồ luồng chi tiết</w:t>
      </w:r>
    </w:p>
    <w:p w14:paraId="13503322">
      <w:pPr>
        <w:spacing w:after="120"/>
      </w:pPr>
      <w:r>
        <w:rPr>
          <w:b w:val="0"/>
          <w:i w:val="0"/>
          <w:sz w:val="21"/>
        </w:rPr>
        <w:t>Xem danh sách → tạo/sửa/khóa tài khoản &amp; gán vai trò → lưu.</w:t>
      </w:r>
    </w:p>
    <w:p w14:paraId="0D0784D5">
      <w:pPr>
        <w:pStyle w:val="4"/>
      </w:pPr>
      <w:r>
        <w:rPr>
          <w:rFonts w:ascii="Times New Roman" w:hAnsi="Times New Roman"/>
          <w:color w:val="1F497D"/>
        </w:rPr>
        <w:t>3.15.3. Giao diện</w:t>
      </w:r>
    </w:p>
    <w:p w14:paraId="4CE77E37">
      <w:pPr>
        <w:spacing w:after="120"/>
      </w:pPr>
      <w:r>
        <w:rPr>
          <w:b w:val="0"/>
          <w:i w:val="0"/>
          <w:sz w:val="21"/>
        </w:rPr>
        <w:t>Bảng danh sách người dùng + modal chỉnh sửa.</w:t>
      </w:r>
    </w:p>
    <w:p w14:paraId="1183B25B">
      <w:pPr>
        <w:pStyle w:val="4"/>
      </w:pPr>
      <w:r>
        <w:rPr>
          <w:rFonts w:ascii="Times New Roman" w:hAnsi="Times New Roman"/>
          <w:color w:val="1F497D"/>
        </w:rPr>
        <w:t>3.15.4.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1773"/>
        <w:gridCol w:w="1227"/>
        <w:gridCol w:w="975"/>
        <w:gridCol w:w="3021"/>
      </w:tblGrid>
      <w:tr w14:paraId="02BA7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2389D14C">
            <w:pPr>
              <w:spacing w:after="0" w:line="240" w:lineRule="auto"/>
            </w:pPr>
            <w:r>
              <w:rPr>
                <w:b/>
                <w:color w:val="FFFFFF"/>
                <w:sz w:val="20"/>
              </w:rPr>
              <w:t>Tên tiếng Việt</w:t>
            </w:r>
          </w:p>
        </w:tc>
        <w:tc>
          <w:tcPr>
            <w:tcW w:w="1872" w:type="dxa"/>
            <w:shd w:val="clear" w:color="auto" w:fill="1F497D"/>
          </w:tcPr>
          <w:p w14:paraId="4E719903">
            <w:pPr>
              <w:spacing w:after="0" w:line="240" w:lineRule="auto"/>
            </w:pPr>
            <w:r>
              <w:rPr>
                <w:b/>
                <w:color w:val="FFFFFF"/>
                <w:sz w:val="20"/>
              </w:rPr>
              <w:t>Tên tiếng Anh</w:t>
            </w:r>
          </w:p>
        </w:tc>
        <w:tc>
          <w:tcPr>
            <w:tcW w:w="1296" w:type="dxa"/>
            <w:shd w:val="clear" w:color="auto" w:fill="1F497D"/>
          </w:tcPr>
          <w:p w14:paraId="47F0173E">
            <w:pPr>
              <w:spacing w:after="0" w:line="240" w:lineRule="auto"/>
            </w:pPr>
            <w:r>
              <w:rPr>
                <w:b/>
                <w:color w:val="FFFFFF"/>
                <w:sz w:val="20"/>
              </w:rPr>
              <w:t>Loại</w:t>
            </w:r>
          </w:p>
        </w:tc>
        <w:tc>
          <w:tcPr>
            <w:tcW w:w="1008" w:type="dxa"/>
            <w:shd w:val="clear" w:color="auto" w:fill="1F497D"/>
          </w:tcPr>
          <w:p w14:paraId="65D70E3C">
            <w:pPr>
              <w:spacing w:after="0" w:line="240" w:lineRule="auto"/>
            </w:pPr>
            <w:r>
              <w:rPr>
                <w:b/>
                <w:color w:val="FFFFFF"/>
                <w:sz w:val="20"/>
              </w:rPr>
              <w:t>Bắt buộc?</w:t>
            </w:r>
          </w:p>
        </w:tc>
        <w:tc>
          <w:tcPr>
            <w:tcW w:w="3168" w:type="dxa"/>
            <w:shd w:val="clear" w:color="auto" w:fill="1F497D"/>
          </w:tcPr>
          <w:p w14:paraId="698B2A82">
            <w:pPr>
              <w:spacing w:after="0" w:line="240" w:lineRule="auto"/>
            </w:pPr>
            <w:r>
              <w:rPr>
                <w:b/>
                <w:color w:val="FFFFFF"/>
                <w:sz w:val="20"/>
              </w:rPr>
              <w:t>Mô tả</w:t>
            </w:r>
          </w:p>
        </w:tc>
      </w:tr>
      <w:tr w14:paraId="0492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D537E52">
            <w:pPr>
              <w:spacing w:after="0" w:line="240" w:lineRule="auto"/>
            </w:pPr>
            <w:r>
              <w:rPr>
                <w:sz w:val="20"/>
              </w:rPr>
              <w:t>Họ tên</w:t>
            </w:r>
          </w:p>
        </w:tc>
        <w:tc>
          <w:tcPr>
            <w:tcW w:w="1872" w:type="dxa"/>
          </w:tcPr>
          <w:p w14:paraId="24F01FEF">
            <w:pPr>
              <w:spacing w:after="0" w:line="240" w:lineRule="auto"/>
            </w:pPr>
            <w:r>
              <w:rPr>
                <w:sz w:val="20"/>
              </w:rPr>
              <w:t>full_name</w:t>
            </w:r>
          </w:p>
        </w:tc>
        <w:tc>
          <w:tcPr>
            <w:tcW w:w="1296" w:type="dxa"/>
          </w:tcPr>
          <w:p w14:paraId="2BE2151B">
            <w:pPr>
              <w:spacing w:after="0" w:line="240" w:lineRule="auto"/>
            </w:pPr>
            <w:r>
              <w:rPr>
                <w:sz w:val="20"/>
              </w:rPr>
              <w:t>Text</w:t>
            </w:r>
          </w:p>
        </w:tc>
        <w:tc>
          <w:tcPr>
            <w:tcW w:w="1008" w:type="dxa"/>
          </w:tcPr>
          <w:p w14:paraId="203AD920">
            <w:pPr>
              <w:spacing w:after="0" w:line="240" w:lineRule="auto"/>
            </w:pPr>
            <w:r>
              <w:rPr>
                <w:sz w:val="20"/>
              </w:rPr>
              <w:t>Có</w:t>
            </w:r>
          </w:p>
        </w:tc>
        <w:tc>
          <w:tcPr>
            <w:tcW w:w="3168" w:type="dxa"/>
          </w:tcPr>
          <w:p w14:paraId="43B9E95D">
            <w:pPr>
              <w:spacing w:after="0" w:line="240" w:lineRule="auto"/>
            </w:pPr>
            <w:r>
              <w:rPr>
                <w:sz w:val="20"/>
              </w:rPr>
              <w:t>Tên người dùng</w:t>
            </w:r>
          </w:p>
        </w:tc>
      </w:tr>
      <w:tr w14:paraId="2B95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B2C72E0">
            <w:pPr>
              <w:spacing w:after="0" w:line="240" w:lineRule="auto"/>
            </w:pPr>
            <w:r>
              <w:rPr>
                <w:sz w:val="20"/>
              </w:rPr>
              <w:t>Email</w:t>
            </w:r>
          </w:p>
        </w:tc>
        <w:tc>
          <w:tcPr>
            <w:tcW w:w="1872" w:type="dxa"/>
          </w:tcPr>
          <w:p w14:paraId="261E36BB">
            <w:pPr>
              <w:spacing w:after="0" w:line="240" w:lineRule="auto"/>
            </w:pPr>
            <w:r>
              <w:rPr>
                <w:sz w:val="20"/>
              </w:rPr>
              <w:t>email</w:t>
            </w:r>
          </w:p>
        </w:tc>
        <w:tc>
          <w:tcPr>
            <w:tcW w:w="1296" w:type="dxa"/>
          </w:tcPr>
          <w:p w14:paraId="2234BDF7">
            <w:pPr>
              <w:spacing w:after="0" w:line="240" w:lineRule="auto"/>
            </w:pPr>
            <w:r>
              <w:rPr>
                <w:sz w:val="20"/>
              </w:rPr>
              <w:t>Text</w:t>
            </w:r>
          </w:p>
        </w:tc>
        <w:tc>
          <w:tcPr>
            <w:tcW w:w="1008" w:type="dxa"/>
          </w:tcPr>
          <w:p w14:paraId="7A436955">
            <w:pPr>
              <w:spacing w:after="0" w:line="240" w:lineRule="auto"/>
            </w:pPr>
            <w:r>
              <w:rPr>
                <w:sz w:val="20"/>
              </w:rPr>
              <w:t>Có</w:t>
            </w:r>
          </w:p>
        </w:tc>
        <w:tc>
          <w:tcPr>
            <w:tcW w:w="3168" w:type="dxa"/>
          </w:tcPr>
          <w:p w14:paraId="0DB0C1C5">
            <w:pPr>
              <w:spacing w:after="0" w:line="240" w:lineRule="auto"/>
            </w:pPr>
            <w:r>
              <w:rPr>
                <w:sz w:val="20"/>
              </w:rPr>
              <w:t>Email duy nhất</w:t>
            </w:r>
          </w:p>
        </w:tc>
      </w:tr>
      <w:tr w14:paraId="2F86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37AEE8">
            <w:pPr>
              <w:spacing w:after="0" w:line="240" w:lineRule="auto"/>
            </w:pPr>
            <w:r>
              <w:rPr>
                <w:sz w:val="20"/>
              </w:rPr>
              <w:t>Vai trò</w:t>
            </w:r>
          </w:p>
        </w:tc>
        <w:tc>
          <w:tcPr>
            <w:tcW w:w="1872" w:type="dxa"/>
          </w:tcPr>
          <w:p w14:paraId="2AFAAB44">
            <w:pPr>
              <w:spacing w:after="0" w:line="240" w:lineRule="auto"/>
            </w:pPr>
            <w:r>
              <w:rPr>
                <w:sz w:val="20"/>
              </w:rPr>
              <w:t>role</w:t>
            </w:r>
          </w:p>
        </w:tc>
        <w:tc>
          <w:tcPr>
            <w:tcW w:w="1296" w:type="dxa"/>
          </w:tcPr>
          <w:p w14:paraId="6B1F052A">
            <w:pPr>
              <w:spacing w:after="0" w:line="240" w:lineRule="auto"/>
            </w:pPr>
            <w:r>
              <w:rPr>
                <w:sz w:val="20"/>
              </w:rPr>
              <w:t>Select</w:t>
            </w:r>
          </w:p>
        </w:tc>
        <w:tc>
          <w:tcPr>
            <w:tcW w:w="1008" w:type="dxa"/>
          </w:tcPr>
          <w:p w14:paraId="2729FA64">
            <w:pPr>
              <w:spacing w:after="0" w:line="240" w:lineRule="auto"/>
            </w:pPr>
            <w:r>
              <w:rPr>
                <w:sz w:val="20"/>
              </w:rPr>
              <w:t>Có</w:t>
            </w:r>
          </w:p>
        </w:tc>
        <w:tc>
          <w:tcPr>
            <w:tcW w:w="3168" w:type="dxa"/>
          </w:tcPr>
          <w:p w14:paraId="0961559F">
            <w:pPr>
              <w:spacing w:after="0" w:line="240" w:lineRule="auto"/>
            </w:pPr>
            <w:r>
              <w:rPr>
                <w:sz w:val="20"/>
              </w:rPr>
              <w:t>customer/staff/admin</w:t>
            </w:r>
          </w:p>
        </w:tc>
      </w:tr>
      <w:tr w14:paraId="715E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6DFAD15">
            <w:pPr>
              <w:spacing w:after="0" w:line="240" w:lineRule="auto"/>
            </w:pPr>
            <w:r>
              <w:rPr>
                <w:sz w:val="20"/>
              </w:rPr>
              <w:t>Trạng thái</w:t>
            </w:r>
          </w:p>
        </w:tc>
        <w:tc>
          <w:tcPr>
            <w:tcW w:w="1872" w:type="dxa"/>
          </w:tcPr>
          <w:p w14:paraId="3D4558CD">
            <w:pPr>
              <w:spacing w:after="0" w:line="240" w:lineRule="auto"/>
            </w:pPr>
            <w:r>
              <w:rPr>
                <w:sz w:val="20"/>
              </w:rPr>
              <w:t>status</w:t>
            </w:r>
          </w:p>
        </w:tc>
        <w:tc>
          <w:tcPr>
            <w:tcW w:w="1296" w:type="dxa"/>
          </w:tcPr>
          <w:p w14:paraId="05FEE98E">
            <w:pPr>
              <w:spacing w:after="0" w:line="240" w:lineRule="auto"/>
            </w:pPr>
            <w:r>
              <w:rPr>
                <w:sz w:val="20"/>
              </w:rPr>
              <w:t>Select</w:t>
            </w:r>
          </w:p>
        </w:tc>
        <w:tc>
          <w:tcPr>
            <w:tcW w:w="1008" w:type="dxa"/>
          </w:tcPr>
          <w:p w14:paraId="16563267">
            <w:pPr>
              <w:spacing w:after="0" w:line="240" w:lineRule="auto"/>
            </w:pPr>
            <w:r>
              <w:rPr>
                <w:sz w:val="20"/>
              </w:rPr>
              <w:t>Có</w:t>
            </w:r>
          </w:p>
        </w:tc>
        <w:tc>
          <w:tcPr>
            <w:tcW w:w="3168" w:type="dxa"/>
          </w:tcPr>
          <w:p w14:paraId="275EC98C">
            <w:pPr>
              <w:spacing w:after="0" w:line="240" w:lineRule="auto"/>
            </w:pPr>
            <w:r>
              <w:rPr>
                <w:sz w:val="20"/>
              </w:rPr>
              <w:t>active/locked</w:t>
            </w:r>
          </w:p>
        </w:tc>
      </w:tr>
    </w:tbl>
    <w:p w14:paraId="3F4ACBD8">
      <w:r>
        <w:br w:type="page"/>
      </w:r>
    </w:p>
    <w:p w14:paraId="1CB2470B">
      <w:pPr>
        <w:pStyle w:val="3"/>
      </w:pPr>
      <w:r>
        <w:rPr>
          <w:rFonts w:ascii="Times New Roman" w:hAnsi="Times New Roman"/>
          <w:color w:val="1F497D"/>
        </w:rPr>
        <w:t>3.16. UC16 — Xem báo cáo doanh thu</w:t>
      </w:r>
    </w:p>
    <w:p w14:paraId="2F5BE420">
      <w:pPr>
        <w:pStyle w:val="4"/>
      </w:pPr>
      <w:r>
        <w:rPr>
          <w:rFonts w:ascii="Times New Roman" w:hAnsi="Times New Roman"/>
          <w:color w:val="1F497D"/>
        </w:rPr>
        <w:t>3.16.1.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6"/>
        <w:gridCol w:w="5970"/>
      </w:tblGrid>
      <w:tr w14:paraId="7544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B8B3693">
            <w:pPr>
              <w:spacing w:after="0" w:line="240" w:lineRule="auto"/>
            </w:pPr>
            <w:r>
              <w:rPr>
                <w:b/>
                <w:sz w:val="20"/>
              </w:rPr>
              <w:t>Use Case ID</w:t>
            </w:r>
          </w:p>
        </w:tc>
        <w:tc>
          <w:tcPr>
            <w:tcW w:w="6336" w:type="dxa"/>
          </w:tcPr>
          <w:p w14:paraId="4E3DC465">
            <w:pPr>
              <w:spacing w:after="0" w:line="240" w:lineRule="auto"/>
            </w:pPr>
            <w:r>
              <w:rPr>
                <w:sz w:val="20"/>
              </w:rPr>
              <w:t>UC16</w:t>
            </w:r>
          </w:p>
        </w:tc>
      </w:tr>
      <w:tr w14:paraId="12C6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8FB8EE7">
            <w:pPr>
              <w:spacing w:after="0" w:line="240" w:lineRule="auto"/>
            </w:pPr>
            <w:r>
              <w:rPr>
                <w:b/>
                <w:sz w:val="20"/>
              </w:rPr>
              <w:t>Mô tả</w:t>
            </w:r>
          </w:p>
        </w:tc>
        <w:tc>
          <w:tcPr>
            <w:tcW w:w="6336" w:type="dxa"/>
          </w:tcPr>
          <w:p w14:paraId="7F3D71E5">
            <w:pPr>
              <w:spacing w:after="0" w:line="240" w:lineRule="auto"/>
            </w:pPr>
            <w:r>
              <w:rPr>
                <w:sz w:val="20"/>
              </w:rPr>
              <w:t>Admin xem báo cáo doanh thu theo phim/rạp/khoảng thời gian.</w:t>
            </w:r>
          </w:p>
        </w:tc>
      </w:tr>
      <w:tr w14:paraId="66B1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02F62B">
            <w:pPr>
              <w:spacing w:after="0" w:line="240" w:lineRule="auto"/>
            </w:pPr>
            <w:r>
              <w:rPr>
                <w:b/>
                <w:sz w:val="20"/>
              </w:rPr>
              <w:t>Tác nhân (Actor(s))</w:t>
            </w:r>
          </w:p>
        </w:tc>
        <w:tc>
          <w:tcPr>
            <w:tcW w:w="6336" w:type="dxa"/>
          </w:tcPr>
          <w:p w14:paraId="5CDA35ED">
            <w:pPr>
              <w:spacing w:after="0" w:line="240" w:lineRule="auto"/>
            </w:pPr>
            <w:r>
              <w:rPr>
                <w:sz w:val="20"/>
              </w:rPr>
              <w:t>Admin</w:t>
            </w:r>
          </w:p>
        </w:tc>
      </w:tr>
      <w:tr w14:paraId="2DBF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81C4939">
            <w:pPr>
              <w:spacing w:after="0" w:line="240" w:lineRule="auto"/>
            </w:pPr>
            <w:r>
              <w:rPr>
                <w:b/>
                <w:sz w:val="20"/>
              </w:rPr>
              <w:t>Sự ưu tiên (Priority)</w:t>
            </w:r>
          </w:p>
        </w:tc>
        <w:tc>
          <w:tcPr>
            <w:tcW w:w="6336" w:type="dxa"/>
          </w:tcPr>
          <w:p w14:paraId="336065A4">
            <w:pPr>
              <w:spacing w:after="0" w:line="240" w:lineRule="auto"/>
            </w:pPr>
            <w:r>
              <w:rPr>
                <w:sz w:val="20"/>
              </w:rPr>
              <w:t>Trung bình</w:t>
            </w:r>
          </w:p>
        </w:tc>
      </w:tr>
      <w:tr w14:paraId="1D88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C2792FD">
            <w:pPr>
              <w:spacing w:after="0" w:line="240" w:lineRule="auto"/>
            </w:pPr>
            <w:r>
              <w:rPr>
                <w:b/>
                <w:sz w:val="20"/>
              </w:rPr>
              <w:t>Trigger</w:t>
            </w:r>
          </w:p>
        </w:tc>
        <w:tc>
          <w:tcPr>
            <w:tcW w:w="6336" w:type="dxa"/>
          </w:tcPr>
          <w:p w14:paraId="2292B8B6">
            <w:pPr>
              <w:spacing w:after="0" w:line="240" w:lineRule="auto"/>
            </w:pPr>
            <w:r>
              <w:rPr>
                <w:sz w:val="20"/>
              </w:rPr>
              <w:t>Admin truy cập trang Báo cáo</w:t>
            </w:r>
          </w:p>
        </w:tc>
      </w:tr>
      <w:tr w14:paraId="67EC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93B080B">
            <w:pPr>
              <w:spacing w:after="0" w:line="240" w:lineRule="auto"/>
            </w:pPr>
            <w:r>
              <w:rPr>
                <w:b/>
                <w:sz w:val="20"/>
              </w:rPr>
              <w:t>Điều kiện cần (Pre-Condition)</w:t>
            </w:r>
          </w:p>
        </w:tc>
        <w:tc>
          <w:tcPr>
            <w:tcW w:w="6336" w:type="dxa"/>
          </w:tcPr>
          <w:p w14:paraId="3769B699">
            <w:pPr>
              <w:spacing w:after="0" w:line="240" w:lineRule="auto"/>
            </w:pPr>
            <w:r>
              <w:rPr>
                <w:sz w:val="20"/>
              </w:rPr>
              <w:t>Có dữ liệu booking Confirmed</w:t>
            </w:r>
          </w:p>
        </w:tc>
      </w:tr>
      <w:tr w14:paraId="67B0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1C8417C">
            <w:pPr>
              <w:spacing w:after="0" w:line="240" w:lineRule="auto"/>
            </w:pPr>
            <w:r>
              <w:rPr>
                <w:b/>
                <w:sz w:val="20"/>
              </w:rPr>
              <w:t>Điều kiện sau (Post-Condition(s))</w:t>
            </w:r>
          </w:p>
        </w:tc>
        <w:tc>
          <w:tcPr>
            <w:tcW w:w="6336" w:type="dxa"/>
          </w:tcPr>
          <w:p w14:paraId="424D234A">
            <w:pPr>
              <w:spacing w:after="0" w:line="240" w:lineRule="auto"/>
            </w:pPr>
            <w:r>
              <w:rPr>
                <w:sz w:val="20"/>
              </w:rPr>
              <w:t>Hiển thị số liệu &amp; biểu đồ doanh thu</w:t>
            </w:r>
          </w:p>
        </w:tc>
      </w:tr>
      <w:tr w14:paraId="1642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C77EE7A">
            <w:pPr>
              <w:spacing w:after="0" w:line="240" w:lineRule="auto"/>
            </w:pPr>
            <w:r>
              <w:rPr>
                <w:b/>
                <w:sz w:val="20"/>
              </w:rPr>
              <w:t>Luồng cơ bản (Basic Flow)</w:t>
            </w:r>
          </w:p>
        </w:tc>
        <w:tc>
          <w:tcPr>
            <w:tcW w:w="6336" w:type="dxa"/>
          </w:tcPr>
          <w:p w14:paraId="2F3D7C93">
            <w:pPr>
              <w:spacing w:after="0" w:line="240" w:lineRule="auto"/>
            </w:pPr>
            <w:r>
              <w:rPr>
                <w:sz w:val="20"/>
              </w:rPr>
              <w:t>1. Admin chọn khoảng thời gian/tiêu chí.</w:t>
            </w:r>
          </w:p>
          <w:p w14:paraId="22BAE8D9">
            <w:pPr>
              <w:spacing w:after="20" w:line="240" w:lineRule="auto"/>
            </w:pPr>
            <w:r>
              <w:rPr>
                <w:sz w:val="20"/>
              </w:rPr>
              <w:t>2. Hệ thống tổng hợp doanh thu từ booking Confirmed.</w:t>
            </w:r>
          </w:p>
          <w:p w14:paraId="03973146">
            <w:pPr>
              <w:spacing w:after="20" w:line="240" w:lineRule="auto"/>
            </w:pPr>
            <w:r>
              <w:rPr>
                <w:sz w:val="20"/>
              </w:rPr>
              <w:t>3. Hiển thị bảng + biểu đồ, cho phép xuất.</w:t>
            </w:r>
          </w:p>
        </w:tc>
      </w:tr>
      <w:tr w14:paraId="63DE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49DCD36">
            <w:pPr>
              <w:spacing w:after="0" w:line="240" w:lineRule="auto"/>
            </w:pPr>
            <w:r>
              <w:rPr>
                <w:b/>
                <w:sz w:val="20"/>
              </w:rPr>
              <w:t>Luồng thay thế (Alternative Flow)</w:t>
            </w:r>
          </w:p>
        </w:tc>
        <w:tc>
          <w:tcPr>
            <w:tcW w:w="6336" w:type="dxa"/>
          </w:tcPr>
          <w:p w14:paraId="1E8CB393">
            <w:pPr>
              <w:spacing w:after="0" w:line="240" w:lineRule="auto"/>
            </w:pPr>
            <w:r>
              <w:rPr>
                <w:sz w:val="20"/>
              </w:rPr>
              <w:t>A1 — Xuất báo cáo ra CSV/Excel.</w:t>
            </w:r>
          </w:p>
        </w:tc>
      </w:tr>
      <w:tr w14:paraId="5E00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5FA6458">
            <w:pPr>
              <w:spacing w:after="0" w:line="240" w:lineRule="auto"/>
            </w:pPr>
            <w:r>
              <w:rPr>
                <w:b/>
                <w:sz w:val="20"/>
              </w:rPr>
              <w:t>Luồng ngoại lệ (Exception Flow)</w:t>
            </w:r>
          </w:p>
        </w:tc>
        <w:tc>
          <w:tcPr>
            <w:tcW w:w="6336" w:type="dxa"/>
          </w:tcPr>
          <w:p w14:paraId="2BFE1538">
            <w:pPr>
              <w:spacing w:after="0" w:line="240" w:lineRule="auto"/>
            </w:pPr>
            <w:r>
              <w:rPr>
                <w:sz w:val="20"/>
              </w:rPr>
              <w:t>E1 — Không có dữ liệu trong khoảng chọn → biểu đồ rỗng.</w:t>
            </w:r>
          </w:p>
        </w:tc>
      </w:tr>
      <w:tr w14:paraId="1165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0F3367D">
            <w:pPr>
              <w:spacing w:after="0" w:line="240" w:lineRule="auto"/>
            </w:pPr>
            <w:r>
              <w:rPr>
                <w:b/>
                <w:sz w:val="20"/>
              </w:rPr>
              <w:t>Ràng buộc (Business Rules)</w:t>
            </w:r>
          </w:p>
        </w:tc>
        <w:tc>
          <w:tcPr>
            <w:tcW w:w="6336" w:type="dxa"/>
          </w:tcPr>
          <w:p w14:paraId="14F1BA69">
            <w:pPr>
              <w:spacing w:after="0" w:line="240" w:lineRule="auto"/>
            </w:pPr>
            <w:r>
              <w:rPr>
                <w:sz w:val="20"/>
              </w:rPr>
              <w:t>Chỉ tính doanh thu từ booking Confirmed/CheckedIn.</w:t>
            </w:r>
          </w:p>
        </w:tc>
      </w:tr>
      <w:tr w14:paraId="7414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94D455A">
            <w:pPr>
              <w:spacing w:after="0" w:line="240" w:lineRule="auto"/>
            </w:pPr>
            <w:r>
              <w:rPr>
                <w:b/>
                <w:sz w:val="20"/>
              </w:rPr>
              <w:t>Yêu cầu phi chức năng (Non-Functional Requirement)</w:t>
            </w:r>
          </w:p>
        </w:tc>
        <w:tc>
          <w:tcPr>
            <w:tcW w:w="6336" w:type="dxa"/>
          </w:tcPr>
          <w:p w14:paraId="0FDC87CC">
            <w:pPr>
              <w:spacing w:after="0" w:line="240" w:lineRule="auto"/>
            </w:pPr>
            <w:r>
              <w:rPr>
                <w:sz w:val="20"/>
              </w:rPr>
              <w:t>Truy vấn tổng hợp tối ưu, phản hồi dưới 5 giây.</w:t>
            </w:r>
          </w:p>
        </w:tc>
      </w:tr>
    </w:tbl>
    <w:p w14:paraId="1E1DFA71">
      <w:pPr>
        <w:pStyle w:val="4"/>
      </w:pPr>
      <w:r>
        <w:rPr>
          <w:rFonts w:ascii="Times New Roman" w:hAnsi="Times New Roman"/>
          <w:color w:val="1F497D"/>
        </w:rPr>
        <w:t>3.16.2. Sơ đồ luồng chi tiết</w:t>
      </w:r>
    </w:p>
    <w:p w14:paraId="63674342">
      <w:pPr>
        <w:spacing w:after="120"/>
      </w:pPr>
      <w:r>
        <w:rPr>
          <w:b w:val="0"/>
          <w:i w:val="0"/>
          <w:sz w:val="21"/>
        </w:rPr>
        <w:t>Chọn kỳ/tiêu chí → tổng hợp booking Confirmed → hiển thị bảng + biểu đồ → xuất file.</w:t>
      </w:r>
    </w:p>
    <w:p w14:paraId="747A5732">
      <w:pPr>
        <w:pStyle w:val="4"/>
      </w:pPr>
      <w:r>
        <w:rPr>
          <w:rFonts w:ascii="Times New Roman" w:hAnsi="Times New Roman"/>
          <w:color w:val="1F497D"/>
        </w:rPr>
        <w:t>3.16.3. Giao diện</w:t>
      </w:r>
    </w:p>
    <w:p w14:paraId="4B368F49">
      <w:pPr>
        <w:spacing w:after="120"/>
      </w:pPr>
      <w:r>
        <w:rPr>
          <w:b w:val="0"/>
          <w:i w:val="0"/>
          <w:sz w:val="21"/>
        </w:rPr>
        <w:t>Dashboard biểu đồ (cột/đường) + bảng số liệu.</w:t>
      </w:r>
    </w:p>
    <w:p w14:paraId="699362E4">
      <w:pPr>
        <w:pStyle w:val="4"/>
      </w:pPr>
      <w:r>
        <w:rPr>
          <w:rFonts w:ascii="Times New Roman" w:hAnsi="Times New Roman"/>
          <w:color w:val="1F497D"/>
        </w:rPr>
        <w:t>3.16.4.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1786"/>
        <w:gridCol w:w="1235"/>
        <w:gridCol w:w="983"/>
        <w:gridCol w:w="2939"/>
      </w:tblGrid>
      <w:tr w14:paraId="1079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61D35A33">
            <w:pPr>
              <w:spacing w:after="0" w:line="240" w:lineRule="auto"/>
            </w:pPr>
            <w:r>
              <w:rPr>
                <w:b/>
                <w:color w:val="FFFFFF"/>
                <w:sz w:val="20"/>
              </w:rPr>
              <w:t>Tên tiếng Việt</w:t>
            </w:r>
          </w:p>
        </w:tc>
        <w:tc>
          <w:tcPr>
            <w:tcW w:w="1872" w:type="dxa"/>
            <w:shd w:val="clear" w:color="auto" w:fill="1F497D"/>
          </w:tcPr>
          <w:p w14:paraId="14E84700">
            <w:pPr>
              <w:spacing w:after="0" w:line="240" w:lineRule="auto"/>
            </w:pPr>
            <w:r>
              <w:rPr>
                <w:b/>
                <w:color w:val="FFFFFF"/>
                <w:sz w:val="20"/>
              </w:rPr>
              <w:t>Tên tiếng Anh</w:t>
            </w:r>
          </w:p>
        </w:tc>
        <w:tc>
          <w:tcPr>
            <w:tcW w:w="1296" w:type="dxa"/>
            <w:shd w:val="clear" w:color="auto" w:fill="1F497D"/>
          </w:tcPr>
          <w:p w14:paraId="092CB520">
            <w:pPr>
              <w:spacing w:after="0" w:line="240" w:lineRule="auto"/>
            </w:pPr>
            <w:r>
              <w:rPr>
                <w:b/>
                <w:color w:val="FFFFFF"/>
                <w:sz w:val="20"/>
              </w:rPr>
              <w:t>Loại</w:t>
            </w:r>
          </w:p>
        </w:tc>
        <w:tc>
          <w:tcPr>
            <w:tcW w:w="1008" w:type="dxa"/>
            <w:shd w:val="clear" w:color="auto" w:fill="1F497D"/>
          </w:tcPr>
          <w:p w14:paraId="4433FB75">
            <w:pPr>
              <w:spacing w:after="0" w:line="240" w:lineRule="auto"/>
            </w:pPr>
            <w:r>
              <w:rPr>
                <w:b/>
                <w:color w:val="FFFFFF"/>
                <w:sz w:val="20"/>
              </w:rPr>
              <w:t>Bắt buộc?</w:t>
            </w:r>
          </w:p>
        </w:tc>
        <w:tc>
          <w:tcPr>
            <w:tcW w:w="3168" w:type="dxa"/>
            <w:shd w:val="clear" w:color="auto" w:fill="1F497D"/>
          </w:tcPr>
          <w:p w14:paraId="650BEC10">
            <w:pPr>
              <w:spacing w:after="0" w:line="240" w:lineRule="auto"/>
            </w:pPr>
            <w:r>
              <w:rPr>
                <w:b/>
                <w:color w:val="FFFFFF"/>
                <w:sz w:val="20"/>
              </w:rPr>
              <w:t>Mô tả</w:t>
            </w:r>
          </w:p>
        </w:tc>
      </w:tr>
      <w:tr w14:paraId="29FA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6A0037">
            <w:pPr>
              <w:spacing w:after="0" w:line="240" w:lineRule="auto"/>
            </w:pPr>
            <w:r>
              <w:rPr>
                <w:sz w:val="20"/>
              </w:rPr>
              <w:t>Từ ngày</w:t>
            </w:r>
          </w:p>
        </w:tc>
        <w:tc>
          <w:tcPr>
            <w:tcW w:w="1872" w:type="dxa"/>
          </w:tcPr>
          <w:p w14:paraId="07279D58">
            <w:pPr>
              <w:spacing w:after="0" w:line="240" w:lineRule="auto"/>
            </w:pPr>
            <w:r>
              <w:rPr>
                <w:sz w:val="20"/>
              </w:rPr>
              <w:t>from_date</w:t>
            </w:r>
          </w:p>
        </w:tc>
        <w:tc>
          <w:tcPr>
            <w:tcW w:w="1296" w:type="dxa"/>
          </w:tcPr>
          <w:p w14:paraId="7CCD4B4E">
            <w:pPr>
              <w:spacing w:after="0" w:line="240" w:lineRule="auto"/>
            </w:pPr>
            <w:r>
              <w:rPr>
                <w:sz w:val="20"/>
              </w:rPr>
              <w:t>Date</w:t>
            </w:r>
          </w:p>
        </w:tc>
        <w:tc>
          <w:tcPr>
            <w:tcW w:w="1008" w:type="dxa"/>
          </w:tcPr>
          <w:p w14:paraId="73F1FF62">
            <w:pPr>
              <w:spacing w:after="0" w:line="240" w:lineRule="auto"/>
            </w:pPr>
            <w:r>
              <w:rPr>
                <w:sz w:val="20"/>
              </w:rPr>
              <w:t>Có</w:t>
            </w:r>
          </w:p>
        </w:tc>
        <w:tc>
          <w:tcPr>
            <w:tcW w:w="3168" w:type="dxa"/>
          </w:tcPr>
          <w:p w14:paraId="112A3AA5">
            <w:pPr>
              <w:spacing w:after="0" w:line="240" w:lineRule="auto"/>
            </w:pPr>
            <w:r>
              <w:rPr>
                <w:sz w:val="20"/>
              </w:rPr>
              <w:t>Bắt đầu kỳ</w:t>
            </w:r>
          </w:p>
        </w:tc>
      </w:tr>
      <w:tr w14:paraId="2AC8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85D9EE9">
            <w:pPr>
              <w:spacing w:after="0" w:line="240" w:lineRule="auto"/>
            </w:pPr>
            <w:r>
              <w:rPr>
                <w:sz w:val="20"/>
              </w:rPr>
              <w:t>Đến ngày</w:t>
            </w:r>
          </w:p>
        </w:tc>
        <w:tc>
          <w:tcPr>
            <w:tcW w:w="1872" w:type="dxa"/>
          </w:tcPr>
          <w:p w14:paraId="3EEA89A2">
            <w:pPr>
              <w:spacing w:after="0" w:line="240" w:lineRule="auto"/>
            </w:pPr>
            <w:r>
              <w:rPr>
                <w:sz w:val="20"/>
              </w:rPr>
              <w:t>to_date</w:t>
            </w:r>
          </w:p>
        </w:tc>
        <w:tc>
          <w:tcPr>
            <w:tcW w:w="1296" w:type="dxa"/>
          </w:tcPr>
          <w:p w14:paraId="3B6970D8">
            <w:pPr>
              <w:spacing w:after="0" w:line="240" w:lineRule="auto"/>
            </w:pPr>
            <w:r>
              <w:rPr>
                <w:sz w:val="20"/>
              </w:rPr>
              <w:t>Date</w:t>
            </w:r>
          </w:p>
        </w:tc>
        <w:tc>
          <w:tcPr>
            <w:tcW w:w="1008" w:type="dxa"/>
          </w:tcPr>
          <w:p w14:paraId="74AA58D3">
            <w:pPr>
              <w:spacing w:after="0" w:line="240" w:lineRule="auto"/>
            </w:pPr>
            <w:r>
              <w:rPr>
                <w:sz w:val="20"/>
              </w:rPr>
              <w:t>Có</w:t>
            </w:r>
          </w:p>
        </w:tc>
        <w:tc>
          <w:tcPr>
            <w:tcW w:w="3168" w:type="dxa"/>
          </w:tcPr>
          <w:p w14:paraId="4B81C3A1">
            <w:pPr>
              <w:spacing w:after="0" w:line="240" w:lineRule="auto"/>
            </w:pPr>
            <w:r>
              <w:rPr>
                <w:sz w:val="20"/>
              </w:rPr>
              <w:t>Kết thúc kỳ</w:t>
            </w:r>
          </w:p>
        </w:tc>
      </w:tr>
      <w:tr w14:paraId="0C80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850792E">
            <w:pPr>
              <w:spacing w:after="0" w:line="240" w:lineRule="auto"/>
            </w:pPr>
            <w:r>
              <w:rPr>
                <w:sz w:val="20"/>
              </w:rPr>
              <w:t>Phim/Rạp</w:t>
            </w:r>
          </w:p>
        </w:tc>
        <w:tc>
          <w:tcPr>
            <w:tcW w:w="1872" w:type="dxa"/>
          </w:tcPr>
          <w:p w14:paraId="7640771B">
            <w:pPr>
              <w:spacing w:after="0" w:line="240" w:lineRule="auto"/>
            </w:pPr>
            <w:r>
              <w:rPr>
                <w:sz w:val="20"/>
              </w:rPr>
              <w:t>filter</w:t>
            </w:r>
          </w:p>
        </w:tc>
        <w:tc>
          <w:tcPr>
            <w:tcW w:w="1296" w:type="dxa"/>
          </w:tcPr>
          <w:p w14:paraId="3EBCB3B8">
            <w:pPr>
              <w:spacing w:after="0" w:line="240" w:lineRule="auto"/>
            </w:pPr>
            <w:r>
              <w:rPr>
                <w:sz w:val="20"/>
              </w:rPr>
              <w:t>Select</w:t>
            </w:r>
          </w:p>
        </w:tc>
        <w:tc>
          <w:tcPr>
            <w:tcW w:w="1008" w:type="dxa"/>
          </w:tcPr>
          <w:p w14:paraId="496942C2">
            <w:pPr>
              <w:spacing w:after="0" w:line="240" w:lineRule="auto"/>
            </w:pPr>
            <w:r>
              <w:rPr>
                <w:sz w:val="20"/>
              </w:rPr>
              <w:t>Không</w:t>
            </w:r>
          </w:p>
        </w:tc>
        <w:tc>
          <w:tcPr>
            <w:tcW w:w="3168" w:type="dxa"/>
          </w:tcPr>
          <w:p w14:paraId="348EFD61">
            <w:pPr>
              <w:spacing w:after="0" w:line="240" w:lineRule="auto"/>
            </w:pPr>
            <w:r>
              <w:rPr>
                <w:sz w:val="20"/>
              </w:rPr>
              <w:t>Lọc theo phim/rạp</w:t>
            </w:r>
          </w:p>
        </w:tc>
      </w:tr>
    </w:tbl>
    <w:p w14:paraId="2B1DAB68">
      <w:r>
        <w:br w:type="page"/>
      </w:r>
    </w:p>
    <w:p w14:paraId="0C132CF0">
      <w:pPr>
        <w:pStyle w:val="3"/>
      </w:pPr>
      <w:r>
        <w:rPr>
          <w:rFonts w:ascii="Times New Roman" w:hAnsi="Times New Roman"/>
          <w:color w:val="1F497D"/>
        </w:rPr>
        <w:t>3.17. UC17 — Cấu hình / giám sát AI Chatbot</w:t>
      </w:r>
    </w:p>
    <w:p w14:paraId="0864BF13">
      <w:pPr>
        <w:pStyle w:val="4"/>
      </w:pPr>
      <w:r>
        <w:rPr>
          <w:rFonts w:ascii="Times New Roman" w:hAnsi="Times New Roman"/>
          <w:color w:val="1F497D"/>
        </w:rPr>
        <w:t>3.17.1.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5956"/>
      </w:tblGrid>
      <w:tr w14:paraId="46FB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92B341F">
            <w:pPr>
              <w:spacing w:after="0" w:line="240" w:lineRule="auto"/>
            </w:pPr>
            <w:r>
              <w:rPr>
                <w:b/>
                <w:sz w:val="20"/>
              </w:rPr>
              <w:t>Use Case ID</w:t>
            </w:r>
          </w:p>
        </w:tc>
        <w:tc>
          <w:tcPr>
            <w:tcW w:w="6336" w:type="dxa"/>
          </w:tcPr>
          <w:p w14:paraId="3723B165">
            <w:pPr>
              <w:spacing w:after="0" w:line="240" w:lineRule="auto"/>
            </w:pPr>
            <w:r>
              <w:rPr>
                <w:sz w:val="20"/>
              </w:rPr>
              <w:t>UC17</w:t>
            </w:r>
          </w:p>
        </w:tc>
      </w:tr>
      <w:tr w14:paraId="2DA9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FC1125">
            <w:pPr>
              <w:spacing w:after="0" w:line="240" w:lineRule="auto"/>
            </w:pPr>
            <w:r>
              <w:rPr>
                <w:b/>
                <w:sz w:val="20"/>
              </w:rPr>
              <w:t>Mô tả</w:t>
            </w:r>
          </w:p>
        </w:tc>
        <w:tc>
          <w:tcPr>
            <w:tcW w:w="6336" w:type="dxa"/>
          </w:tcPr>
          <w:p w14:paraId="03BC6B93">
            <w:pPr>
              <w:spacing w:after="0" w:line="240" w:lineRule="auto"/>
            </w:pPr>
            <w:r>
              <w:rPr>
                <w:sz w:val="20"/>
              </w:rPr>
              <w:t>Admin xem lại log hội thoại giữa người dùng và AI Chatbot, điều chỉnh prompt hệ thống hoặc chính sách gợi ý khi cần.</w:t>
            </w:r>
          </w:p>
        </w:tc>
      </w:tr>
      <w:tr w14:paraId="10E7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289FEE5">
            <w:pPr>
              <w:spacing w:after="0" w:line="240" w:lineRule="auto"/>
            </w:pPr>
            <w:r>
              <w:rPr>
                <w:b/>
                <w:sz w:val="20"/>
              </w:rPr>
              <w:t>Tác nhân (Actor(s))</w:t>
            </w:r>
          </w:p>
        </w:tc>
        <w:tc>
          <w:tcPr>
            <w:tcW w:w="6336" w:type="dxa"/>
          </w:tcPr>
          <w:p w14:paraId="53086529">
            <w:pPr>
              <w:spacing w:after="0" w:line="240" w:lineRule="auto"/>
            </w:pPr>
            <w:r>
              <w:rPr>
                <w:sz w:val="20"/>
              </w:rPr>
              <w:t>Admin</w:t>
            </w:r>
          </w:p>
        </w:tc>
      </w:tr>
      <w:tr w14:paraId="6BEC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54F63C4">
            <w:pPr>
              <w:spacing w:after="0" w:line="240" w:lineRule="auto"/>
            </w:pPr>
            <w:r>
              <w:rPr>
                <w:b/>
                <w:sz w:val="20"/>
              </w:rPr>
              <w:t>Sự ưu tiên (Priority)</w:t>
            </w:r>
          </w:p>
        </w:tc>
        <w:tc>
          <w:tcPr>
            <w:tcW w:w="6336" w:type="dxa"/>
          </w:tcPr>
          <w:p w14:paraId="06EDF6F8">
            <w:pPr>
              <w:spacing w:after="0" w:line="240" w:lineRule="auto"/>
            </w:pPr>
            <w:r>
              <w:rPr>
                <w:sz w:val="20"/>
              </w:rPr>
              <w:t>Thấp (hỗ trợ vận hành, không bắt buộc cho demo core)</w:t>
            </w:r>
          </w:p>
        </w:tc>
      </w:tr>
      <w:tr w14:paraId="416B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1F3C189">
            <w:pPr>
              <w:spacing w:after="0" w:line="240" w:lineRule="auto"/>
            </w:pPr>
            <w:r>
              <w:rPr>
                <w:b/>
                <w:sz w:val="20"/>
              </w:rPr>
              <w:t>Trigger</w:t>
            </w:r>
          </w:p>
        </w:tc>
        <w:tc>
          <w:tcPr>
            <w:tcW w:w="6336" w:type="dxa"/>
          </w:tcPr>
          <w:p w14:paraId="1A73D1AB">
            <w:pPr>
              <w:spacing w:after="0" w:line="240" w:lineRule="auto"/>
            </w:pPr>
            <w:r>
              <w:rPr>
                <w:sz w:val="20"/>
              </w:rPr>
              <w:t>Admin truy cập trang Giám sát AI Chatbot</w:t>
            </w:r>
          </w:p>
        </w:tc>
      </w:tr>
      <w:tr w14:paraId="05D9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4968E36">
            <w:pPr>
              <w:spacing w:after="0" w:line="240" w:lineRule="auto"/>
            </w:pPr>
            <w:r>
              <w:rPr>
                <w:b/>
                <w:sz w:val="20"/>
              </w:rPr>
              <w:t>Điều kiện cần (Pre-Condition)</w:t>
            </w:r>
          </w:p>
        </w:tc>
        <w:tc>
          <w:tcPr>
            <w:tcW w:w="6336" w:type="dxa"/>
          </w:tcPr>
          <w:p w14:paraId="17389A01">
            <w:pPr>
              <w:spacing w:after="0" w:line="240" w:lineRule="auto"/>
            </w:pPr>
            <w:r>
              <w:rPr>
                <w:sz w:val="20"/>
              </w:rPr>
              <w:t>Có ít nhất một phiên hội thoại (ChatSession) đã diễn ra</w:t>
            </w:r>
          </w:p>
        </w:tc>
      </w:tr>
      <w:tr w14:paraId="349A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606ECEB">
            <w:pPr>
              <w:spacing w:after="0" w:line="240" w:lineRule="auto"/>
            </w:pPr>
            <w:r>
              <w:rPr>
                <w:b/>
                <w:sz w:val="20"/>
              </w:rPr>
              <w:t>Điều kiện sau (Post-Condition(s))</w:t>
            </w:r>
          </w:p>
        </w:tc>
        <w:tc>
          <w:tcPr>
            <w:tcW w:w="6336" w:type="dxa"/>
          </w:tcPr>
          <w:p w14:paraId="740991A6">
            <w:pPr>
              <w:spacing w:after="0" w:line="240" w:lineRule="auto"/>
            </w:pPr>
            <w:r>
              <w:rPr>
                <w:sz w:val="20"/>
              </w:rPr>
              <w:t>Admin nắm được chất lượng phản hồi của AI; có thể điều chỉnh cấu hình prompt</w:t>
            </w:r>
          </w:p>
        </w:tc>
      </w:tr>
      <w:tr w14:paraId="52A5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02DCCD">
            <w:pPr>
              <w:spacing w:after="0" w:line="240" w:lineRule="auto"/>
            </w:pPr>
            <w:r>
              <w:rPr>
                <w:b/>
                <w:sz w:val="20"/>
              </w:rPr>
              <w:t>Luồng cơ bản (Basic Flow)</w:t>
            </w:r>
          </w:p>
        </w:tc>
        <w:tc>
          <w:tcPr>
            <w:tcW w:w="6336" w:type="dxa"/>
          </w:tcPr>
          <w:p w14:paraId="70FBFBF9">
            <w:pPr>
              <w:spacing w:after="0" w:line="240" w:lineRule="auto"/>
            </w:pPr>
            <w:r>
              <w:rPr>
                <w:sz w:val="20"/>
              </w:rPr>
              <w:t>1. Admin xem danh sách ChatSessions gần đây.</w:t>
            </w:r>
          </w:p>
          <w:p w14:paraId="38A16DB3">
            <w:pPr>
              <w:spacing w:after="20" w:line="240" w:lineRule="auto"/>
            </w:pPr>
            <w:r>
              <w:rPr>
                <w:sz w:val="20"/>
              </w:rPr>
              <w:t>2. Chọn một phiên để xem chi tiết ChatMessages (nội dung, function call, kết quả).</w:t>
            </w:r>
          </w:p>
          <w:p w14:paraId="4B2D8BDF">
            <w:pPr>
              <w:spacing w:after="20" w:line="240" w:lineRule="auto"/>
            </w:pPr>
            <w:r>
              <w:rPr>
                <w:sz w:val="20"/>
              </w:rPr>
              <w:t>3. (Tùy chọn) Admin chỉnh sửa system prompt/tham số của AI.</w:t>
            </w:r>
          </w:p>
        </w:tc>
      </w:tr>
      <w:tr w14:paraId="385D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62FADE1">
            <w:pPr>
              <w:spacing w:after="0" w:line="240" w:lineRule="auto"/>
            </w:pPr>
            <w:r>
              <w:rPr>
                <w:b/>
                <w:sz w:val="20"/>
              </w:rPr>
              <w:t>Luồng thay thế (Alternative Flow)</w:t>
            </w:r>
          </w:p>
        </w:tc>
        <w:tc>
          <w:tcPr>
            <w:tcW w:w="6336" w:type="dxa"/>
          </w:tcPr>
          <w:p w14:paraId="2D450CA8">
            <w:pPr>
              <w:spacing w:after="0" w:line="240" w:lineRule="auto"/>
            </w:pPr>
            <w:r>
              <w:rPr>
                <w:sz w:val="20"/>
              </w:rPr>
              <w:t>Không có.</w:t>
            </w:r>
          </w:p>
        </w:tc>
      </w:tr>
      <w:tr w14:paraId="29A4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3297CF">
            <w:pPr>
              <w:spacing w:after="0" w:line="240" w:lineRule="auto"/>
            </w:pPr>
            <w:r>
              <w:rPr>
                <w:b/>
                <w:sz w:val="20"/>
              </w:rPr>
              <w:t>Luồng ngoại lệ (Exception Flow)</w:t>
            </w:r>
          </w:p>
        </w:tc>
        <w:tc>
          <w:tcPr>
            <w:tcW w:w="6336" w:type="dxa"/>
          </w:tcPr>
          <w:p w14:paraId="33FCBE53">
            <w:pPr>
              <w:spacing w:after="0" w:line="240" w:lineRule="auto"/>
            </w:pPr>
            <w:r>
              <w:rPr>
                <w:sz w:val="20"/>
              </w:rPr>
              <w:t>Không có.</w:t>
            </w:r>
          </w:p>
        </w:tc>
      </w:tr>
      <w:tr w14:paraId="4CC2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3EAB21E">
            <w:pPr>
              <w:spacing w:after="0" w:line="240" w:lineRule="auto"/>
            </w:pPr>
            <w:r>
              <w:rPr>
                <w:b/>
                <w:sz w:val="20"/>
              </w:rPr>
              <w:t>Ràng buộc (Business Rules)</w:t>
            </w:r>
          </w:p>
        </w:tc>
        <w:tc>
          <w:tcPr>
            <w:tcW w:w="6336" w:type="dxa"/>
          </w:tcPr>
          <w:p w14:paraId="284B118D">
            <w:pPr>
              <w:spacing w:after="0" w:line="240" w:lineRule="auto"/>
            </w:pPr>
            <w:r>
              <w:rPr>
                <w:sz w:val="20"/>
              </w:rPr>
              <w:t>Không hiển thị thông tin thanh toán nhạy cảm trong log.</w:t>
            </w:r>
          </w:p>
        </w:tc>
      </w:tr>
      <w:tr w14:paraId="7492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296B109">
            <w:pPr>
              <w:spacing w:after="0" w:line="240" w:lineRule="auto"/>
            </w:pPr>
            <w:r>
              <w:rPr>
                <w:b/>
                <w:sz w:val="20"/>
              </w:rPr>
              <w:t>Yêu cầu phi chức năng (Non-Functional Requirement)</w:t>
            </w:r>
          </w:p>
        </w:tc>
        <w:tc>
          <w:tcPr>
            <w:tcW w:w="6336" w:type="dxa"/>
          </w:tcPr>
          <w:p w14:paraId="417FB737">
            <w:pPr>
              <w:spacing w:after="0" w:line="240" w:lineRule="auto"/>
            </w:pPr>
            <w:r>
              <w:rPr>
                <w:sz w:val="20"/>
              </w:rPr>
              <w:t>Log được lưu tối thiểu 30 ngày phục vụ đối chiếu.</w:t>
            </w:r>
          </w:p>
        </w:tc>
      </w:tr>
    </w:tbl>
    <w:p w14:paraId="55EB5E9F">
      <w:pPr>
        <w:pStyle w:val="4"/>
      </w:pPr>
      <w:r>
        <w:rPr>
          <w:rFonts w:ascii="Times New Roman" w:hAnsi="Times New Roman"/>
          <w:color w:val="1F497D"/>
        </w:rPr>
        <w:t>3.17.2. Sơ đồ luồng chi tiết</w:t>
      </w:r>
    </w:p>
    <w:p w14:paraId="7EE43F10">
      <w:pPr>
        <w:spacing w:after="120"/>
      </w:pPr>
      <w:r>
        <w:rPr>
          <w:b w:val="0"/>
          <w:i w:val="0"/>
          <w:sz w:val="21"/>
        </w:rPr>
        <w:t>Xem danh sách ChatSessions → chọn phiên → xem ChatMessages &amp; function calls → (tùy chọn) chỉnh prompt.</w:t>
      </w:r>
    </w:p>
    <w:p w14:paraId="1DD5FB60">
      <w:pPr>
        <w:pStyle w:val="4"/>
      </w:pPr>
      <w:r>
        <w:rPr>
          <w:rFonts w:ascii="Times New Roman" w:hAnsi="Times New Roman"/>
          <w:color w:val="1F497D"/>
        </w:rPr>
        <w:t>3.17.3. Giao diện</w:t>
      </w:r>
    </w:p>
    <w:p w14:paraId="240D96F9">
      <w:pPr>
        <w:spacing w:after="120"/>
      </w:pPr>
      <w:r>
        <w:rPr>
          <w:b w:val="0"/>
          <w:i w:val="0"/>
          <w:sz w:val="21"/>
        </w:rPr>
        <w:t>Danh sách hội thoại dạng bảng + khung xem chi tiết dạng chat log.</w:t>
      </w:r>
    </w:p>
    <w:p w14:paraId="01B6E5A5">
      <w:pPr>
        <w:pStyle w:val="4"/>
      </w:pPr>
      <w:r>
        <w:rPr>
          <w:rFonts w:ascii="Times New Roman" w:hAnsi="Times New Roman"/>
          <w:color w:val="1F497D"/>
        </w:rPr>
        <w:t>3.17.4.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829"/>
        <w:gridCol w:w="1226"/>
        <w:gridCol w:w="983"/>
        <w:gridCol w:w="2926"/>
      </w:tblGrid>
      <w:tr w14:paraId="0C95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5B38EF71">
            <w:pPr>
              <w:spacing w:after="0" w:line="240" w:lineRule="auto"/>
            </w:pPr>
            <w:r>
              <w:rPr>
                <w:b/>
                <w:color w:val="FFFFFF"/>
                <w:sz w:val="20"/>
              </w:rPr>
              <w:t>Tên tiếng Việt</w:t>
            </w:r>
          </w:p>
        </w:tc>
        <w:tc>
          <w:tcPr>
            <w:tcW w:w="1872" w:type="dxa"/>
            <w:shd w:val="clear" w:color="auto" w:fill="1F497D"/>
          </w:tcPr>
          <w:p w14:paraId="34D4EE81">
            <w:pPr>
              <w:spacing w:after="0" w:line="240" w:lineRule="auto"/>
            </w:pPr>
            <w:r>
              <w:rPr>
                <w:b/>
                <w:color w:val="FFFFFF"/>
                <w:sz w:val="20"/>
              </w:rPr>
              <w:t>Tên tiếng Anh</w:t>
            </w:r>
          </w:p>
        </w:tc>
        <w:tc>
          <w:tcPr>
            <w:tcW w:w="1296" w:type="dxa"/>
            <w:shd w:val="clear" w:color="auto" w:fill="1F497D"/>
          </w:tcPr>
          <w:p w14:paraId="48DD79C8">
            <w:pPr>
              <w:spacing w:after="0" w:line="240" w:lineRule="auto"/>
            </w:pPr>
            <w:r>
              <w:rPr>
                <w:b/>
                <w:color w:val="FFFFFF"/>
                <w:sz w:val="20"/>
              </w:rPr>
              <w:t>Loại</w:t>
            </w:r>
          </w:p>
        </w:tc>
        <w:tc>
          <w:tcPr>
            <w:tcW w:w="1008" w:type="dxa"/>
            <w:shd w:val="clear" w:color="auto" w:fill="1F497D"/>
          </w:tcPr>
          <w:p w14:paraId="373DED67">
            <w:pPr>
              <w:spacing w:after="0" w:line="240" w:lineRule="auto"/>
            </w:pPr>
            <w:r>
              <w:rPr>
                <w:b/>
                <w:color w:val="FFFFFF"/>
                <w:sz w:val="20"/>
              </w:rPr>
              <w:t>Bắt buộc?</w:t>
            </w:r>
          </w:p>
        </w:tc>
        <w:tc>
          <w:tcPr>
            <w:tcW w:w="3168" w:type="dxa"/>
            <w:shd w:val="clear" w:color="auto" w:fill="1F497D"/>
          </w:tcPr>
          <w:p w14:paraId="4D4BD0DE">
            <w:pPr>
              <w:spacing w:after="0" w:line="240" w:lineRule="auto"/>
            </w:pPr>
            <w:r>
              <w:rPr>
                <w:b/>
                <w:color w:val="FFFFFF"/>
                <w:sz w:val="20"/>
              </w:rPr>
              <w:t>Mô tả</w:t>
            </w:r>
          </w:p>
        </w:tc>
      </w:tr>
      <w:tr w14:paraId="6490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F19E72F">
            <w:pPr>
              <w:spacing w:after="0" w:line="240" w:lineRule="auto"/>
            </w:pPr>
            <w:r>
              <w:rPr>
                <w:sz w:val="20"/>
              </w:rPr>
              <w:t>Phiên chat</w:t>
            </w:r>
          </w:p>
        </w:tc>
        <w:tc>
          <w:tcPr>
            <w:tcW w:w="1872" w:type="dxa"/>
          </w:tcPr>
          <w:p w14:paraId="0497EC7A">
            <w:pPr>
              <w:spacing w:after="0" w:line="240" w:lineRule="auto"/>
            </w:pPr>
            <w:r>
              <w:rPr>
                <w:sz w:val="20"/>
              </w:rPr>
              <w:t>session_id</w:t>
            </w:r>
          </w:p>
        </w:tc>
        <w:tc>
          <w:tcPr>
            <w:tcW w:w="1296" w:type="dxa"/>
          </w:tcPr>
          <w:p w14:paraId="6BB00CD3">
            <w:pPr>
              <w:spacing w:after="0" w:line="240" w:lineRule="auto"/>
            </w:pPr>
            <w:r>
              <w:rPr>
                <w:sz w:val="20"/>
              </w:rPr>
              <w:t>ID</w:t>
            </w:r>
          </w:p>
        </w:tc>
        <w:tc>
          <w:tcPr>
            <w:tcW w:w="1008" w:type="dxa"/>
          </w:tcPr>
          <w:p w14:paraId="1E62E0B6">
            <w:pPr>
              <w:spacing w:after="0" w:line="240" w:lineRule="auto"/>
            </w:pPr>
            <w:r>
              <w:rPr>
                <w:sz w:val="20"/>
              </w:rPr>
              <w:t>Có</w:t>
            </w:r>
          </w:p>
        </w:tc>
        <w:tc>
          <w:tcPr>
            <w:tcW w:w="3168" w:type="dxa"/>
          </w:tcPr>
          <w:p w14:paraId="3386DDEE">
            <w:pPr>
              <w:spacing w:after="0" w:line="240" w:lineRule="auto"/>
            </w:pPr>
            <w:r>
              <w:rPr>
                <w:sz w:val="20"/>
              </w:rPr>
              <w:t>Phiên cần xem</w:t>
            </w:r>
          </w:p>
        </w:tc>
      </w:tr>
      <w:tr w14:paraId="2EC6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579C124">
            <w:pPr>
              <w:spacing w:after="0" w:line="240" w:lineRule="auto"/>
            </w:pPr>
            <w:r>
              <w:rPr>
                <w:sz w:val="20"/>
              </w:rPr>
              <w:t>System prompt</w:t>
            </w:r>
          </w:p>
        </w:tc>
        <w:tc>
          <w:tcPr>
            <w:tcW w:w="1872" w:type="dxa"/>
          </w:tcPr>
          <w:p w14:paraId="23418BB5">
            <w:pPr>
              <w:spacing w:after="0" w:line="240" w:lineRule="auto"/>
            </w:pPr>
            <w:r>
              <w:rPr>
                <w:sz w:val="20"/>
              </w:rPr>
              <w:t>system_prompt</w:t>
            </w:r>
          </w:p>
        </w:tc>
        <w:tc>
          <w:tcPr>
            <w:tcW w:w="1296" w:type="dxa"/>
          </w:tcPr>
          <w:p w14:paraId="6D1B7549">
            <w:pPr>
              <w:spacing w:after="0" w:line="240" w:lineRule="auto"/>
            </w:pPr>
            <w:r>
              <w:rPr>
                <w:sz w:val="20"/>
              </w:rPr>
              <w:t>Text</w:t>
            </w:r>
          </w:p>
        </w:tc>
        <w:tc>
          <w:tcPr>
            <w:tcW w:w="1008" w:type="dxa"/>
          </w:tcPr>
          <w:p w14:paraId="396E8F48">
            <w:pPr>
              <w:spacing w:after="0" w:line="240" w:lineRule="auto"/>
            </w:pPr>
            <w:r>
              <w:rPr>
                <w:sz w:val="20"/>
              </w:rPr>
              <w:t>Không</w:t>
            </w:r>
          </w:p>
        </w:tc>
        <w:tc>
          <w:tcPr>
            <w:tcW w:w="3168" w:type="dxa"/>
          </w:tcPr>
          <w:p w14:paraId="63B80A8F">
            <w:pPr>
              <w:spacing w:after="0" w:line="240" w:lineRule="auto"/>
            </w:pPr>
            <w:r>
              <w:rPr>
                <w:sz w:val="20"/>
              </w:rPr>
              <w:t>Cấu hình prompt AI</w:t>
            </w:r>
          </w:p>
        </w:tc>
      </w:tr>
    </w:tbl>
    <w:p w14:paraId="4855FB88">
      <w:r>
        <w:br w:type="page"/>
      </w:r>
    </w:p>
    <w:p w14:paraId="3E62165C">
      <w:pPr>
        <w:pStyle w:val="2"/>
      </w:pPr>
      <w:r>
        <w:rPr>
          <w:rFonts w:ascii="Times New Roman" w:hAnsi="Times New Roman"/>
          <w:color w:val="1F497D"/>
        </w:rPr>
        <w:t>PHẦN 4: CÁC COMPONENT, THÔNG BÁO, CẢNH BÁO</w:t>
      </w:r>
    </w:p>
    <w:p w14:paraId="272D31C7">
      <w:pPr>
        <w:spacing w:after="120"/>
      </w:pPr>
      <w:r>
        <w:rPr>
          <w:b/>
          <w:i w:val="0"/>
          <w:sz w:val="22"/>
        </w:rPr>
        <w:t>Danh sách các mẫu thông báo, cảnh báo sử dụng trong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1313"/>
        <w:gridCol w:w="3848"/>
        <w:gridCol w:w="2862"/>
      </w:tblGrid>
      <w:tr w14:paraId="2E4E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F497D"/>
          </w:tcPr>
          <w:p w14:paraId="545DA1EF">
            <w:pPr>
              <w:spacing w:after="0" w:line="240" w:lineRule="auto"/>
            </w:pPr>
            <w:r>
              <w:rPr>
                <w:b/>
                <w:color w:val="FFFFFF"/>
                <w:sz w:val="20"/>
              </w:rPr>
              <w:t>Mã</w:t>
            </w:r>
          </w:p>
        </w:tc>
        <w:tc>
          <w:tcPr>
            <w:tcW w:w="1440" w:type="dxa"/>
            <w:shd w:val="clear" w:color="auto" w:fill="1F497D"/>
          </w:tcPr>
          <w:p w14:paraId="75084BB4">
            <w:pPr>
              <w:spacing w:after="0" w:line="240" w:lineRule="auto"/>
            </w:pPr>
            <w:r>
              <w:rPr>
                <w:b/>
                <w:color w:val="FFFFFF"/>
                <w:sz w:val="20"/>
              </w:rPr>
              <w:t>Loại</w:t>
            </w:r>
          </w:p>
        </w:tc>
        <w:tc>
          <w:tcPr>
            <w:tcW w:w="4464" w:type="dxa"/>
            <w:shd w:val="clear" w:color="auto" w:fill="1F497D"/>
          </w:tcPr>
          <w:p w14:paraId="386A8C5A">
            <w:pPr>
              <w:spacing w:after="0" w:line="240" w:lineRule="auto"/>
            </w:pPr>
            <w:r>
              <w:rPr>
                <w:b/>
                <w:color w:val="FFFFFF"/>
                <w:sz w:val="20"/>
              </w:rPr>
              <w:t>Nội dung mẫu</w:t>
            </w:r>
          </w:p>
        </w:tc>
        <w:tc>
          <w:tcPr>
            <w:tcW w:w="3168" w:type="dxa"/>
            <w:shd w:val="clear" w:color="auto" w:fill="1F497D"/>
          </w:tcPr>
          <w:p w14:paraId="11C6C58E">
            <w:pPr>
              <w:spacing w:after="0" w:line="240" w:lineRule="auto"/>
            </w:pPr>
            <w:r>
              <w:rPr>
                <w:b/>
                <w:color w:val="FFFFFF"/>
                <w:sz w:val="20"/>
              </w:rPr>
              <w:t>Ngữ cảnh xuất hiện</w:t>
            </w:r>
          </w:p>
        </w:tc>
      </w:tr>
      <w:tr w14:paraId="4738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323C70E">
            <w:pPr>
              <w:spacing w:after="0" w:line="240" w:lineRule="auto"/>
            </w:pPr>
            <w:r>
              <w:rPr>
                <w:sz w:val="20"/>
              </w:rPr>
              <w:t>NB01</w:t>
            </w:r>
          </w:p>
        </w:tc>
        <w:tc>
          <w:tcPr>
            <w:tcW w:w="1440" w:type="dxa"/>
          </w:tcPr>
          <w:p w14:paraId="6D844F9D">
            <w:pPr>
              <w:spacing w:after="0" w:line="240" w:lineRule="auto"/>
            </w:pPr>
            <w:r>
              <w:rPr>
                <w:sz w:val="20"/>
              </w:rPr>
              <w:t>Thành công</w:t>
            </w:r>
          </w:p>
        </w:tc>
        <w:tc>
          <w:tcPr>
            <w:tcW w:w="4464" w:type="dxa"/>
          </w:tcPr>
          <w:p w14:paraId="1D00E19F">
            <w:pPr>
              <w:spacing w:after="0" w:line="240" w:lineRule="auto"/>
            </w:pPr>
            <w:r>
              <w:rPr>
                <w:sz w:val="20"/>
              </w:rPr>
              <w:t>“Đặt vé thành công! Mã vé của bạn là #{code}.”</w:t>
            </w:r>
          </w:p>
        </w:tc>
        <w:tc>
          <w:tcPr>
            <w:tcW w:w="3168" w:type="dxa"/>
          </w:tcPr>
          <w:p w14:paraId="7D2141C2">
            <w:pPr>
              <w:spacing w:after="0" w:line="240" w:lineRule="auto"/>
            </w:pPr>
            <w:r>
              <w:rPr>
                <w:sz w:val="20"/>
              </w:rPr>
              <w:t>Sau UC3/UC4 khi tạo Booking thành công</w:t>
            </w:r>
          </w:p>
        </w:tc>
      </w:tr>
      <w:tr w14:paraId="7507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8504918">
            <w:pPr>
              <w:spacing w:after="0" w:line="240" w:lineRule="auto"/>
            </w:pPr>
            <w:r>
              <w:rPr>
                <w:sz w:val="20"/>
              </w:rPr>
              <w:t>NB02</w:t>
            </w:r>
          </w:p>
        </w:tc>
        <w:tc>
          <w:tcPr>
            <w:tcW w:w="1440" w:type="dxa"/>
          </w:tcPr>
          <w:p w14:paraId="17112884">
            <w:pPr>
              <w:spacing w:after="0" w:line="240" w:lineRule="auto"/>
            </w:pPr>
            <w:r>
              <w:rPr>
                <w:sz w:val="20"/>
              </w:rPr>
              <w:t>Cảnh báo</w:t>
            </w:r>
          </w:p>
        </w:tc>
        <w:tc>
          <w:tcPr>
            <w:tcW w:w="4464" w:type="dxa"/>
          </w:tcPr>
          <w:p w14:paraId="1AE8F9D0">
            <w:pPr>
              <w:spacing w:after="0" w:line="240" w:lineRule="auto"/>
            </w:pPr>
            <w:r>
              <w:rPr>
                <w:sz w:val="20"/>
              </w:rPr>
              <w:t>“Ghế bạn chọn sắp hết hạn giữ, vui lòng thanh toán trong {mm:ss}.”</w:t>
            </w:r>
          </w:p>
        </w:tc>
        <w:tc>
          <w:tcPr>
            <w:tcW w:w="3168" w:type="dxa"/>
          </w:tcPr>
          <w:p w14:paraId="1FFABC1D">
            <w:pPr>
              <w:spacing w:after="0" w:line="240" w:lineRule="auto"/>
            </w:pPr>
            <w:r>
              <w:rPr>
                <w:sz w:val="20"/>
              </w:rPr>
              <w:t>Trong UC7, khi Booking sắp Expired</w:t>
            </w:r>
          </w:p>
        </w:tc>
      </w:tr>
      <w:tr w14:paraId="1937C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663FD6B">
            <w:pPr>
              <w:spacing w:after="0" w:line="240" w:lineRule="auto"/>
            </w:pPr>
            <w:r>
              <w:rPr>
                <w:sz w:val="20"/>
              </w:rPr>
              <w:t>NB03</w:t>
            </w:r>
          </w:p>
        </w:tc>
        <w:tc>
          <w:tcPr>
            <w:tcW w:w="1440" w:type="dxa"/>
          </w:tcPr>
          <w:p w14:paraId="1618C2EF">
            <w:pPr>
              <w:spacing w:after="0" w:line="240" w:lineRule="auto"/>
            </w:pPr>
            <w:r>
              <w:rPr>
                <w:sz w:val="20"/>
              </w:rPr>
              <w:t>Lỗi</w:t>
            </w:r>
          </w:p>
        </w:tc>
        <w:tc>
          <w:tcPr>
            <w:tcW w:w="4464" w:type="dxa"/>
          </w:tcPr>
          <w:p w14:paraId="148B1C2A">
            <w:pPr>
              <w:spacing w:after="0" w:line="240" w:lineRule="auto"/>
            </w:pPr>
            <w:r>
              <w:rPr>
                <w:sz w:val="20"/>
              </w:rPr>
              <w:t>“Rất tiếc, suất chiếu này đã hết ghế. Bạn có muốn xem các suất gần nhất không?”</w:t>
            </w:r>
          </w:p>
        </w:tc>
        <w:tc>
          <w:tcPr>
            <w:tcW w:w="3168" w:type="dxa"/>
          </w:tcPr>
          <w:p w14:paraId="6B009390">
            <w:pPr>
              <w:spacing w:after="0" w:line="240" w:lineRule="auto"/>
            </w:pPr>
            <w:r>
              <w:rPr>
                <w:sz w:val="20"/>
              </w:rPr>
              <w:t>UC3 Exception E1</w:t>
            </w:r>
          </w:p>
        </w:tc>
      </w:tr>
      <w:tr w14:paraId="66CF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8F728FB">
            <w:pPr>
              <w:spacing w:after="0" w:line="240" w:lineRule="auto"/>
            </w:pPr>
            <w:r>
              <w:rPr>
                <w:sz w:val="20"/>
              </w:rPr>
              <w:t>NB04</w:t>
            </w:r>
          </w:p>
        </w:tc>
        <w:tc>
          <w:tcPr>
            <w:tcW w:w="1440" w:type="dxa"/>
          </w:tcPr>
          <w:p w14:paraId="501B1C0D">
            <w:pPr>
              <w:spacing w:after="0" w:line="240" w:lineRule="auto"/>
            </w:pPr>
            <w:r>
              <w:rPr>
                <w:sz w:val="20"/>
              </w:rPr>
              <w:t>Lỗi</w:t>
            </w:r>
          </w:p>
        </w:tc>
        <w:tc>
          <w:tcPr>
            <w:tcW w:w="4464" w:type="dxa"/>
          </w:tcPr>
          <w:p w14:paraId="7238D534">
            <w:pPr>
              <w:spacing w:after="0" w:line="240" w:lineRule="auto"/>
            </w:pPr>
            <w:r>
              <w:rPr>
                <w:sz w:val="20"/>
              </w:rPr>
              <w:t>“Thanh toán không thành công, vui lòng thử lại.”</w:t>
            </w:r>
          </w:p>
        </w:tc>
        <w:tc>
          <w:tcPr>
            <w:tcW w:w="3168" w:type="dxa"/>
          </w:tcPr>
          <w:p w14:paraId="692C6841">
            <w:pPr>
              <w:spacing w:after="0" w:line="240" w:lineRule="auto"/>
            </w:pPr>
            <w:r>
              <w:rPr>
                <w:sz w:val="20"/>
              </w:rPr>
              <w:t>UC7 Exception E1</w:t>
            </w:r>
          </w:p>
        </w:tc>
      </w:tr>
      <w:tr w14:paraId="6B60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01B800E">
            <w:pPr>
              <w:spacing w:after="0" w:line="240" w:lineRule="auto"/>
            </w:pPr>
            <w:r>
              <w:rPr>
                <w:sz w:val="20"/>
              </w:rPr>
              <w:t>NB05</w:t>
            </w:r>
          </w:p>
        </w:tc>
        <w:tc>
          <w:tcPr>
            <w:tcW w:w="1440" w:type="dxa"/>
          </w:tcPr>
          <w:p w14:paraId="76F90DCF">
            <w:pPr>
              <w:spacing w:after="0" w:line="240" w:lineRule="auto"/>
            </w:pPr>
            <w:r>
              <w:rPr>
                <w:sz w:val="20"/>
              </w:rPr>
              <w:t>Thông tin</w:t>
            </w:r>
          </w:p>
        </w:tc>
        <w:tc>
          <w:tcPr>
            <w:tcW w:w="4464" w:type="dxa"/>
          </w:tcPr>
          <w:p w14:paraId="4A379FA1">
            <w:pPr>
              <w:spacing w:after="0" w:line="240" w:lineRule="auto"/>
            </w:pPr>
            <w:r>
              <w:rPr>
                <w:sz w:val="20"/>
              </w:rPr>
              <w:t>“Vé đã được xác nhận. Mã QR đã gửi tới email của bạn.”</w:t>
            </w:r>
          </w:p>
        </w:tc>
        <w:tc>
          <w:tcPr>
            <w:tcW w:w="3168" w:type="dxa"/>
          </w:tcPr>
          <w:p w14:paraId="30EA0D58">
            <w:pPr>
              <w:spacing w:after="0" w:line="240" w:lineRule="auto"/>
            </w:pPr>
            <w:r>
              <w:rPr>
                <w:sz w:val="20"/>
              </w:rPr>
              <w:t>Sau UC7 thành công</w:t>
            </w:r>
          </w:p>
        </w:tc>
      </w:tr>
      <w:tr w14:paraId="4E1D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B8D9FB0">
            <w:pPr>
              <w:spacing w:after="0" w:line="240" w:lineRule="auto"/>
            </w:pPr>
            <w:r>
              <w:rPr>
                <w:sz w:val="20"/>
              </w:rPr>
              <w:t>NB06</w:t>
            </w:r>
          </w:p>
        </w:tc>
        <w:tc>
          <w:tcPr>
            <w:tcW w:w="1440" w:type="dxa"/>
          </w:tcPr>
          <w:p w14:paraId="03608760">
            <w:pPr>
              <w:spacing w:after="0" w:line="240" w:lineRule="auto"/>
            </w:pPr>
            <w:r>
              <w:rPr>
                <w:sz w:val="20"/>
              </w:rPr>
              <w:t>Cảnh báo</w:t>
            </w:r>
          </w:p>
        </w:tc>
        <w:tc>
          <w:tcPr>
            <w:tcW w:w="4464" w:type="dxa"/>
          </w:tcPr>
          <w:p w14:paraId="2B3F36FF">
            <w:pPr>
              <w:spacing w:after="0" w:line="240" w:lineRule="auto"/>
            </w:pPr>
            <w:r>
              <w:rPr>
                <w:sz w:val="20"/>
              </w:rPr>
              <w:t>“Mã QR không hợp lệ hoặc đã được sử dụng.”</w:t>
            </w:r>
          </w:p>
        </w:tc>
        <w:tc>
          <w:tcPr>
            <w:tcW w:w="3168" w:type="dxa"/>
          </w:tcPr>
          <w:p w14:paraId="3EDCAE04">
            <w:pPr>
              <w:spacing w:after="0" w:line="240" w:lineRule="auto"/>
            </w:pPr>
            <w:r>
              <w:rPr>
                <w:sz w:val="20"/>
              </w:rPr>
              <w:t>UC8 Exception E1</w:t>
            </w:r>
          </w:p>
        </w:tc>
      </w:tr>
      <w:tr w14:paraId="7E4E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5C5AD14">
            <w:pPr>
              <w:spacing w:after="0" w:line="240" w:lineRule="auto"/>
            </w:pPr>
            <w:r>
              <w:rPr>
                <w:sz w:val="20"/>
              </w:rPr>
              <w:t>NB07</w:t>
            </w:r>
          </w:p>
        </w:tc>
        <w:tc>
          <w:tcPr>
            <w:tcW w:w="1440" w:type="dxa"/>
          </w:tcPr>
          <w:p w14:paraId="48CA7CD4">
            <w:pPr>
              <w:spacing w:after="0" w:line="240" w:lineRule="auto"/>
            </w:pPr>
            <w:r>
              <w:rPr>
                <w:sz w:val="20"/>
              </w:rPr>
              <w:t>Xác nhận</w:t>
            </w:r>
          </w:p>
        </w:tc>
        <w:tc>
          <w:tcPr>
            <w:tcW w:w="4464" w:type="dxa"/>
          </w:tcPr>
          <w:p w14:paraId="5727BF1E">
            <w:pPr>
              <w:spacing w:after="0" w:line="240" w:lineRule="auto"/>
            </w:pPr>
            <w:r>
              <w:rPr>
                <w:sz w:val="20"/>
              </w:rPr>
              <w:t>“Bạn có chắc muốn hủy vé #{code}?”</w:t>
            </w:r>
          </w:p>
        </w:tc>
        <w:tc>
          <w:tcPr>
            <w:tcW w:w="3168" w:type="dxa"/>
          </w:tcPr>
          <w:p w14:paraId="2072DC66">
            <w:pPr>
              <w:spacing w:after="0" w:line="240" w:lineRule="auto"/>
            </w:pPr>
            <w:r>
              <w:rPr>
                <w:sz w:val="20"/>
              </w:rPr>
              <w:t>UC5 trước khi cancel_booking</w:t>
            </w:r>
          </w:p>
        </w:tc>
      </w:tr>
      <w:tr w14:paraId="3647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DE0E5D3">
            <w:pPr>
              <w:spacing w:after="0" w:line="240" w:lineRule="auto"/>
            </w:pPr>
            <w:r>
              <w:rPr>
                <w:sz w:val="20"/>
              </w:rPr>
              <w:t>NB08</w:t>
            </w:r>
          </w:p>
        </w:tc>
        <w:tc>
          <w:tcPr>
            <w:tcW w:w="1440" w:type="dxa"/>
          </w:tcPr>
          <w:p w14:paraId="44E985C3">
            <w:pPr>
              <w:spacing w:after="0" w:line="240" w:lineRule="auto"/>
            </w:pPr>
            <w:r>
              <w:rPr>
                <w:sz w:val="20"/>
              </w:rPr>
              <w:t>Hệ thống</w:t>
            </w:r>
          </w:p>
        </w:tc>
        <w:tc>
          <w:tcPr>
            <w:tcW w:w="4464" w:type="dxa"/>
          </w:tcPr>
          <w:p w14:paraId="1BC8D6B0">
            <w:pPr>
              <w:spacing w:after="0" w:line="240" w:lineRule="auto"/>
            </w:pPr>
            <w:r>
              <w:rPr>
                <w:sz w:val="20"/>
              </w:rPr>
              <w:t>“AI Chatbot đang bận, vui lòng thử lại hoặc đặt vé qua giao diện thường.”</w:t>
            </w:r>
          </w:p>
        </w:tc>
        <w:tc>
          <w:tcPr>
            <w:tcW w:w="3168" w:type="dxa"/>
          </w:tcPr>
          <w:p w14:paraId="2E1D8481">
            <w:pPr>
              <w:spacing w:after="0" w:line="240" w:lineRule="auto"/>
            </w:pPr>
            <w:r>
              <w:rPr>
                <w:sz w:val="20"/>
              </w:rPr>
              <w:t>UC3 Exception E3</w:t>
            </w:r>
          </w:p>
        </w:tc>
      </w:tr>
      <w:tr w14:paraId="3AF6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A85E73C">
            <w:pPr>
              <w:spacing w:after="0" w:line="240" w:lineRule="auto"/>
            </w:pPr>
            <w:r>
              <w:rPr>
                <w:sz w:val="20"/>
              </w:rPr>
              <w:t>NB09</w:t>
            </w:r>
          </w:p>
        </w:tc>
        <w:tc>
          <w:tcPr>
            <w:tcW w:w="1440" w:type="dxa"/>
          </w:tcPr>
          <w:p w14:paraId="7CA30D84">
            <w:pPr>
              <w:spacing w:after="0" w:line="240" w:lineRule="auto"/>
            </w:pPr>
            <w:r>
              <w:rPr>
                <w:sz w:val="20"/>
              </w:rPr>
              <w:t>Lỗi</w:t>
            </w:r>
          </w:p>
        </w:tc>
        <w:tc>
          <w:tcPr>
            <w:tcW w:w="4464" w:type="dxa"/>
          </w:tcPr>
          <w:p w14:paraId="0AC1C107">
            <w:pPr>
              <w:spacing w:after="0" w:line="240" w:lineRule="auto"/>
            </w:pPr>
            <w:r>
              <w:rPr>
                <w:sz w:val="20"/>
              </w:rPr>
              <w:t>“Email này đã được đăng ký. Vui lòng đăng nhập hoặc dùng email khác.”</w:t>
            </w:r>
          </w:p>
        </w:tc>
        <w:tc>
          <w:tcPr>
            <w:tcW w:w="3168" w:type="dxa"/>
          </w:tcPr>
          <w:p w14:paraId="46BD16A5">
            <w:pPr>
              <w:spacing w:after="0" w:line="240" w:lineRule="auto"/>
            </w:pPr>
            <w:r>
              <w:rPr>
                <w:sz w:val="20"/>
              </w:rPr>
              <w:t>UC1 Exception E1</w:t>
            </w:r>
          </w:p>
        </w:tc>
      </w:tr>
      <w:tr w14:paraId="7DAA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BEB0608">
            <w:pPr>
              <w:spacing w:after="0" w:line="240" w:lineRule="auto"/>
            </w:pPr>
            <w:r>
              <w:rPr>
                <w:sz w:val="20"/>
              </w:rPr>
              <w:t>NB10</w:t>
            </w:r>
          </w:p>
        </w:tc>
        <w:tc>
          <w:tcPr>
            <w:tcW w:w="1440" w:type="dxa"/>
          </w:tcPr>
          <w:p w14:paraId="7A03D736">
            <w:pPr>
              <w:spacing w:after="0" w:line="240" w:lineRule="auto"/>
            </w:pPr>
            <w:r>
              <w:rPr>
                <w:sz w:val="20"/>
              </w:rPr>
              <w:t>Lỗi</w:t>
            </w:r>
          </w:p>
        </w:tc>
        <w:tc>
          <w:tcPr>
            <w:tcW w:w="4464" w:type="dxa"/>
          </w:tcPr>
          <w:p w14:paraId="038FD659">
            <w:pPr>
              <w:spacing w:after="0" w:line="240" w:lineRule="auto"/>
            </w:pPr>
            <w:r>
              <w:rPr>
                <w:sz w:val="20"/>
              </w:rPr>
              <w:t>“Ghế vừa được người khác đặt. Vui lòng chọn ghế khác.”</w:t>
            </w:r>
          </w:p>
        </w:tc>
        <w:tc>
          <w:tcPr>
            <w:tcW w:w="3168" w:type="dxa"/>
          </w:tcPr>
          <w:p w14:paraId="7E3A8218">
            <w:pPr>
              <w:spacing w:after="0" w:line="240" w:lineRule="auto"/>
            </w:pPr>
            <w:r>
              <w:rPr>
                <w:sz w:val="20"/>
              </w:rPr>
              <w:t>UC4 Exception E1</w:t>
            </w:r>
          </w:p>
        </w:tc>
      </w:tr>
      <w:tr w14:paraId="413C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704FF13">
            <w:pPr>
              <w:spacing w:after="0" w:line="240" w:lineRule="auto"/>
            </w:pPr>
            <w:r>
              <w:rPr>
                <w:sz w:val="20"/>
              </w:rPr>
              <w:t>NB11</w:t>
            </w:r>
          </w:p>
        </w:tc>
        <w:tc>
          <w:tcPr>
            <w:tcW w:w="1440" w:type="dxa"/>
          </w:tcPr>
          <w:p w14:paraId="0F6040EF">
            <w:pPr>
              <w:spacing w:after="0" w:line="240" w:lineRule="auto"/>
            </w:pPr>
            <w:r>
              <w:rPr>
                <w:sz w:val="20"/>
              </w:rPr>
              <w:t>Cảnh báo</w:t>
            </w:r>
          </w:p>
        </w:tc>
        <w:tc>
          <w:tcPr>
            <w:tcW w:w="4464" w:type="dxa"/>
          </w:tcPr>
          <w:p w14:paraId="5850BA72">
            <w:pPr>
              <w:spacing w:after="0" w:line="240" w:lineRule="auto"/>
            </w:pPr>
            <w:r>
              <w:rPr>
                <w:sz w:val="20"/>
              </w:rPr>
              <w:t>“Không thể đổi/hủy vé do đã quá thời hạn cho phép (30 phút trước giờ chiếu).”</w:t>
            </w:r>
          </w:p>
        </w:tc>
        <w:tc>
          <w:tcPr>
            <w:tcW w:w="3168" w:type="dxa"/>
          </w:tcPr>
          <w:p w14:paraId="6B1EF10E">
            <w:pPr>
              <w:spacing w:after="0" w:line="240" w:lineRule="auto"/>
            </w:pPr>
            <w:r>
              <w:rPr>
                <w:sz w:val="20"/>
              </w:rPr>
              <w:t>UC5/UC11 Exception</w:t>
            </w:r>
          </w:p>
        </w:tc>
      </w:tr>
      <w:tr w14:paraId="2900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974CF25">
            <w:pPr>
              <w:spacing w:after="0" w:line="240" w:lineRule="auto"/>
            </w:pPr>
            <w:r>
              <w:rPr>
                <w:sz w:val="20"/>
              </w:rPr>
              <w:t>NB12</w:t>
            </w:r>
          </w:p>
        </w:tc>
        <w:tc>
          <w:tcPr>
            <w:tcW w:w="1440" w:type="dxa"/>
          </w:tcPr>
          <w:p w14:paraId="5479972C">
            <w:pPr>
              <w:spacing w:after="0" w:line="240" w:lineRule="auto"/>
            </w:pPr>
            <w:r>
              <w:rPr>
                <w:sz w:val="20"/>
              </w:rPr>
              <w:t>Thành công</w:t>
            </w:r>
          </w:p>
        </w:tc>
        <w:tc>
          <w:tcPr>
            <w:tcW w:w="4464" w:type="dxa"/>
          </w:tcPr>
          <w:p w14:paraId="55D4E111">
            <w:pPr>
              <w:spacing w:after="0" w:line="240" w:lineRule="auto"/>
            </w:pPr>
            <w:r>
              <w:rPr>
                <w:sz w:val="20"/>
              </w:rPr>
              <w:t>“Check-in thành công. Mời khách vào phòng chiếu.”</w:t>
            </w:r>
          </w:p>
        </w:tc>
        <w:tc>
          <w:tcPr>
            <w:tcW w:w="3168" w:type="dxa"/>
          </w:tcPr>
          <w:p w14:paraId="15B2398B">
            <w:pPr>
              <w:spacing w:after="0" w:line="240" w:lineRule="auto"/>
            </w:pPr>
            <w:r>
              <w:rPr>
                <w:sz w:val="20"/>
              </w:rPr>
              <w:t>Sau UC8 thành công</w:t>
            </w:r>
          </w:p>
        </w:tc>
      </w:tr>
    </w:tbl>
    <w:p w14:paraId="23649B6A">
      <w:r>
        <w:br w:type="page"/>
      </w:r>
    </w:p>
    <w:p w14:paraId="54F37496">
      <w:pPr>
        <w:pStyle w:val="2"/>
      </w:pPr>
      <w:r>
        <w:rPr>
          <w:rFonts w:ascii="Times New Roman" w:hAnsi="Times New Roman"/>
          <w:color w:val="1F497D"/>
        </w:rPr>
        <w:t>PHẦN 5: YÊU CẦU PHI CHỨC NĂNG TỔNG THỂ</w:t>
      </w:r>
    </w:p>
    <w:p w14:paraId="3CE80A73">
      <w:pPr>
        <w:spacing w:after="120"/>
      </w:pPr>
      <w:r>
        <w:rPr>
          <w:b w:val="0"/>
          <w:i w:val="0"/>
          <w:sz w:val="22"/>
        </w:rPr>
        <w:t>Ngoài các yêu cầu phi chức năng gắn với từng use case, hệ thống tuân thủ các yêu cầu chung sau:</w:t>
      </w:r>
    </w:p>
    <w:p w14:paraId="083C8842">
      <w:pPr>
        <w:pStyle w:val="3"/>
      </w:pPr>
      <w:r>
        <w:rPr>
          <w:rFonts w:ascii="Times New Roman" w:hAnsi="Times New Roman"/>
          <w:color w:val="1F497D"/>
        </w:rPr>
        <w:t>5.1 Hiệu năng</w:t>
      </w:r>
    </w:p>
    <w:p w14:paraId="204367F6">
      <w:pPr>
        <w:pStyle w:val="23"/>
        <w:spacing w:after="40"/>
      </w:pPr>
      <w:r>
        <w:rPr>
          <w:sz w:val="22"/>
        </w:rPr>
        <w:t>Thời gian phản hồi API thông thường dưới 1 giây; phản hồi AI Chatbot mỗi lượt dưới 5 giây.</w:t>
      </w:r>
    </w:p>
    <w:p w14:paraId="4DA8A50F">
      <w:pPr>
        <w:pStyle w:val="23"/>
        <w:spacing w:after="40"/>
      </w:pPr>
      <w:r>
        <w:rPr>
          <w:sz w:val="22"/>
        </w:rPr>
        <w:t>Sơ đồ ghế cập nhật trạng thái mỗi 5-10 giây để giảm xung đột đặt trùng.</w:t>
      </w:r>
    </w:p>
    <w:p w14:paraId="343F2728">
      <w:pPr>
        <w:pStyle w:val="23"/>
        <w:spacing w:after="40"/>
      </w:pPr>
      <w:r>
        <w:rPr>
          <w:sz w:val="22"/>
        </w:rPr>
        <w:t>Xác thực QR check-in phản hồi dưới 2 giây.</w:t>
      </w:r>
    </w:p>
    <w:p w14:paraId="35FB9ABA">
      <w:pPr>
        <w:pStyle w:val="3"/>
      </w:pPr>
      <w:r>
        <w:rPr>
          <w:rFonts w:ascii="Times New Roman" w:hAnsi="Times New Roman"/>
          <w:color w:val="1F497D"/>
        </w:rPr>
        <w:t>5.2 Bảo mật</w:t>
      </w:r>
    </w:p>
    <w:p w14:paraId="0C0A9BCF">
      <w:pPr>
        <w:pStyle w:val="23"/>
        <w:spacing w:after="40"/>
      </w:pPr>
      <w:r>
        <w:rPr>
          <w:sz w:val="22"/>
        </w:rPr>
        <w:t>Xác thực bằng JWT; phân quyền theo vai trò (RBAC) cho customer/staff/admin.</w:t>
      </w:r>
    </w:p>
    <w:p w14:paraId="43ACB680">
      <w:pPr>
        <w:pStyle w:val="23"/>
        <w:spacing w:after="40"/>
      </w:pPr>
      <w:r>
        <w:rPr>
          <w:sz w:val="22"/>
        </w:rPr>
        <w:t>Mật khẩu băm bằng bcrypt; không lưu thông tin thẻ thanh toán dưới dạng plaintext.</w:t>
      </w:r>
    </w:p>
    <w:p w14:paraId="69EA5539">
      <w:pPr>
        <w:pStyle w:val="23"/>
        <w:spacing w:after="40"/>
      </w:pPr>
      <w:r>
        <w:rPr>
          <w:sz w:val="22"/>
        </w:rPr>
        <w:t>Mọi giao dịch và thao tác đổi/hủy đều có mã tham chiếu và ghi log để tra soát.</w:t>
      </w:r>
    </w:p>
    <w:p w14:paraId="0A1B99A0">
      <w:pPr>
        <w:pStyle w:val="23"/>
        <w:spacing w:after="40"/>
      </w:pPr>
      <w:r>
        <w:rPr>
          <w:sz w:val="22"/>
        </w:rPr>
        <w:t>Log hội thoại AI không chứa thông tin thanh toán nhạy cảm.</w:t>
      </w:r>
    </w:p>
    <w:p w14:paraId="56B74E4A">
      <w:pPr>
        <w:pStyle w:val="3"/>
      </w:pPr>
      <w:r>
        <w:rPr>
          <w:rFonts w:ascii="Times New Roman" w:hAnsi="Times New Roman"/>
          <w:color w:val="1F497D"/>
        </w:rPr>
        <w:t>5.3 Độ tin cậy &amp; toàn vẹn dữ liệu</w:t>
      </w:r>
    </w:p>
    <w:p w14:paraId="5EE1AAD2">
      <w:pPr>
        <w:pStyle w:val="23"/>
        <w:spacing w:after="40"/>
      </w:pPr>
      <w:r>
        <w:rPr>
          <w:sz w:val="22"/>
        </w:rPr>
        <w:t>Thao tác tạo booking thực hiện trong giao dịch (transaction) để tránh giữ trùng ghế (race condition).</w:t>
      </w:r>
    </w:p>
    <w:p w14:paraId="00B3A3F4">
      <w:pPr>
        <w:pStyle w:val="23"/>
        <w:spacing w:after="40"/>
      </w:pPr>
      <w:r>
        <w:rPr>
          <w:sz w:val="22"/>
        </w:rPr>
        <w:t>Cơ chế tự nhả ghế khi Booking Expired (job định kỳ hoặc kiểm tra khi truy cập).</w:t>
      </w:r>
    </w:p>
    <w:p w14:paraId="19D23D61">
      <w:pPr>
        <w:pStyle w:val="23"/>
        <w:spacing w:after="40"/>
      </w:pPr>
      <w:r>
        <w:rPr>
          <w:sz w:val="22"/>
        </w:rPr>
        <w:t>Ràng buộc khóa ngoại (FK) trong Prisma đảm bảo tính toàn vẹn giữa Movie/Showtime/Booking/Seat.</w:t>
      </w:r>
    </w:p>
    <w:p w14:paraId="5289A937">
      <w:pPr>
        <w:pStyle w:val="3"/>
      </w:pPr>
      <w:r>
        <w:rPr>
          <w:rFonts w:ascii="Times New Roman" w:hAnsi="Times New Roman"/>
          <w:color w:val="1F497D"/>
        </w:rPr>
        <w:t>5.4 Khả dụng &amp; trải nghiệm</w:t>
      </w:r>
    </w:p>
    <w:p w14:paraId="3635C30C">
      <w:pPr>
        <w:pStyle w:val="23"/>
        <w:spacing w:after="40"/>
      </w:pPr>
      <w:r>
        <w:rPr>
          <w:sz w:val="22"/>
        </w:rPr>
        <w:t>Giao diện SPA mobile-first, responsive trên điện thoại và desktop.</w:t>
      </w:r>
    </w:p>
    <w:p w14:paraId="27959A62">
      <w:pPr>
        <w:pStyle w:val="23"/>
        <w:spacing w:after="40"/>
      </w:pPr>
      <w:r>
        <w:rPr>
          <w:sz w:val="22"/>
        </w:rPr>
        <w:t>Thông báo lỗi rõ ràng, có hướng dẫn khắc phục (xem Phần 4).</w:t>
      </w:r>
    </w:p>
    <w:p w14:paraId="1FDD35E5">
      <w:pPr>
        <w:pStyle w:val="23"/>
        <w:spacing w:after="40"/>
      </w:pPr>
      <w:r>
        <w:rPr>
          <w:sz w:val="22"/>
        </w:rPr>
        <w:t>AI Chatbot luôn có luồng dự phòng (UC4) khi gặp lỗi.</w:t>
      </w:r>
    </w:p>
    <w:p w14:paraId="5C8F4164">
      <w:pPr>
        <w:pStyle w:val="3"/>
      </w:pPr>
      <w:r>
        <w:rPr>
          <w:rFonts w:ascii="Times New Roman" w:hAnsi="Times New Roman"/>
          <w:color w:val="1F497D"/>
        </w:rPr>
        <w:t>5.5 Khả năng bảo trì &amp; mở rộng</w:t>
      </w:r>
    </w:p>
    <w:p w14:paraId="139A5E11">
      <w:pPr>
        <w:pStyle w:val="23"/>
        <w:spacing w:after="40"/>
      </w:pPr>
      <w:r>
        <w:rPr>
          <w:sz w:val="22"/>
        </w:rPr>
        <w:t>Kiến trúc tách tầng (Frontend / Backend API / AI layer / Database) qua ORM Prisma.</w:t>
      </w:r>
    </w:p>
    <w:p w14:paraId="6EEEAC61">
      <w:pPr>
        <w:pStyle w:val="23"/>
        <w:spacing w:after="40"/>
      </w:pPr>
      <w:r>
        <w:rPr>
          <w:sz w:val="22"/>
        </w:rPr>
        <w:t>Function calling được định nghĩa dạng module, dễ bổ sung function mới cho AI.</w:t>
      </w:r>
    </w:p>
    <w:p w14:paraId="7E9B0870">
      <w:pPr>
        <w:pStyle w:val="23"/>
        <w:spacing w:after="40"/>
      </w:pPr>
      <w:r>
        <w:rPr>
          <w:sz w:val="22"/>
        </w:rPr>
        <w:t>Log hội thoại lưu tối thiểu 30 ngày phục vụ giám sát &amp; cải thiện AI (UC17).</w:t>
      </w:r>
    </w:p>
    <w:p w14:paraId="68D28865">
      <w:r>
        <w:br w:type="page"/>
      </w:r>
    </w:p>
    <w:p w14:paraId="06239535">
      <w:pPr>
        <w:pStyle w:val="2"/>
      </w:pPr>
      <w:r>
        <w:rPr>
          <w:rFonts w:ascii="Times New Roman" w:hAnsi="Times New Roman"/>
          <w:color w:val="1F497D"/>
        </w:rPr>
        <w:t>PHẦN 6: LINK ISSUE</w:t>
      </w:r>
    </w:p>
    <w:p w14:paraId="797F0EEE">
      <w:pPr>
        <w:spacing w:after="120"/>
      </w:pPr>
      <w:r>
        <w:rPr>
          <w:b w:val="0"/>
          <w:i w:val="0"/>
          <w:sz w:val="22"/>
        </w:rPr>
        <w:t>Danh sách issue/theo dõi tiến độ triển khai (điền trong quá trình phát triển trên Jira/GitHub):</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2"/>
        <w:gridCol w:w="3711"/>
        <w:gridCol w:w="2416"/>
        <w:gridCol w:w="1537"/>
      </w:tblGrid>
      <w:tr w14:paraId="791C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1F497D"/>
          </w:tcPr>
          <w:p w14:paraId="0929AF6B">
            <w:pPr>
              <w:spacing w:after="0" w:line="240" w:lineRule="auto"/>
            </w:pPr>
            <w:r>
              <w:rPr>
                <w:b/>
                <w:color w:val="FFFFFF"/>
                <w:sz w:val="20"/>
              </w:rPr>
              <w:t>Mã UC</w:t>
            </w:r>
          </w:p>
        </w:tc>
        <w:tc>
          <w:tcPr>
            <w:tcW w:w="4320" w:type="dxa"/>
            <w:shd w:val="clear" w:color="auto" w:fill="1F497D"/>
          </w:tcPr>
          <w:p w14:paraId="6CDD5FB1">
            <w:pPr>
              <w:spacing w:after="0" w:line="240" w:lineRule="auto"/>
            </w:pPr>
            <w:r>
              <w:rPr>
                <w:b/>
                <w:color w:val="FFFFFF"/>
                <w:sz w:val="20"/>
              </w:rPr>
              <w:t>Issue / Task</w:t>
            </w:r>
          </w:p>
        </w:tc>
        <w:tc>
          <w:tcPr>
            <w:tcW w:w="2736" w:type="dxa"/>
            <w:shd w:val="clear" w:color="auto" w:fill="1F497D"/>
          </w:tcPr>
          <w:p w14:paraId="04F6E9F3">
            <w:pPr>
              <w:spacing w:after="0" w:line="240" w:lineRule="auto"/>
            </w:pPr>
            <w:r>
              <w:rPr>
                <w:b/>
                <w:color w:val="FFFFFF"/>
                <w:sz w:val="20"/>
              </w:rPr>
              <w:t>Link</w:t>
            </w:r>
          </w:p>
        </w:tc>
        <w:tc>
          <w:tcPr>
            <w:tcW w:w="1728" w:type="dxa"/>
            <w:shd w:val="clear" w:color="auto" w:fill="1F497D"/>
          </w:tcPr>
          <w:p w14:paraId="37F60ABB">
            <w:pPr>
              <w:spacing w:after="0" w:line="240" w:lineRule="auto"/>
            </w:pPr>
            <w:r>
              <w:rPr>
                <w:b/>
                <w:color w:val="FFFFFF"/>
                <w:sz w:val="20"/>
              </w:rPr>
              <w:t>Trạng thái</w:t>
            </w:r>
          </w:p>
        </w:tc>
      </w:tr>
      <w:tr w14:paraId="30B9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8E27803">
            <w:pPr>
              <w:spacing w:after="0" w:line="240" w:lineRule="auto"/>
            </w:pPr>
            <w:r>
              <w:rPr>
                <w:sz w:val="20"/>
              </w:rPr>
              <w:t>UC1</w:t>
            </w:r>
          </w:p>
        </w:tc>
        <w:tc>
          <w:tcPr>
            <w:tcW w:w="4320" w:type="dxa"/>
          </w:tcPr>
          <w:p w14:paraId="05A6216C">
            <w:pPr>
              <w:spacing w:after="0" w:line="240" w:lineRule="auto"/>
            </w:pPr>
            <w:r>
              <w:rPr>
                <w:sz w:val="20"/>
              </w:rPr>
              <w:t>Xác thực JWT (đăng ký/đăng nhập)</w:t>
            </w:r>
          </w:p>
        </w:tc>
        <w:tc>
          <w:tcPr>
            <w:tcW w:w="2736" w:type="dxa"/>
          </w:tcPr>
          <w:p w14:paraId="14F3E80D">
            <w:pPr>
              <w:spacing w:after="0" w:line="240" w:lineRule="auto"/>
            </w:pPr>
            <w:r>
              <w:rPr>
                <w:sz w:val="20"/>
              </w:rPr>
              <w:t>[điền link repo/issue]</w:t>
            </w:r>
          </w:p>
        </w:tc>
        <w:tc>
          <w:tcPr>
            <w:tcW w:w="1728" w:type="dxa"/>
          </w:tcPr>
          <w:p w14:paraId="49876C06">
            <w:pPr>
              <w:spacing w:after="0" w:line="240" w:lineRule="auto"/>
            </w:pPr>
            <w:r>
              <w:rPr>
                <w:sz w:val="20"/>
              </w:rPr>
              <w:t>Chưa bắt đầu</w:t>
            </w:r>
          </w:p>
        </w:tc>
      </w:tr>
      <w:tr w14:paraId="4CCE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6D3FFA5">
            <w:pPr>
              <w:spacing w:after="0" w:line="240" w:lineRule="auto"/>
            </w:pPr>
            <w:r>
              <w:rPr>
                <w:sz w:val="20"/>
              </w:rPr>
              <w:t>UC3</w:t>
            </w:r>
          </w:p>
        </w:tc>
        <w:tc>
          <w:tcPr>
            <w:tcW w:w="4320" w:type="dxa"/>
          </w:tcPr>
          <w:p w14:paraId="34B7E6CA">
            <w:pPr>
              <w:spacing w:after="0" w:line="240" w:lineRule="auto"/>
            </w:pPr>
            <w:r>
              <w:rPr>
                <w:sz w:val="20"/>
              </w:rPr>
              <w:t>Tích hợp function calling cho AI Chatbot</w:t>
            </w:r>
          </w:p>
        </w:tc>
        <w:tc>
          <w:tcPr>
            <w:tcW w:w="2736" w:type="dxa"/>
          </w:tcPr>
          <w:p w14:paraId="3DE11F4E">
            <w:pPr>
              <w:spacing w:after="0" w:line="240" w:lineRule="auto"/>
            </w:pPr>
            <w:r>
              <w:rPr>
                <w:sz w:val="20"/>
              </w:rPr>
              <w:t>[điền link repo/issue]</w:t>
            </w:r>
          </w:p>
        </w:tc>
        <w:tc>
          <w:tcPr>
            <w:tcW w:w="1728" w:type="dxa"/>
          </w:tcPr>
          <w:p w14:paraId="11B242F8">
            <w:pPr>
              <w:spacing w:after="0" w:line="240" w:lineRule="auto"/>
            </w:pPr>
            <w:r>
              <w:rPr>
                <w:sz w:val="20"/>
              </w:rPr>
              <w:t>Chưa bắt đầu</w:t>
            </w:r>
          </w:p>
        </w:tc>
      </w:tr>
      <w:tr w14:paraId="3A55C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536E351">
            <w:pPr>
              <w:spacing w:after="0" w:line="240" w:lineRule="auto"/>
            </w:pPr>
            <w:r>
              <w:rPr>
                <w:sz w:val="20"/>
              </w:rPr>
              <w:t>UC4</w:t>
            </w:r>
          </w:p>
        </w:tc>
        <w:tc>
          <w:tcPr>
            <w:tcW w:w="4320" w:type="dxa"/>
          </w:tcPr>
          <w:p w14:paraId="2EE38123">
            <w:pPr>
              <w:spacing w:after="0" w:line="240" w:lineRule="auto"/>
            </w:pPr>
            <w:r>
              <w:rPr>
                <w:sz w:val="20"/>
              </w:rPr>
              <w:t>Trang chọn ghế real-time/polling</w:t>
            </w:r>
          </w:p>
        </w:tc>
        <w:tc>
          <w:tcPr>
            <w:tcW w:w="2736" w:type="dxa"/>
          </w:tcPr>
          <w:p w14:paraId="0EB1F881">
            <w:pPr>
              <w:spacing w:after="0" w:line="240" w:lineRule="auto"/>
            </w:pPr>
            <w:r>
              <w:rPr>
                <w:sz w:val="20"/>
              </w:rPr>
              <w:t>[điền link repo/issue]</w:t>
            </w:r>
          </w:p>
        </w:tc>
        <w:tc>
          <w:tcPr>
            <w:tcW w:w="1728" w:type="dxa"/>
          </w:tcPr>
          <w:p w14:paraId="616DF370">
            <w:pPr>
              <w:spacing w:after="0" w:line="240" w:lineRule="auto"/>
            </w:pPr>
            <w:r>
              <w:rPr>
                <w:sz w:val="20"/>
              </w:rPr>
              <w:t>Chưa bắt đầu</w:t>
            </w:r>
          </w:p>
        </w:tc>
      </w:tr>
      <w:tr w14:paraId="4CBB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F7472ED">
            <w:pPr>
              <w:spacing w:after="0" w:line="240" w:lineRule="auto"/>
            </w:pPr>
            <w:r>
              <w:rPr>
                <w:sz w:val="20"/>
              </w:rPr>
              <w:t>UC7</w:t>
            </w:r>
          </w:p>
        </w:tc>
        <w:tc>
          <w:tcPr>
            <w:tcW w:w="4320" w:type="dxa"/>
          </w:tcPr>
          <w:p w14:paraId="393A53A6">
            <w:pPr>
              <w:spacing w:after="0" w:line="240" w:lineRule="auto"/>
            </w:pPr>
            <w:r>
              <w:rPr>
                <w:sz w:val="20"/>
              </w:rPr>
              <w:t>Luồng thanh toán mô phỏng</w:t>
            </w:r>
          </w:p>
        </w:tc>
        <w:tc>
          <w:tcPr>
            <w:tcW w:w="2736" w:type="dxa"/>
          </w:tcPr>
          <w:p w14:paraId="71EE745D">
            <w:pPr>
              <w:spacing w:after="0" w:line="240" w:lineRule="auto"/>
            </w:pPr>
            <w:r>
              <w:rPr>
                <w:sz w:val="20"/>
              </w:rPr>
              <w:t>[điền link repo/issue]</w:t>
            </w:r>
          </w:p>
        </w:tc>
        <w:tc>
          <w:tcPr>
            <w:tcW w:w="1728" w:type="dxa"/>
          </w:tcPr>
          <w:p w14:paraId="084FF801">
            <w:pPr>
              <w:spacing w:after="0" w:line="240" w:lineRule="auto"/>
            </w:pPr>
            <w:r>
              <w:rPr>
                <w:sz w:val="20"/>
              </w:rPr>
              <w:t>Chưa bắt đầu</w:t>
            </w:r>
          </w:p>
        </w:tc>
      </w:tr>
      <w:tr w14:paraId="0B71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D8A4C57">
            <w:pPr>
              <w:spacing w:after="0" w:line="240" w:lineRule="auto"/>
            </w:pPr>
            <w:r>
              <w:rPr>
                <w:sz w:val="20"/>
              </w:rPr>
              <w:t>UC8</w:t>
            </w:r>
          </w:p>
        </w:tc>
        <w:tc>
          <w:tcPr>
            <w:tcW w:w="4320" w:type="dxa"/>
          </w:tcPr>
          <w:p w14:paraId="33A164AA">
            <w:pPr>
              <w:spacing w:after="0" w:line="240" w:lineRule="auto"/>
            </w:pPr>
            <w:r>
              <w:rPr>
                <w:sz w:val="20"/>
              </w:rPr>
              <w:t>Quét QR check-in</w:t>
            </w:r>
          </w:p>
        </w:tc>
        <w:tc>
          <w:tcPr>
            <w:tcW w:w="2736" w:type="dxa"/>
          </w:tcPr>
          <w:p w14:paraId="15B0A03A">
            <w:pPr>
              <w:spacing w:after="0" w:line="240" w:lineRule="auto"/>
            </w:pPr>
            <w:r>
              <w:rPr>
                <w:sz w:val="20"/>
              </w:rPr>
              <w:t>[điền link repo/issue]</w:t>
            </w:r>
          </w:p>
        </w:tc>
        <w:tc>
          <w:tcPr>
            <w:tcW w:w="1728" w:type="dxa"/>
          </w:tcPr>
          <w:p w14:paraId="05AA8894">
            <w:pPr>
              <w:spacing w:after="0" w:line="240" w:lineRule="auto"/>
            </w:pPr>
            <w:r>
              <w:rPr>
                <w:sz w:val="20"/>
              </w:rPr>
              <w:t>Chưa bắt đầu</w:t>
            </w:r>
          </w:p>
        </w:tc>
      </w:tr>
      <w:tr w14:paraId="45BB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EE4BE00">
            <w:pPr>
              <w:spacing w:after="0" w:line="240" w:lineRule="auto"/>
            </w:pPr>
            <w:r>
              <w:rPr>
                <w:sz w:val="20"/>
              </w:rPr>
              <w:t>UC12-16</w:t>
            </w:r>
          </w:p>
        </w:tc>
        <w:tc>
          <w:tcPr>
            <w:tcW w:w="4320" w:type="dxa"/>
          </w:tcPr>
          <w:p w14:paraId="4461B331">
            <w:pPr>
              <w:spacing w:after="0" w:line="240" w:lineRule="auto"/>
            </w:pPr>
            <w:r>
              <w:rPr>
                <w:sz w:val="20"/>
              </w:rPr>
              <w:t>Trang Admin CRUD &amp; báo cáo</w:t>
            </w:r>
          </w:p>
        </w:tc>
        <w:tc>
          <w:tcPr>
            <w:tcW w:w="2736" w:type="dxa"/>
          </w:tcPr>
          <w:p w14:paraId="23BDF1B0">
            <w:pPr>
              <w:spacing w:after="0" w:line="240" w:lineRule="auto"/>
            </w:pPr>
            <w:r>
              <w:rPr>
                <w:sz w:val="20"/>
              </w:rPr>
              <w:t>[điền link repo/issue]</w:t>
            </w:r>
          </w:p>
        </w:tc>
        <w:tc>
          <w:tcPr>
            <w:tcW w:w="1728" w:type="dxa"/>
          </w:tcPr>
          <w:p w14:paraId="3ACCDF48">
            <w:pPr>
              <w:spacing w:after="0" w:line="240" w:lineRule="auto"/>
            </w:pPr>
            <w:r>
              <w:rPr>
                <w:sz w:val="20"/>
              </w:rPr>
              <w:t>Chưa bắt đầu</w:t>
            </w:r>
          </w:p>
        </w:tc>
      </w:tr>
    </w:tbl>
    <w:p w14:paraId="19AAEBC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6614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271</Words>
  <Characters>1124</Characters>
  <Lines>0</Lines>
  <Paragraphs>0</Paragraphs>
  <TotalTime>1</TotalTime>
  <ScaleCrop>false</ScaleCrop>
  <LinksUpToDate>false</LinksUpToDate>
  <CharactersWithSpaces>1347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chung hoàng văn</cp:lastModifiedBy>
  <dcterms:modified xsi:type="dcterms:W3CDTF">2026-07-09T05:16:38Z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eyJoZGlkIjoiMzc2YzY3MWQwODY1NjQzODQ4Y2ZjNTQ3MzA5NjhhNTYiLCJ1c2VySWQiOiIxMzkyMDk4MDcyOTY1In0=</vt:lpwstr>
  </property>
  <property fmtid="{D5CDD505-2E9C-101B-9397-08002B2CF9AE}" pid="3" name="KSOProductBuildVer">
    <vt:lpwstr>1033-12.1.0.26880</vt:lpwstr>
  </property>
  <property fmtid="{D5CDD505-2E9C-101B-9397-08002B2CF9AE}" pid="4" name="ICV">
    <vt:lpwstr>00F94B5512BD48129481E0773DF764BF_12</vt:lpwstr>
  </property>
</Properties>
</file>